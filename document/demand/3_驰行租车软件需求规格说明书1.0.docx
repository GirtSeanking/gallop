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Hlk39448493"/>
      <w:bookmarkEnd w:id="0"/>
    </w:p>
    <w:p>
      <w:pPr>
        <w:jc w:val="center"/>
        <w:rPr>
          <w:rFonts w:ascii="宋体" w:hAnsi="宋体"/>
          <w:b/>
          <w:szCs w:val="24"/>
        </w:rPr>
      </w:pPr>
    </w:p>
    <w:p>
      <w:pPr>
        <w:jc w:val="center"/>
        <w:rPr>
          <w:b/>
          <w:szCs w:val="24"/>
        </w:rPr>
      </w:pPr>
    </w:p>
    <w:p>
      <w:pPr>
        <w:jc w:val="center"/>
        <w:rPr>
          <w:rFonts w:ascii="宋体" w:hAnsi="宋体"/>
          <w:b/>
          <w:szCs w:val="24"/>
        </w:rPr>
      </w:pPr>
    </w:p>
    <w:p>
      <w:pPr>
        <w:jc w:val="center"/>
        <w:rPr>
          <w:rFonts w:ascii="宋体" w:hAnsi="宋体"/>
          <w:b/>
          <w:szCs w:val="24"/>
        </w:rPr>
      </w:pPr>
    </w:p>
    <w:p>
      <w:pPr>
        <w:jc w:val="center"/>
        <w:rPr>
          <w:rFonts w:ascii="宋体" w:hAnsi="宋体"/>
          <w:b/>
          <w:szCs w:val="24"/>
        </w:rPr>
      </w:pPr>
    </w:p>
    <w:p>
      <w:pPr>
        <w:jc w:val="center"/>
        <w:rPr>
          <w:rFonts w:ascii="宋体" w:hAnsi="宋体"/>
          <w:b/>
          <w:szCs w:val="24"/>
        </w:rPr>
      </w:pPr>
    </w:p>
    <w:p>
      <w:pPr>
        <w:jc w:val="center"/>
        <w:rPr>
          <w:rFonts w:ascii="宋体" w:hAnsi="宋体"/>
          <w:b/>
          <w:szCs w:val="24"/>
        </w:rPr>
      </w:pPr>
    </w:p>
    <w:p>
      <w:pPr>
        <w:jc w:val="center"/>
        <w:rPr>
          <w:rFonts w:ascii="宋体" w:hAnsi="宋体"/>
          <w:b/>
          <w:sz w:val="44"/>
          <w:szCs w:val="44"/>
        </w:rPr>
      </w:pPr>
      <w:r>
        <w:rPr>
          <w:rFonts w:hint="default"/>
          <w:b/>
          <w:sz w:val="44"/>
          <w:szCs w:val="44"/>
        </w:rPr>
        <w:t>驰行租车</w:t>
      </w:r>
    </w:p>
    <w:p>
      <w:pPr>
        <w:jc w:val="center"/>
        <w:rPr>
          <w:rFonts w:ascii="宋体" w:hAnsi="宋体"/>
          <w:b/>
          <w:sz w:val="44"/>
          <w:szCs w:val="44"/>
        </w:rPr>
      </w:pPr>
      <w:r>
        <w:rPr>
          <w:rFonts w:hint="eastAsia" w:ascii="宋体" w:hAnsi="宋体"/>
          <w:b/>
          <w:sz w:val="44"/>
          <w:szCs w:val="44"/>
        </w:rPr>
        <w:t>软件需求规格说明书</w:t>
      </w:r>
    </w:p>
    <w:p>
      <w:pPr>
        <w:jc w:val="center"/>
        <w:rPr>
          <w:rFonts w:ascii="宋体" w:hAnsi="宋体"/>
          <w:b/>
          <w:szCs w:val="24"/>
        </w:rPr>
      </w:pPr>
    </w:p>
    <w:p>
      <w:pPr>
        <w:jc w:val="center"/>
        <w:rPr>
          <w:b/>
          <w:szCs w:val="24"/>
        </w:rPr>
      </w:pPr>
    </w:p>
    <w:p>
      <w:pPr>
        <w:jc w:val="center"/>
        <w:rPr>
          <w:rFonts w:ascii="宋体" w:hAnsi="宋体"/>
          <w:b/>
          <w:szCs w:val="24"/>
        </w:rPr>
      </w:pPr>
    </w:p>
    <w:p>
      <w:pPr>
        <w:jc w:val="center"/>
        <w:rPr>
          <w:rFonts w:ascii="宋体" w:hAnsi="宋体"/>
          <w:b/>
          <w:szCs w:val="24"/>
        </w:rPr>
      </w:pPr>
    </w:p>
    <w:p>
      <w:pPr>
        <w:jc w:val="center"/>
        <w:rPr>
          <w:rFonts w:ascii="宋体" w:hAnsi="宋体"/>
          <w:b/>
          <w:szCs w:val="24"/>
        </w:rPr>
      </w:pPr>
      <w:r>
        <w:rPr>
          <w:rFonts w:hint="eastAsia" w:ascii="宋体" w:hAnsi="宋体"/>
          <w:b/>
          <w:szCs w:val="24"/>
        </w:rPr>
        <w:t xml:space="preserve">版本 </w:t>
      </w:r>
      <w:r>
        <w:rPr>
          <w:b/>
          <w:szCs w:val="24"/>
        </w:rPr>
        <w:t>1.0</w:t>
      </w:r>
    </w:p>
    <w:p>
      <w:pPr>
        <w:jc w:val="center"/>
        <w:rPr>
          <w:rFonts w:ascii="宋体" w:hAnsi="宋体"/>
          <w:b/>
          <w:szCs w:val="24"/>
        </w:rPr>
      </w:pPr>
    </w:p>
    <w:p>
      <w:pPr>
        <w:jc w:val="center"/>
        <w:rPr>
          <w:rFonts w:ascii="宋体" w:hAnsi="宋体"/>
          <w:b/>
          <w:szCs w:val="24"/>
        </w:rPr>
      </w:pPr>
      <w:r>
        <w:rPr>
          <w:rFonts w:hint="eastAsia" w:ascii="宋体" w:hAnsi="宋体"/>
          <w:b/>
          <w:szCs w:val="24"/>
        </w:rPr>
        <w:t>系统用户：X</w:t>
      </w:r>
      <w:r>
        <w:rPr>
          <w:rFonts w:ascii="宋体" w:hAnsi="宋体"/>
          <w:b/>
          <w:szCs w:val="24"/>
        </w:rPr>
        <w:t xml:space="preserve">XX </w:t>
      </w:r>
    </w:p>
    <w:p>
      <w:pPr>
        <w:jc w:val="center"/>
        <w:rPr>
          <w:rFonts w:ascii="宋体" w:hAnsi="宋体"/>
          <w:szCs w:val="24"/>
        </w:rPr>
      </w:pPr>
    </w:p>
    <w:p>
      <w:pPr>
        <w:jc w:val="center"/>
        <w:rPr>
          <w:rFonts w:ascii="宋体" w:hAnsi="宋体"/>
          <w:szCs w:val="24"/>
        </w:rPr>
      </w:pPr>
    </w:p>
    <w:p>
      <w:pPr>
        <w:jc w:val="center"/>
        <w:rPr>
          <w:rFonts w:ascii="宋体" w:hAnsi="宋体"/>
          <w:szCs w:val="24"/>
        </w:rPr>
      </w:pPr>
    </w:p>
    <w:p>
      <w:pPr>
        <w:jc w:val="center"/>
        <w:rPr>
          <w:rFonts w:ascii="宋体" w:hAnsi="宋体"/>
          <w:szCs w:val="24"/>
        </w:rPr>
      </w:pPr>
    </w:p>
    <w:p>
      <w:pPr>
        <w:jc w:val="center"/>
        <w:rPr>
          <w:rFonts w:ascii="宋体" w:hAnsi="宋体"/>
          <w:szCs w:val="24"/>
        </w:rPr>
      </w:pPr>
    </w:p>
    <w:p>
      <w:pPr>
        <w:jc w:val="center"/>
        <w:rPr>
          <w:rFonts w:ascii="宋体" w:hAnsi="宋体"/>
          <w:szCs w:val="24"/>
        </w:rPr>
      </w:pPr>
    </w:p>
    <w:p>
      <w:pPr>
        <w:jc w:val="center"/>
        <w:rPr>
          <w:rFonts w:ascii="宋体" w:hAnsi="宋体"/>
          <w:szCs w:val="24"/>
        </w:rPr>
      </w:pPr>
    </w:p>
    <w:p>
      <w:pPr>
        <w:jc w:val="center"/>
        <w:rPr>
          <w:rFonts w:ascii="宋体" w:hAnsi="宋体"/>
          <w:szCs w:val="24"/>
        </w:rPr>
      </w:pPr>
    </w:p>
    <w:p>
      <w:pPr>
        <w:jc w:val="center"/>
        <w:rPr>
          <w:rFonts w:ascii="宋体" w:hAnsi="宋体"/>
          <w:szCs w:val="24"/>
        </w:rPr>
      </w:pPr>
    </w:p>
    <w:p>
      <w:pPr>
        <w:jc w:val="center"/>
        <w:rPr>
          <w:rFonts w:ascii="宋体" w:hAnsi="宋体"/>
          <w:szCs w:val="24"/>
        </w:rPr>
      </w:pPr>
    </w:p>
    <w:p>
      <w:pPr>
        <w:jc w:val="center"/>
        <w:rPr>
          <w:rFonts w:ascii="宋体" w:hAnsi="宋体"/>
          <w:szCs w:val="24"/>
        </w:rPr>
      </w:pPr>
    </w:p>
    <w:p>
      <w:pPr>
        <w:jc w:val="center"/>
        <w:rPr>
          <w:rFonts w:ascii="宋体" w:hAnsi="宋体"/>
          <w:szCs w:val="24"/>
        </w:rPr>
      </w:pPr>
    </w:p>
    <w:p>
      <w:pPr>
        <w:rPr>
          <w:rFonts w:ascii="宋体" w:hAnsi="宋体"/>
          <w:szCs w:val="24"/>
        </w:rPr>
      </w:pPr>
    </w:p>
    <w:p>
      <w:pPr>
        <w:ind w:left="1680" w:firstLine="420"/>
        <w:rPr>
          <w:rFonts w:ascii="宋体" w:hAnsi="宋体"/>
          <w:b/>
          <w:szCs w:val="24"/>
        </w:rPr>
      </w:pPr>
      <w:r>
        <w:rPr>
          <w:rFonts w:hint="eastAsia" w:ascii="宋体" w:hAnsi="宋体"/>
          <w:b/>
          <w:szCs w:val="24"/>
        </w:rPr>
        <w:t xml:space="preserve">编写者： </w:t>
      </w:r>
      <w:r>
        <w:rPr>
          <w:rFonts w:ascii="宋体" w:hAnsi="宋体"/>
          <w:b/>
          <w:szCs w:val="24"/>
        </w:rPr>
        <w:t xml:space="preserve"> </w:t>
      </w:r>
    </w:p>
    <w:p>
      <w:pPr>
        <w:rPr>
          <w:rFonts w:ascii="宋体" w:hAnsi="宋体"/>
          <w:b/>
          <w:szCs w:val="24"/>
        </w:rPr>
      </w:pPr>
    </w:p>
    <w:p>
      <w:pPr>
        <w:ind w:left="1680" w:firstLine="420"/>
        <w:rPr>
          <w:szCs w:val="24"/>
        </w:rPr>
      </w:pPr>
      <w:r>
        <w:rPr>
          <w:rFonts w:hint="eastAsia" w:ascii="宋体" w:hAnsi="宋体"/>
          <w:b/>
          <w:szCs w:val="24"/>
        </w:rPr>
        <w:t xml:space="preserve">日 </w:t>
      </w:r>
      <w:r>
        <w:rPr>
          <w:rFonts w:ascii="宋体" w:hAnsi="宋体"/>
          <w:b/>
          <w:szCs w:val="24"/>
        </w:rPr>
        <w:t xml:space="preserve"> </w:t>
      </w:r>
      <w:r>
        <w:rPr>
          <w:rFonts w:hint="eastAsia" w:ascii="宋体" w:hAnsi="宋体"/>
          <w:b/>
          <w:szCs w:val="24"/>
        </w:rPr>
        <w:t xml:space="preserve">期： </w:t>
      </w:r>
      <w:r>
        <w:rPr>
          <w:rFonts w:ascii="宋体" w:hAnsi="宋体"/>
          <w:b/>
          <w:szCs w:val="24"/>
        </w:rPr>
        <w:t xml:space="preserve">  </w:t>
      </w:r>
      <w:r>
        <w:rPr>
          <w:rFonts w:hint="eastAsia" w:ascii="宋体" w:hAnsi="宋体"/>
          <w:b/>
          <w:szCs w:val="24"/>
        </w:rPr>
        <w:t xml:space="preserve">年 </w:t>
      </w:r>
      <w:r>
        <w:rPr>
          <w:rFonts w:ascii="宋体" w:hAnsi="宋体"/>
          <w:b/>
          <w:szCs w:val="24"/>
        </w:rPr>
        <w:t xml:space="preserve">9 </w:t>
      </w:r>
      <w:r>
        <w:rPr>
          <w:rFonts w:hint="eastAsia" w:ascii="宋体" w:hAnsi="宋体"/>
          <w:b/>
          <w:szCs w:val="24"/>
        </w:rPr>
        <w:t xml:space="preserve">月 </w:t>
      </w:r>
      <w:r>
        <w:rPr>
          <w:rFonts w:ascii="宋体" w:hAnsi="宋体"/>
          <w:b/>
          <w:szCs w:val="24"/>
        </w:rPr>
        <w:t xml:space="preserve"> </w:t>
      </w:r>
      <w:r>
        <w:rPr>
          <w:rFonts w:hint="eastAsia" w:ascii="宋体" w:hAnsi="宋体"/>
          <w:b/>
          <w:szCs w:val="24"/>
        </w:rPr>
        <w:t>日</w:t>
      </w:r>
    </w:p>
    <w:p/>
    <w:p>
      <w:pPr>
        <w:jc w:val="left"/>
        <w:rPr>
          <w:b/>
          <w:szCs w:val="24"/>
        </w:rPr>
      </w:pPr>
      <w:r>
        <w:rPr>
          <w:rFonts w:hint="eastAsia"/>
          <w:b/>
          <w:szCs w:val="24"/>
        </w:rPr>
        <w:t>版本历史：</w:t>
      </w:r>
    </w:p>
    <w:p/>
    <w:tbl>
      <w:tblPr>
        <w:tblStyle w:val="24"/>
        <w:tblpPr w:leftFromText="180" w:rightFromText="180" w:vertAnchor="page" w:horzAnchor="margin" w:tblpY="2241"/>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6"/>
        <w:gridCol w:w="871"/>
        <w:gridCol w:w="3544"/>
        <w:gridCol w:w="1275"/>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676" w:type="dxa"/>
          </w:tcPr>
          <w:p>
            <w:pPr>
              <w:jc w:val="center"/>
            </w:pPr>
            <w:r>
              <w:rPr>
                <w:rFonts w:hint="eastAsia"/>
              </w:rPr>
              <w:t>日期</w:t>
            </w:r>
          </w:p>
        </w:tc>
        <w:tc>
          <w:tcPr>
            <w:tcW w:w="871" w:type="dxa"/>
          </w:tcPr>
          <w:p>
            <w:pPr>
              <w:jc w:val="center"/>
            </w:pPr>
            <w:r>
              <w:rPr>
                <w:rFonts w:hint="eastAsia"/>
              </w:rPr>
              <w:t>版本</w:t>
            </w:r>
          </w:p>
        </w:tc>
        <w:tc>
          <w:tcPr>
            <w:tcW w:w="3544" w:type="dxa"/>
          </w:tcPr>
          <w:p>
            <w:pPr>
              <w:jc w:val="center"/>
            </w:pPr>
            <w:r>
              <w:rPr>
                <w:rFonts w:hint="eastAsia"/>
              </w:rPr>
              <w:t>文件名</w:t>
            </w:r>
          </w:p>
        </w:tc>
        <w:tc>
          <w:tcPr>
            <w:tcW w:w="1275" w:type="dxa"/>
          </w:tcPr>
          <w:p>
            <w:pPr>
              <w:jc w:val="center"/>
            </w:pPr>
            <w:r>
              <w:rPr>
                <w:rFonts w:hint="eastAsia"/>
              </w:rPr>
              <w:t>文档格式</w:t>
            </w:r>
          </w:p>
        </w:tc>
        <w:tc>
          <w:tcPr>
            <w:tcW w:w="1014" w:type="dxa"/>
          </w:tcPr>
          <w:p>
            <w:pPr>
              <w:jc w:val="center"/>
            </w:pPr>
            <w:r>
              <w:rPr>
                <w:rFonts w:hint="eastAsia"/>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1676" w:type="dxa"/>
          </w:tcPr>
          <w:p>
            <w:pPr>
              <w:jc w:val="center"/>
            </w:pPr>
            <w:r>
              <w:rPr>
                <w:rFonts w:hint="eastAsia"/>
              </w:rPr>
              <w:t>202</w:t>
            </w:r>
            <w:r>
              <w:t>2</w:t>
            </w:r>
            <w:r>
              <w:rPr>
                <w:rFonts w:hint="eastAsia"/>
              </w:rPr>
              <w:t>.08.30</w:t>
            </w:r>
          </w:p>
        </w:tc>
        <w:tc>
          <w:tcPr>
            <w:tcW w:w="871" w:type="dxa"/>
          </w:tcPr>
          <w:p>
            <w:pPr>
              <w:jc w:val="center"/>
            </w:pPr>
            <w:r>
              <w:rPr>
                <w:rFonts w:hint="eastAsia"/>
              </w:rPr>
              <w:t>V1.0</w:t>
            </w:r>
          </w:p>
        </w:tc>
        <w:tc>
          <w:tcPr>
            <w:tcW w:w="3544" w:type="dxa"/>
          </w:tcPr>
          <w:p>
            <w:pPr>
              <w:jc w:val="center"/>
            </w:pPr>
            <w:r>
              <w:rPr>
                <w:rFonts w:hint="eastAsia"/>
              </w:rPr>
              <w:t>驰行租车软件需求规格说明书V1.0.docx</w:t>
            </w:r>
          </w:p>
        </w:tc>
        <w:tc>
          <w:tcPr>
            <w:tcW w:w="1275" w:type="dxa"/>
          </w:tcPr>
          <w:p>
            <w:pPr>
              <w:jc w:val="center"/>
            </w:pPr>
            <w:r>
              <w:rPr>
                <w:rFonts w:hint="eastAsia"/>
              </w:rPr>
              <w:t>Word</w:t>
            </w:r>
          </w:p>
        </w:tc>
        <w:tc>
          <w:tcPr>
            <w:tcW w:w="1014" w:type="dxa"/>
          </w:tcPr>
          <w:p>
            <w:pPr>
              <w:jc w:val="center"/>
            </w:pPr>
            <w:r>
              <w:rPr>
                <w:rFonts w:hint="eastAsia"/>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676" w:type="dxa"/>
          </w:tcPr>
          <w:p>
            <w:pPr>
              <w:jc w:val="center"/>
            </w:pPr>
          </w:p>
        </w:tc>
        <w:tc>
          <w:tcPr>
            <w:tcW w:w="871" w:type="dxa"/>
          </w:tcPr>
          <w:p>
            <w:pPr>
              <w:jc w:val="center"/>
            </w:pPr>
          </w:p>
        </w:tc>
        <w:tc>
          <w:tcPr>
            <w:tcW w:w="3544" w:type="dxa"/>
          </w:tcPr>
          <w:p>
            <w:pPr>
              <w:jc w:val="center"/>
            </w:pPr>
          </w:p>
        </w:tc>
        <w:tc>
          <w:tcPr>
            <w:tcW w:w="1275" w:type="dxa"/>
          </w:tcPr>
          <w:p>
            <w:pPr>
              <w:jc w:val="center"/>
            </w:pPr>
          </w:p>
        </w:tc>
        <w:tc>
          <w:tcPr>
            <w:tcW w:w="101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1676" w:type="dxa"/>
          </w:tcPr>
          <w:p>
            <w:pPr>
              <w:jc w:val="center"/>
            </w:pPr>
          </w:p>
        </w:tc>
        <w:tc>
          <w:tcPr>
            <w:tcW w:w="871" w:type="dxa"/>
          </w:tcPr>
          <w:p>
            <w:pPr>
              <w:jc w:val="center"/>
            </w:pPr>
          </w:p>
        </w:tc>
        <w:tc>
          <w:tcPr>
            <w:tcW w:w="3544" w:type="dxa"/>
          </w:tcPr>
          <w:p>
            <w:pPr>
              <w:jc w:val="center"/>
            </w:pPr>
          </w:p>
        </w:tc>
        <w:tc>
          <w:tcPr>
            <w:tcW w:w="1275" w:type="dxa"/>
          </w:tcPr>
          <w:p>
            <w:pPr>
              <w:jc w:val="center"/>
            </w:pPr>
          </w:p>
        </w:tc>
        <w:tc>
          <w:tcPr>
            <w:tcW w:w="101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676" w:type="dxa"/>
          </w:tcPr>
          <w:p>
            <w:pPr>
              <w:jc w:val="center"/>
            </w:pPr>
          </w:p>
        </w:tc>
        <w:tc>
          <w:tcPr>
            <w:tcW w:w="871" w:type="dxa"/>
          </w:tcPr>
          <w:p>
            <w:pPr>
              <w:jc w:val="center"/>
            </w:pPr>
          </w:p>
        </w:tc>
        <w:tc>
          <w:tcPr>
            <w:tcW w:w="3544" w:type="dxa"/>
          </w:tcPr>
          <w:p>
            <w:pPr>
              <w:jc w:val="center"/>
            </w:pPr>
          </w:p>
        </w:tc>
        <w:tc>
          <w:tcPr>
            <w:tcW w:w="1275" w:type="dxa"/>
          </w:tcPr>
          <w:p>
            <w:pPr>
              <w:jc w:val="center"/>
            </w:pPr>
          </w:p>
        </w:tc>
        <w:tc>
          <w:tcPr>
            <w:tcW w:w="1014" w:type="dxa"/>
          </w:tcPr>
          <w:p>
            <w:pPr>
              <w:jc w:val="center"/>
            </w:pPr>
          </w:p>
        </w:tc>
      </w:tr>
    </w:tbl>
    <w:p/>
    <w:p/>
    <w:p/>
    <w:p/>
    <w:p/>
    <w:p/>
    <w:p/>
    <w:p/>
    <w:p/>
    <w:p>
      <w:pPr>
        <w:jc w:val="left"/>
        <w:rPr>
          <w:szCs w:val="24"/>
        </w:rPr>
      </w:pPr>
      <w:r>
        <w:rPr>
          <w:rFonts w:hint="eastAsia"/>
          <w:szCs w:val="24"/>
        </w:rPr>
        <w:t>更改列表：</w:t>
      </w:r>
    </w:p>
    <w:tbl>
      <w:tblPr>
        <w:tblStyle w:val="24"/>
        <w:tblW w:w="86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7"/>
        <w:gridCol w:w="7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1567" w:type="dxa"/>
            <w:vAlign w:val="center"/>
          </w:tcPr>
          <w:p>
            <w:pPr>
              <w:jc w:val="center"/>
              <w:rPr>
                <w:b/>
              </w:rPr>
            </w:pPr>
            <w:r>
              <w:rPr>
                <w:rFonts w:hint="eastAsia"/>
                <w:b/>
              </w:rPr>
              <w:t>NO.</w:t>
            </w:r>
          </w:p>
        </w:tc>
        <w:tc>
          <w:tcPr>
            <w:tcW w:w="7035" w:type="dxa"/>
            <w:vAlign w:val="center"/>
          </w:tcPr>
          <w:p>
            <w:pPr>
              <w:jc w:val="center"/>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1567" w:type="dxa"/>
            <w:vAlign w:val="center"/>
          </w:tcPr>
          <w:p>
            <w:pPr>
              <w:jc w:val="center"/>
            </w:pPr>
          </w:p>
        </w:tc>
        <w:tc>
          <w:tcPr>
            <w:tcW w:w="703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567" w:type="dxa"/>
            <w:vAlign w:val="center"/>
          </w:tcPr>
          <w:p>
            <w:pPr>
              <w:jc w:val="center"/>
            </w:pPr>
          </w:p>
        </w:tc>
        <w:tc>
          <w:tcPr>
            <w:tcW w:w="703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1567" w:type="dxa"/>
            <w:vAlign w:val="center"/>
          </w:tcPr>
          <w:p>
            <w:pPr>
              <w:jc w:val="center"/>
            </w:pPr>
          </w:p>
        </w:tc>
        <w:tc>
          <w:tcPr>
            <w:tcW w:w="7035" w:type="dxa"/>
            <w:vAlign w:val="center"/>
          </w:tcPr>
          <w:p/>
        </w:tc>
      </w:tr>
    </w:tbl>
    <w:p/>
    <w:p>
      <w:pPr>
        <w:widowControl/>
        <w:spacing w:beforeAutospacing="0" w:afterAutospacing="0" w:line="240" w:lineRule="auto"/>
        <w:jc w:val="left"/>
      </w:pPr>
      <w:r>
        <w:br w:type="page"/>
      </w:r>
    </w:p>
    <w:sdt>
      <w:sdtPr>
        <w:id w:val="1"/>
        <w:placeholder>
          <w:docPart w:val="单击或点击此处输入文字。"/>
        </w:placeholder>
        <w:docPartObj>
          <w:docPartGallery w:val="Table of Contents"/>
          <w:docPartUnique/>
        </w:docPartObj>
      </w:sdtPr>
      <w:sdtContent>
        <w:p>
          <w:pPr>
            <w:pStyle w:val="41"/>
            <w:jc w:val="center"/>
            <w:rPr>
              <w:rFonts w:ascii="宋体" w:hAnsi="宋体" w:eastAsia="宋体"/>
              <w:color w:val="auto"/>
              <w:sz w:val="28"/>
              <w:szCs w:val="28"/>
            </w:rPr>
          </w:pPr>
          <w:r>
            <w:rPr>
              <w:rFonts w:ascii="宋体" w:hAnsi="宋体" w:eastAsia="宋体"/>
              <w:color w:val="auto"/>
              <w:sz w:val="28"/>
              <w:szCs w:val="28"/>
            </w:rPr>
            <w:t>目录</w:t>
          </w:r>
        </w:p>
        <w:p>
          <w:pPr>
            <w:pStyle w:val="17"/>
            <w:tabs>
              <w:tab w:val="left" w:pos="658"/>
              <w:tab w:val="right" w:leader="dot" w:pos="8306"/>
            </w:tabs>
            <w:rPr>
              <w:b w:val="0"/>
              <w:color w:val="auto"/>
              <w:sz w:val="21"/>
              <w:szCs w:val="21"/>
            </w:rPr>
          </w:pPr>
          <w:r>
            <w:fldChar w:fldCharType="begin"/>
          </w:r>
          <w:r>
            <w:instrText xml:space="preserve">TOC \o "1-3" \h \z \u</w:instrText>
          </w:r>
          <w:r>
            <w:fldChar w:fldCharType="separate"/>
          </w:r>
          <w:r>
            <w:fldChar w:fldCharType="begin"/>
          </w:r>
          <w:r>
            <w:instrText xml:space="preserve"> HYPERLINK \l "_Toc92015667" \h </w:instrText>
          </w:r>
          <w:r>
            <w:fldChar w:fldCharType="separate"/>
          </w:r>
          <w:r>
            <w:rPr>
              <w:rFonts w:ascii="Times New Roman" w:hAnsi="Times New Roman" w:eastAsia="宋体" w:cstheme="minorBidi"/>
            </w:rPr>
            <w:t>1</w:t>
          </w:r>
          <w:r>
            <w:tab/>
          </w:r>
          <w:r>
            <w:rPr>
              <w:rStyle w:val="27"/>
              <w:rFonts w:hint="eastAsia"/>
            </w:rPr>
            <w:t>前言</w:t>
          </w:r>
          <w:r>
            <w:tab/>
          </w:r>
          <w:r>
            <w:fldChar w:fldCharType="begin"/>
          </w:r>
          <w:r>
            <w:instrText xml:space="preserve">PAGEREF _Toc92015667 \h</w:instrText>
          </w:r>
          <w:r>
            <w:fldChar w:fldCharType="separate"/>
          </w:r>
          <w:r>
            <w:t>4</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"_Toc92015668" \h </w:instrText>
          </w:r>
          <w:r>
            <w:fldChar w:fldCharType="separate"/>
          </w:r>
          <w:r>
            <w:rPr>
              <w:rFonts w:ascii="Times New Roman" w:hAnsi="Times New Roman" w:eastAsia="宋体" w:cstheme="majorBidi"/>
            </w:rPr>
            <w:t>1.1</w:t>
          </w:r>
          <w:r>
            <w:t xml:space="preserve"> </w:t>
          </w:r>
          <w:r>
            <w:rPr>
              <w:rStyle w:val="27"/>
              <w:rFonts w:hint="eastAsia"/>
            </w:rPr>
            <w:t>目的</w:t>
          </w:r>
          <w:r>
            <w:tab/>
          </w:r>
          <w:r>
            <w:fldChar w:fldCharType="begin"/>
          </w:r>
          <w:r>
            <w:instrText xml:space="preserve">PAGEREF _Toc92015668 \h</w:instrText>
          </w:r>
          <w:r>
            <w:fldChar w:fldCharType="separate"/>
          </w:r>
          <w:r>
            <w:t>5</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"_Toc92015669" \h </w:instrText>
          </w:r>
          <w:r>
            <w:fldChar w:fldCharType="separate"/>
          </w:r>
          <w:r>
            <w:rPr>
              <w:rFonts w:ascii="Times New Roman" w:hAnsi="Times New Roman" w:eastAsia="宋体" w:cstheme="majorBidi"/>
            </w:rPr>
            <w:t>1.2</w:t>
          </w:r>
          <w:r>
            <w:t xml:space="preserve"> </w:t>
          </w:r>
          <w:r>
            <w:rPr>
              <w:rStyle w:val="27"/>
              <w:rFonts w:hint="eastAsia"/>
            </w:rPr>
            <w:t>范围</w:t>
          </w:r>
          <w:r>
            <w:tab/>
          </w:r>
          <w:r>
            <w:fldChar w:fldCharType="begin"/>
          </w:r>
          <w:r>
            <w:instrText xml:space="preserve">PAGEREF _Toc92015669 \h</w:instrText>
          </w:r>
          <w:r>
            <w:fldChar w:fldCharType="separate"/>
          </w:r>
          <w:r>
            <w:t>5</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"_Toc132828359" \h </w:instrText>
          </w:r>
          <w:r>
            <w:fldChar w:fldCharType="separate"/>
          </w:r>
          <w:r>
            <w:rPr>
              <w:rFonts w:ascii="Times New Roman" w:hAnsi="Times New Roman" w:eastAsia="宋体" w:cstheme="majorBidi"/>
            </w:rPr>
            <w:t>1.3</w:t>
          </w:r>
          <w:r>
            <w:t xml:space="preserve"> </w:t>
          </w:r>
          <w:r>
            <w:rPr>
              <w:rStyle w:val="27"/>
              <w:rFonts w:hint="eastAsia"/>
            </w:rPr>
            <w:t>定义、缩写词</w:t>
          </w:r>
          <w:r>
            <w:tab/>
          </w:r>
          <w:r>
            <w:fldChar w:fldCharType="begin"/>
          </w:r>
          <w:r>
            <w:instrText xml:space="preserve">PAGEREF _Toc132828359 \h</w:instrText>
          </w:r>
          <w:r>
            <w:fldChar w:fldCharType="separate"/>
          </w:r>
          <w:r>
            <w:t>5</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"_Toc92015671" \h </w:instrText>
          </w:r>
          <w:r>
            <w:fldChar w:fldCharType="separate"/>
          </w:r>
          <w:r>
            <w:rPr>
              <w:rFonts w:ascii="Times New Roman" w:hAnsi="Times New Roman" w:eastAsia="宋体" w:cstheme="majorBidi"/>
            </w:rPr>
            <w:t>1.4</w:t>
          </w:r>
          <w:r>
            <w:t xml:space="preserve"> </w:t>
          </w:r>
          <w:r>
            <w:rPr>
              <w:rStyle w:val="27"/>
              <w:rFonts w:hint="eastAsia"/>
            </w:rPr>
            <w:t>参考文献</w:t>
          </w:r>
          <w:r>
            <w:tab/>
          </w:r>
          <w:r>
            <w:fldChar w:fldCharType="begin"/>
          </w:r>
          <w:r>
            <w:instrText xml:space="preserve">PAGEREF _Toc92015671 \h</w:instrText>
          </w:r>
          <w:r>
            <w:fldChar w:fldCharType="separate"/>
          </w:r>
          <w:r>
            <w:t>5</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"_Toc92015672" \h </w:instrText>
          </w:r>
          <w:r>
            <w:fldChar w:fldCharType="separate"/>
          </w:r>
          <w:r>
            <w:rPr>
              <w:rFonts w:ascii="Times New Roman" w:hAnsi="Times New Roman" w:eastAsia="宋体" w:cstheme="majorBidi"/>
            </w:rPr>
            <w:t>1.5</w:t>
          </w:r>
          <w:r>
            <w:t xml:space="preserve"> </w:t>
          </w:r>
          <w:r>
            <w:rPr>
              <w:rStyle w:val="27"/>
              <w:rFonts w:hint="eastAsia"/>
            </w:rPr>
            <w:t>文档结构</w:t>
          </w:r>
          <w:r>
            <w:tab/>
          </w:r>
          <w:r>
            <w:fldChar w:fldCharType="begin"/>
          </w:r>
          <w:r>
            <w:instrText xml:space="preserve">PAGEREF _Toc92015672 \h</w:instrText>
          </w:r>
          <w:r>
            <w:fldChar w:fldCharType="separate"/>
          </w:r>
          <w:r>
            <w:t>6</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"_Toc92015673" \h </w:instrText>
          </w:r>
          <w:r>
            <w:fldChar w:fldCharType="separate"/>
          </w:r>
          <w:r>
            <w:rPr>
              <w:rFonts w:ascii="Times New Roman" w:hAnsi="Times New Roman" w:eastAsia="宋体" w:cstheme="majorBidi"/>
            </w:rPr>
            <w:t>1.6</w:t>
          </w:r>
          <w:r>
            <w:t xml:space="preserve"> </w:t>
          </w:r>
          <w:r>
            <w:rPr>
              <w:rStyle w:val="27"/>
              <w:rFonts w:hint="eastAsia"/>
            </w:rPr>
            <w:t>人员分工</w:t>
          </w:r>
          <w:r>
            <w:tab/>
          </w:r>
          <w:r>
            <w:fldChar w:fldCharType="begin"/>
          </w:r>
          <w:r>
            <w:instrText xml:space="preserve">PAGEREF _Toc92015673 \h</w:instrText>
          </w:r>
          <w:r>
            <w:fldChar w:fldCharType="separate"/>
          </w:r>
          <w:r>
            <w:t>6</w:t>
          </w:r>
          <w:r>
            <w:fldChar w:fldCharType="end"/>
          </w:r>
          <w:r>
            <w:fldChar w:fldCharType="end"/>
          </w:r>
        </w:p>
        <w:p>
          <w:pPr>
            <w:pStyle w:val="17"/>
            <w:tabs>
              <w:tab w:val="left" w:pos="658"/>
              <w:tab w:val="right" w:leader="dot" w:pos="8306"/>
            </w:tabs>
            <w:rPr>
              <w:b w:val="0"/>
              <w:color w:val="auto"/>
              <w:sz w:val="21"/>
              <w:szCs w:val="21"/>
            </w:rPr>
          </w:pPr>
          <w:r>
            <w:fldChar w:fldCharType="begin"/>
          </w:r>
          <w:r>
            <w:instrText xml:space="preserve"> HYPERLINK \l "_Toc92015674" \h </w:instrText>
          </w:r>
          <w:r>
            <w:fldChar w:fldCharType="separate"/>
          </w:r>
          <w:r>
            <w:rPr>
              <w:rFonts w:ascii="Times New Roman" w:hAnsi="Times New Roman" w:eastAsia="宋体" w:cstheme="minorBidi"/>
            </w:rPr>
            <w:t>2</w:t>
          </w:r>
          <w:r>
            <w:tab/>
          </w:r>
          <w:r>
            <w:rPr>
              <w:rStyle w:val="27"/>
              <w:rFonts w:hint="eastAsia"/>
            </w:rPr>
            <w:t>总体描述</w:t>
          </w:r>
          <w:r>
            <w:tab/>
          </w:r>
          <w:r>
            <w:fldChar w:fldCharType="begin"/>
          </w:r>
          <w:r>
            <w:instrText xml:space="preserve">PAGEREF _Toc92015674 \h</w:instrText>
          </w:r>
          <w:r>
            <w:fldChar w:fldCharType="separate"/>
          </w:r>
          <w:r>
            <w:t>6</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"_Toc92015675" \h </w:instrText>
          </w:r>
          <w:r>
            <w:fldChar w:fldCharType="separate"/>
          </w:r>
          <w:r>
            <w:rPr>
              <w:rFonts w:ascii="Times New Roman" w:hAnsi="Times New Roman" w:eastAsia="宋体" w:cstheme="majorBidi"/>
            </w:rPr>
            <w:t>2.1</w:t>
          </w:r>
          <w:r>
            <w:t xml:space="preserve"> </w:t>
          </w:r>
          <w:r>
            <w:rPr>
              <w:rStyle w:val="27"/>
              <w:rFonts w:hint="eastAsia"/>
            </w:rPr>
            <w:t>产品概述</w:t>
          </w:r>
          <w:r>
            <w:tab/>
          </w:r>
          <w:r>
            <w:fldChar w:fldCharType="begin"/>
          </w:r>
          <w:r>
            <w:instrText xml:space="preserve">PAGEREF _Toc92015675 \h</w:instrText>
          </w:r>
          <w:r>
            <w:fldChar w:fldCharType="separate"/>
          </w:r>
          <w:r>
            <w:t>6</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"_Toc92015676" \h </w:instrText>
          </w:r>
          <w:r>
            <w:fldChar w:fldCharType="separate"/>
          </w:r>
          <w:r>
            <w:rPr>
              <w:rFonts w:ascii="Times New Roman" w:hAnsi="Times New Roman" w:eastAsia="宋体" w:cstheme="minorBidi"/>
            </w:rPr>
            <w:t>2.1.1</w:t>
          </w:r>
          <w:r>
            <w:t xml:space="preserve"> </w:t>
          </w:r>
          <w:r>
            <w:rPr>
              <w:rStyle w:val="27"/>
              <w:rFonts w:hint="eastAsia"/>
            </w:rPr>
            <w:t>系统接口</w:t>
          </w:r>
          <w:r>
            <w:tab/>
          </w:r>
          <w:r>
            <w:fldChar w:fldCharType="begin"/>
          </w:r>
          <w:r>
            <w:instrText xml:space="preserve">PAGEREF _Toc92015676 \h</w:instrText>
          </w:r>
          <w:r>
            <w:fldChar w:fldCharType="separate"/>
          </w:r>
          <w:r>
            <w:t>6</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"_Toc92015677" \h </w:instrText>
          </w:r>
          <w:r>
            <w:fldChar w:fldCharType="separate"/>
          </w:r>
          <w:r>
            <w:rPr>
              <w:rFonts w:ascii="Times New Roman" w:hAnsi="Times New Roman" w:eastAsia="宋体" w:cstheme="minorBidi"/>
            </w:rPr>
            <w:t>2.1.2</w:t>
          </w:r>
          <w:r>
            <w:t xml:space="preserve"> </w:t>
          </w:r>
          <w:r>
            <w:rPr>
              <w:rStyle w:val="27"/>
              <w:rFonts w:hint="eastAsia"/>
            </w:rPr>
            <w:t>用户界面</w:t>
          </w:r>
          <w:r>
            <w:tab/>
          </w:r>
          <w:r>
            <w:fldChar w:fldCharType="begin"/>
          </w:r>
          <w:r>
            <w:instrText xml:space="preserve">PAGEREF _Toc92015677 \h</w:instrText>
          </w:r>
          <w:r>
            <w:fldChar w:fldCharType="separate"/>
          </w:r>
          <w:r>
            <w:t>6</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"_Toc132828367" \h </w:instrText>
          </w:r>
          <w:r>
            <w:fldChar w:fldCharType="separate"/>
          </w:r>
          <w:r>
            <w:rPr>
              <w:rFonts w:ascii="Times New Roman" w:hAnsi="Times New Roman" w:eastAsia="宋体" w:cstheme="minorBidi"/>
            </w:rPr>
            <w:t>2.1.3</w:t>
          </w:r>
          <w:r>
            <w:t xml:space="preserve"> </w:t>
          </w:r>
          <w:r>
            <w:rPr>
              <w:rStyle w:val="27"/>
              <w:rFonts w:hint="eastAsia"/>
            </w:rPr>
            <w:t>硬件接口</w:t>
          </w:r>
          <w:r>
            <w:tab/>
          </w:r>
          <w:r>
            <w:fldChar w:fldCharType="begin"/>
          </w:r>
          <w:r>
            <w:instrText xml:space="preserve">PAGEREF _Toc132828367 \h</w:instrText>
          </w:r>
          <w:r>
            <w:fldChar w:fldCharType="separate"/>
          </w:r>
          <w:r>
            <w:t>7</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"_Toc92015679" \h </w:instrText>
          </w:r>
          <w:r>
            <w:fldChar w:fldCharType="separate"/>
          </w:r>
          <w:r>
            <w:rPr>
              <w:rFonts w:ascii="Times New Roman" w:hAnsi="Times New Roman" w:eastAsia="宋体" w:cstheme="minorBidi"/>
            </w:rPr>
            <w:t>2.1.4</w:t>
          </w:r>
          <w:r>
            <w:t xml:space="preserve"> </w:t>
          </w:r>
          <w:r>
            <w:rPr>
              <w:rStyle w:val="27"/>
              <w:rFonts w:hint="eastAsia"/>
            </w:rPr>
            <w:t>软件接口</w:t>
          </w:r>
          <w:r>
            <w:tab/>
          </w:r>
          <w:r>
            <w:fldChar w:fldCharType="begin"/>
          </w:r>
          <w:r>
            <w:instrText xml:space="preserve">PAGEREF _Toc92015679 \h</w:instrText>
          </w:r>
          <w:r>
            <w:fldChar w:fldCharType="separate"/>
          </w:r>
          <w:r>
            <w:t>7</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"_Toc92015680" \h </w:instrText>
          </w:r>
          <w:r>
            <w:fldChar w:fldCharType="separate"/>
          </w:r>
          <w:r>
            <w:rPr>
              <w:rFonts w:ascii="Times New Roman" w:hAnsi="Times New Roman" w:eastAsia="宋体" w:cstheme="minorBidi"/>
            </w:rPr>
            <w:t>2.1.5</w:t>
          </w:r>
          <w:r>
            <w:t xml:space="preserve"> </w:t>
          </w:r>
          <w:r>
            <w:rPr>
              <w:rStyle w:val="27"/>
              <w:rFonts w:hint="eastAsia"/>
            </w:rPr>
            <w:t>通信接口</w:t>
          </w:r>
          <w:r>
            <w:tab/>
          </w:r>
          <w:r>
            <w:fldChar w:fldCharType="begin"/>
          </w:r>
          <w:r>
            <w:instrText xml:space="preserve">PAGEREF _Toc92015680 \h</w:instrText>
          </w:r>
          <w:r>
            <w:fldChar w:fldCharType="separate"/>
          </w:r>
          <w:r>
            <w:t>8</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"_Toc92015681" \h </w:instrText>
          </w:r>
          <w:r>
            <w:fldChar w:fldCharType="separate"/>
          </w:r>
          <w:r>
            <w:rPr>
              <w:rFonts w:ascii="Times New Roman" w:hAnsi="Times New Roman" w:eastAsia="宋体" w:cstheme="minorBidi"/>
            </w:rPr>
            <w:t>2.1.6</w:t>
          </w:r>
          <w:r>
            <w:t xml:space="preserve"> </w:t>
          </w:r>
          <w:r>
            <w:rPr>
              <w:rStyle w:val="27"/>
              <w:rFonts w:hint="eastAsia"/>
            </w:rPr>
            <w:t>内存限制</w:t>
          </w:r>
          <w:r>
            <w:tab/>
          </w:r>
          <w:r>
            <w:fldChar w:fldCharType="begin"/>
          </w:r>
          <w:r>
            <w:instrText xml:space="preserve">PAGEREF _Toc92015681 \h</w:instrText>
          </w:r>
          <w:r>
            <w:fldChar w:fldCharType="separate"/>
          </w:r>
          <w:r>
            <w:t>8</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"_Toc92015682" \h </w:instrText>
          </w:r>
          <w:r>
            <w:fldChar w:fldCharType="separate"/>
          </w:r>
          <w:r>
            <w:rPr>
              <w:rFonts w:ascii="Times New Roman" w:hAnsi="Times New Roman" w:eastAsia="宋体" w:cstheme="minorBidi"/>
            </w:rPr>
            <w:t>2.1.7</w:t>
          </w:r>
          <w:r>
            <w:t xml:space="preserve"> </w:t>
          </w:r>
          <w:r>
            <w:rPr>
              <w:rStyle w:val="27"/>
              <w:rFonts w:hint="eastAsia"/>
            </w:rPr>
            <w:t>操作</w:t>
          </w:r>
          <w:r>
            <w:tab/>
          </w:r>
          <w:r>
            <w:fldChar w:fldCharType="begin"/>
          </w:r>
          <w:r>
            <w:instrText xml:space="preserve">PAGEREF _Toc92015682 \h</w:instrText>
          </w:r>
          <w:r>
            <w:fldChar w:fldCharType="separate"/>
          </w:r>
          <w:r>
            <w:t>8</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"_Toc92015683" \h </w:instrText>
          </w:r>
          <w:r>
            <w:fldChar w:fldCharType="separate"/>
          </w:r>
          <w:r>
            <w:rPr>
              <w:rStyle w:val="27"/>
            </w:rPr>
            <w:t>2.1</w:t>
          </w:r>
          <w:r>
            <w:rPr>
              <w:rStyle w:val="27"/>
              <w:rFonts w:hint="eastAsia"/>
            </w:rPr>
            <w:t>产品功能</w:t>
          </w:r>
          <w:r>
            <w:tab/>
          </w:r>
          <w:r>
            <w:fldChar w:fldCharType="begin"/>
          </w:r>
          <w:r>
            <w:instrText xml:space="preserve">PAGEREF _Toc92015683 \h</w:instrText>
          </w:r>
          <w:r>
            <w:fldChar w:fldCharType="separate"/>
          </w:r>
          <w:r>
            <w:t>9</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"_Toc92015684" \h </w:instrText>
          </w:r>
          <w:r>
            <w:fldChar w:fldCharType="separate"/>
          </w:r>
          <w:r>
            <w:rPr>
              <w:rFonts w:ascii="Times New Roman" w:hAnsi="Times New Roman" w:eastAsia="宋体" w:cstheme="majorBidi"/>
            </w:rPr>
            <w:t>2.2</w:t>
          </w:r>
          <w:r>
            <w:t xml:space="preserve"> </w:t>
          </w:r>
          <w:r>
            <w:rPr>
              <w:rStyle w:val="27"/>
              <w:rFonts w:hint="eastAsia"/>
            </w:rPr>
            <w:t>用户特征</w:t>
          </w:r>
          <w:r>
            <w:tab/>
          </w:r>
          <w:r>
            <w:fldChar w:fldCharType="begin"/>
          </w:r>
          <w:r>
            <w:instrText xml:space="preserve">PAGEREF _Toc92015684 \h</w:instrText>
          </w:r>
          <w:r>
            <w:fldChar w:fldCharType="separate"/>
          </w:r>
          <w:r>
            <w:t>10</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"_Toc92015685" \h </w:instrText>
          </w:r>
          <w:r>
            <w:fldChar w:fldCharType="separate"/>
          </w:r>
          <w:r>
            <w:rPr>
              <w:rFonts w:ascii="Times New Roman" w:hAnsi="Times New Roman" w:eastAsia="宋体" w:cstheme="majorBidi"/>
            </w:rPr>
            <w:t>2.3</w:t>
          </w:r>
          <w:r>
            <w:t xml:space="preserve"> </w:t>
          </w:r>
          <w:r>
            <w:rPr>
              <w:rStyle w:val="27"/>
              <w:rFonts w:hint="eastAsia"/>
            </w:rPr>
            <w:t>约束条件</w:t>
          </w:r>
          <w:r>
            <w:tab/>
          </w:r>
          <w:r>
            <w:fldChar w:fldCharType="begin"/>
          </w:r>
          <w:r>
            <w:instrText xml:space="preserve">PAGEREF _Toc92015685 \h</w:instrText>
          </w:r>
          <w:r>
            <w:fldChar w:fldCharType="separate"/>
          </w:r>
          <w:r>
            <w:t>10</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"_Toc92015686" \h </w:instrText>
          </w:r>
          <w:r>
            <w:fldChar w:fldCharType="separate"/>
          </w:r>
          <w:r>
            <w:rPr>
              <w:rFonts w:ascii="Times New Roman" w:hAnsi="Times New Roman" w:eastAsia="宋体" w:cstheme="minorBidi"/>
            </w:rPr>
            <w:t>2.3.1</w:t>
          </w:r>
          <w:r>
            <w:t xml:space="preserve"> </w:t>
          </w:r>
          <w:r>
            <w:rPr>
              <w:rStyle w:val="27"/>
              <w:rFonts w:hint="eastAsia"/>
            </w:rPr>
            <w:t>系统启动</w:t>
          </w:r>
          <w:r>
            <w:tab/>
          </w:r>
          <w:r>
            <w:fldChar w:fldCharType="begin"/>
          </w:r>
          <w:r>
            <w:instrText xml:space="preserve">PAGEREF _Toc92015686 \h</w:instrText>
          </w:r>
          <w:r>
            <w:fldChar w:fldCharType="separate"/>
          </w:r>
          <w:r>
            <w:t>10</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"_Toc92015687" \h </w:instrText>
          </w:r>
          <w:r>
            <w:fldChar w:fldCharType="separate"/>
          </w:r>
          <w:r>
            <w:rPr>
              <w:rFonts w:ascii="Times New Roman" w:hAnsi="Times New Roman" w:eastAsia="宋体" w:cstheme="minorBidi"/>
            </w:rPr>
            <w:t>2.3.2</w:t>
          </w:r>
          <w:r>
            <w:t xml:space="preserve"> </w:t>
          </w:r>
          <w:r>
            <w:rPr>
              <w:rStyle w:val="27"/>
              <w:rFonts w:hint="eastAsia"/>
            </w:rPr>
            <w:t>硬件限制</w:t>
          </w:r>
          <w:r>
            <w:tab/>
          </w:r>
          <w:r>
            <w:fldChar w:fldCharType="begin"/>
          </w:r>
          <w:r>
            <w:instrText xml:space="preserve">PAGEREF _Toc92015687 \h</w:instrText>
          </w:r>
          <w:r>
            <w:fldChar w:fldCharType="separate"/>
          </w:r>
          <w:r>
            <w:t>10</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"_Toc92015688" \h </w:instrText>
          </w:r>
          <w:r>
            <w:fldChar w:fldCharType="separate"/>
          </w:r>
          <w:r>
            <w:rPr>
              <w:rFonts w:ascii="Times New Roman" w:hAnsi="Times New Roman" w:eastAsia="宋体" w:cstheme="minorBidi"/>
            </w:rPr>
            <w:t>2.3.3</w:t>
          </w:r>
          <w:r>
            <w:t xml:space="preserve"> </w:t>
          </w:r>
          <w:r>
            <w:rPr>
              <w:rStyle w:val="27"/>
              <w:rFonts w:hint="eastAsia"/>
            </w:rPr>
            <w:t>与其他软件系统的接口</w:t>
          </w:r>
          <w:r>
            <w:tab/>
          </w:r>
          <w:r>
            <w:fldChar w:fldCharType="begin"/>
          </w:r>
          <w:r>
            <w:instrText xml:space="preserve">PAGEREF _Toc92015688 \h</w:instrText>
          </w:r>
          <w:r>
            <w:fldChar w:fldCharType="separate"/>
          </w:r>
          <w:r>
            <w:t>10</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"_Toc92015689" \h </w:instrText>
          </w:r>
          <w:r>
            <w:fldChar w:fldCharType="separate"/>
          </w:r>
          <w:r>
            <w:rPr>
              <w:rFonts w:ascii="Times New Roman" w:hAnsi="Times New Roman" w:eastAsia="宋体" w:cstheme="minorBidi"/>
            </w:rPr>
            <w:t>2.3.4</w:t>
          </w:r>
          <w:r>
            <w:t xml:space="preserve"> </w:t>
          </w:r>
          <w:r>
            <w:rPr>
              <w:rStyle w:val="27"/>
              <w:rFonts w:hint="eastAsia"/>
            </w:rPr>
            <w:t>并行操作</w:t>
          </w:r>
          <w:r>
            <w:tab/>
          </w:r>
          <w:r>
            <w:fldChar w:fldCharType="begin"/>
          </w:r>
          <w:r>
            <w:instrText xml:space="preserve">PAGEREF _Toc92015689 \h</w:instrText>
          </w:r>
          <w:r>
            <w:fldChar w:fldCharType="separate"/>
          </w:r>
          <w:r>
            <w:t>10</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"_Toc92015690" \h </w:instrText>
          </w:r>
          <w:r>
            <w:fldChar w:fldCharType="separate"/>
          </w:r>
          <w:r>
            <w:rPr>
              <w:rFonts w:ascii="Times New Roman" w:hAnsi="Times New Roman" w:eastAsia="宋体" w:cstheme="majorBidi"/>
            </w:rPr>
            <w:t>2.4</w:t>
          </w:r>
          <w:r>
            <w:t xml:space="preserve"> </w:t>
          </w:r>
          <w:r>
            <w:rPr>
              <w:rStyle w:val="27"/>
              <w:rFonts w:hint="eastAsia"/>
            </w:rPr>
            <w:t>假设与依赖</w:t>
          </w:r>
          <w:r>
            <w:tab/>
          </w:r>
          <w:r>
            <w:fldChar w:fldCharType="begin"/>
          </w:r>
          <w:r>
            <w:instrText xml:space="preserve">PAGEREF _Toc92015690 \h</w:instrText>
          </w:r>
          <w:r>
            <w:fldChar w:fldCharType="separate"/>
          </w:r>
          <w:r>
            <w:t>10</w:t>
          </w:r>
          <w:r>
            <w:fldChar w:fldCharType="end"/>
          </w:r>
          <w:r>
            <w:fldChar w:fldCharType="end"/>
          </w:r>
        </w:p>
        <w:p>
          <w:pPr>
            <w:pStyle w:val="17"/>
            <w:tabs>
              <w:tab w:val="left" w:pos="658"/>
              <w:tab w:val="right" w:leader="dot" w:pos="8306"/>
            </w:tabs>
            <w:rPr>
              <w:b w:val="0"/>
              <w:color w:val="auto"/>
              <w:sz w:val="21"/>
              <w:szCs w:val="21"/>
            </w:rPr>
          </w:pPr>
          <w:r>
            <w:fldChar w:fldCharType="begin"/>
          </w:r>
          <w:r>
            <w:instrText xml:space="preserve"> HYPERLINK \l "_Toc132828380" \h </w:instrText>
          </w:r>
          <w:r>
            <w:fldChar w:fldCharType="separate"/>
          </w:r>
          <w:r>
            <w:rPr>
              <w:rFonts w:ascii="Times New Roman" w:hAnsi="Times New Roman" w:eastAsia="宋体" w:cstheme="minorBidi"/>
            </w:rPr>
            <w:t>3</w:t>
          </w:r>
          <w:r>
            <w:tab/>
          </w:r>
          <w:r>
            <w:rPr>
              <w:rStyle w:val="27"/>
              <w:rFonts w:hint="eastAsia"/>
            </w:rPr>
            <w:t>具体需求</w:t>
          </w:r>
          <w:r>
            <w:tab/>
          </w:r>
          <w:r>
            <w:fldChar w:fldCharType="begin"/>
          </w:r>
          <w:r>
            <w:instrText xml:space="preserve">PAGEREF _Toc132828380 \h</w:instrText>
          </w:r>
          <w:r>
            <w:fldChar w:fldCharType="separate"/>
          </w:r>
          <w:r>
            <w:t>11</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"_Toc92015692" \h </w:instrText>
          </w:r>
          <w:r>
            <w:fldChar w:fldCharType="separate"/>
          </w:r>
          <w:r>
            <w:rPr>
              <w:rFonts w:ascii="Times New Roman" w:hAnsi="Times New Roman" w:eastAsia="宋体" w:cstheme="majorBidi"/>
            </w:rPr>
            <w:t>3.1</w:t>
          </w:r>
          <w:r>
            <w:t xml:space="preserve"> </w:t>
          </w:r>
          <w:r>
            <w:rPr>
              <w:rStyle w:val="27"/>
              <w:rFonts w:hint="eastAsia"/>
            </w:rPr>
            <w:t>用户界面</w:t>
          </w:r>
          <w:r>
            <w:tab/>
          </w:r>
          <w:r>
            <w:fldChar w:fldCharType="begin"/>
          </w:r>
          <w:r>
            <w:instrText xml:space="preserve">PAGEREF _Toc92015692 \h</w:instrText>
          </w:r>
          <w:r>
            <w:fldChar w:fldCharType="separate"/>
          </w:r>
          <w:r>
            <w:t>11</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"_Toc_60" \h </w:instrText>
          </w:r>
          <w:r>
            <w:fldChar w:fldCharType="separate"/>
          </w:r>
          <w:r>
            <w:rPr>
              <w:rFonts w:ascii="Times New Roman" w:hAnsi="Times New Roman" w:eastAsia="宋体" w:cstheme="minorBidi"/>
            </w:rPr>
            <w:t>3.1.1</w:t>
          </w:r>
          <w:r>
            <w:t xml:space="preserve"> </w:t>
          </w:r>
          <w:r>
            <w:rPr>
              <w:rStyle w:val="27"/>
              <w:rFonts w:hint="eastAsia"/>
            </w:rPr>
            <w:t>新增用户</w:t>
          </w:r>
          <w:r>
            <w:tab/>
          </w:r>
          <w:r>
            <w:fldChar w:fldCharType="begin"/>
          </w:r>
          <w:r>
            <w:instrText xml:space="preserve">PAGEREF _Toc_60 \h</w:instrText>
          </w:r>
          <w:r>
            <w:fldChar w:fldCharType="separate"/>
          </w:r>
          <w:r>
            <w:t>11</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"_Toc_12" \h </w:instrText>
          </w:r>
          <w:r>
            <w:fldChar w:fldCharType="separate"/>
          </w:r>
          <w:r>
            <w:rPr>
              <w:rFonts w:ascii="Times New Roman" w:hAnsi="Times New Roman" w:eastAsia="宋体" w:cstheme="minorBidi"/>
            </w:rPr>
            <w:t>3.1.2</w:t>
          </w:r>
          <w:r>
            <w:t xml:space="preserve"> </w:t>
          </w:r>
          <w:r>
            <w:rPr>
              <w:rStyle w:val="27"/>
              <w:rFonts w:hint="eastAsia"/>
            </w:rPr>
            <w:t>修改用户</w:t>
          </w:r>
          <w:r>
            <w:tab/>
          </w:r>
          <w:r>
            <w:fldChar w:fldCharType="begin"/>
          </w:r>
          <w:r>
            <w:instrText xml:space="preserve">PAGEREF _Toc_12 \h</w:instrText>
          </w:r>
          <w:r>
            <w:fldChar w:fldCharType="separate"/>
          </w:r>
          <w:r>
            <w:t>12</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"_Toc_65" \h </w:instrText>
          </w:r>
          <w:r>
            <w:fldChar w:fldCharType="separate"/>
          </w:r>
          <w:r>
            <w:rPr>
              <w:rFonts w:ascii="Times New Roman" w:hAnsi="Times New Roman" w:eastAsia="宋体" w:cstheme="minorBidi"/>
            </w:rPr>
            <w:t>3.1.3</w:t>
          </w:r>
          <w:r>
            <w:t xml:space="preserve"> </w:t>
          </w:r>
          <w:r>
            <w:rPr>
              <w:rStyle w:val="27"/>
              <w:rFonts w:hint="eastAsia"/>
            </w:rPr>
            <w:t>新增门店</w:t>
          </w:r>
          <w:r>
            <w:tab/>
          </w:r>
          <w:r>
            <w:fldChar w:fldCharType="begin"/>
          </w:r>
          <w:r>
            <w:instrText xml:space="preserve">PAGEREF _Toc_65 \h</w:instrText>
          </w:r>
          <w:r>
            <w:fldChar w:fldCharType="separate"/>
          </w:r>
          <w:r>
            <w:t>14</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"_Toc_67" \h </w:instrText>
          </w:r>
          <w:r>
            <w:fldChar w:fldCharType="separate"/>
          </w:r>
          <w:r>
            <w:rPr>
              <w:rFonts w:ascii="Times New Roman" w:hAnsi="Times New Roman" w:eastAsia="宋体" w:cstheme="minorBidi"/>
            </w:rPr>
            <w:t>3.1.4</w:t>
          </w:r>
          <w:r>
            <w:t xml:space="preserve"> </w:t>
          </w:r>
          <w:r>
            <w:rPr>
              <w:rStyle w:val="27"/>
              <w:rFonts w:hint="eastAsia"/>
            </w:rPr>
            <w:t>修改门店</w:t>
          </w:r>
          <w:r>
            <w:tab/>
          </w:r>
          <w:r>
            <w:fldChar w:fldCharType="begin"/>
          </w:r>
          <w:r>
            <w:instrText xml:space="preserve">PAGEREF _Toc_67 \h</w:instrText>
          </w:r>
          <w:r>
            <w:fldChar w:fldCharType="separate"/>
          </w:r>
          <w:r>
            <w:t>16</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"_Toc92015738" \h </w:instrText>
          </w:r>
          <w:r>
            <w:fldChar w:fldCharType="separate"/>
          </w:r>
          <w:r>
            <w:rPr>
              <w:rFonts w:ascii="Times New Roman" w:hAnsi="Times New Roman" w:eastAsia="宋体" w:cstheme="majorBidi"/>
            </w:rPr>
            <w:t>3.2</w:t>
          </w:r>
          <w:r>
            <w:t xml:space="preserve"> </w:t>
          </w:r>
          <w:r>
            <w:rPr>
              <w:rStyle w:val="27"/>
              <w:rFonts w:hint="eastAsia"/>
            </w:rPr>
            <w:t>功能需求</w:t>
          </w:r>
          <w:r>
            <w:tab/>
          </w:r>
          <w:r>
            <w:fldChar w:fldCharType="begin"/>
          </w:r>
          <w:r>
            <w:instrText xml:space="preserve">PAGEREF _Toc92015738 \h</w:instrText>
          </w:r>
          <w:r>
            <w:fldChar w:fldCharType="separate"/>
          </w:r>
          <w:r>
            <w:t>18</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"_Toc_63" \h </w:instrText>
          </w:r>
          <w:r>
            <w:fldChar w:fldCharType="separate"/>
          </w:r>
          <w:r>
            <w:rPr>
              <w:rFonts w:ascii="Times New Roman" w:hAnsi="Times New Roman" w:eastAsia="宋体" w:cstheme="minorBidi"/>
            </w:rPr>
            <w:t>3.2.1</w:t>
          </w:r>
          <w:r>
            <w:t xml:space="preserve"> </w:t>
          </w:r>
          <w:r>
            <w:rPr>
              <w:rStyle w:val="27"/>
              <w:rFonts w:hint="eastAsia"/>
            </w:rPr>
            <w:t>新增用户</w:t>
          </w:r>
          <w:r>
            <w:tab/>
          </w:r>
          <w:r>
            <w:fldChar w:fldCharType="begin"/>
          </w:r>
          <w:r>
            <w:instrText xml:space="preserve">PAGEREF _Toc_63 \h</w:instrText>
          </w:r>
          <w:r>
            <w:fldChar w:fldCharType="separate"/>
          </w:r>
          <w:r>
            <w:t>20</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"_Toc92015784" \h </w:instrText>
          </w:r>
          <w:r>
            <w:fldChar w:fldCharType="separate"/>
          </w:r>
          <w:r>
            <w:rPr>
              <w:rFonts w:ascii="Times New Roman" w:hAnsi="Times New Roman" w:eastAsia="宋体" w:cstheme="majorBidi"/>
            </w:rPr>
            <w:t>3.3</w:t>
          </w:r>
          <w:r>
            <w:t xml:space="preserve"> </w:t>
          </w:r>
          <w:r>
            <w:rPr>
              <w:rStyle w:val="27"/>
              <w:rFonts w:hint="eastAsia"/>
            </w:rPr>
            <w:t>性能需求</w:t>
          </w:r>
          <w:r>
            <w:tab/>
          </w:r>
          <w:r>
            <w:fldChar w:fldCharType="begin"/>
          </w:r>
          <w:r>
            <w:instrText xml:space="preserve">PAGEREF _Toc92015784 \h</w:instrText>
          </w:r>
          <w:r>
            <w:fldChar w:fldCharType="separate"/>
          </w:r>
          <w:r>
            <w:t>21</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"_Toc92015785" \h </w:instrText>
          </w:r>
          <w:r>
            <w:fldChar w:fldCharType="separate"/>
          </w:r>
          <w:r>
            <w:rPr>
              <w:rFonts w:ascii="Times New Roman" w:hAnsi="Times New Roman" w:eastAsia="宋体" w:cstheme="majorBidi"/>
            </w:rPr>
            <w:t>3.4</w:t>
          </w:r>
          <w:r>
            <w:t xml:space="preserve"> </w:t>
          </w:r>
          <w:r>
            <w:rPr>
              <w:rStyle w:val="27"/>
              <w:rFonts w:hint="eastAsia"/>
            </w:rPr>
            <w:t>数据库需求</w:t>
          </w:r>
          <w:r>
            <w:tab/>
          </w:r>
          <w:r>
            <w:fldChar w:fldCharType="begin"/>
          </w:r>
          <w:r>
            <w:instrText xml:space="preserve">PAGEREF _Toc92015785 \h</w:instrText>
          </w:r>
          <w:r>
            <w:fldChar w:fldCharType="separate"/>
          </w:r>
          <w:r>
            <w:t>22</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"_Toc92015786" \h </w:instrText>
          </w:r>
          <w:r>
            <w:fldChar w:fldCharType="separate"/>
          </w:r>
          <w:r>
            <w:rPr>
              <w:rFonts w:ascii="Times New Roman" w:hAnsi="Times New Roman" w:eastAsia="宋体" w:cstheme="majorBidi"/>
            </w:rPr>
            <w:t>3.5</w:t>
          </w:r>
          <w:r>
            <w:t xml:space="preserve"> </w:t>
          </w:r>
          <w:r>
            <w:rPr>
              <w:rStyle w:val="27"/>
              <w:rFonts w:hint="eastAsia"/>
            </w:rPr>
            <w:t>设计约束</w:t>
          </w:r>
          <w:r>
            <w:tab/>
          </w:r>
          <w:r>
            <w:fldChar w:fldCharType="begin"/>
          </w:r>
          <w:r>
            <w:instrText xml:space="preserve">PAGEREF _Toc92015786 \h</w:instrText>
          </w:r>
          <w:r>
            <w:fldChar w:fldCharType="separate"/>
          </w:r>
          <w:r>
            <w:t>22</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"_Toc92015787" \h </w:instrText>
          </w:r>
          <w:r>
            <w:fldChar w:fldCharType="separate"/>
          </w:r>
          <w:r>
            <w:rPr>
              <w:rFonts w:ascii="Times New Roman" w:hAnsi="Times New Roman" w:eastAsia="宋体" w:cstheme="majorBidi"/>
            </w:rPr>
            <w:t>3.6</w:t>
          </w:r>
          <w:r>
            <w:t xml:space="preserve"> </w:t>
          </w:r>
          <w:r>
            <w:rPr>
              <w:rStyle w:val="27"/>
              <w:rFonts w:hint="eastAsia"/>
            </w:rPr>
            <w:t>软件系统的质量属性</w:t>
          </w:r>
          <w:r>
            <w:tab/>
          </w:r>
          <w:r>
            <w:fldChar w:fldCharType="begin"/>
          </w:r>
          <w:r>
            <w:instrText xml:space="preserve">PAGEREF _Toc92015787 \h</w:instrText>
          </w:r>
          <w:r>
            <w:fldChar w:fldCharType="separate"/>
          </w:r>
          <w:r>
            <w:t>22</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"_Toc92015788" \h </w:instrText>
          </w:r>
          <w:r>
            <w:fldChar w:fldCharType="separate"/>
          </w:r>
          <w:r>
            <w:rPr>
              <w:rFonts w:ascii="Times New Roman" w:hAnsi="Times New Roman" w:eastAsia="宋体" w:cstheme="minorBidi"/>
            </w:rPr>
            <w:t>3.6.1</w:t>
          </w:r>
          <w:r>
            <w:t xml:space="preserve"> </w:t>
          </w:r>
          <w:r>
            <w:rPr>
              <w:rStyle w:val="27"/>
              <w:rFonts w:hint="eastAsia"/>
            </w:rPr>
            <w:t>可靠性</w:t>
          </w:r>
          <w:r>
            <w:tab/>
          </w:r>
          <w:r>
            <w:fldChar w:fldCharType="begin"/>
          </w:r>
          <w:r>
            <w:instrText xml:space="preserve">PAGEREF _Toc92015788 \h</w:instrText>
          </w:r>
          <w:r>
            <w:fldChar w:fldCharType="separate"/>
          </w:r>
          <w:r>
            <w:t>22</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"_Toc92015789" \h </w:instrText>
          </w:r>
          <w:r>
            <w:fldChar w:fldCharType="separate"/>
          </w:r>
          <w:r>
            <w:rPr>
              <w:rFonts w:ascii="Times New Roman" w:hAnsi="Times New Roman" w:eastAsia="宋体" w:cstheme="minorBidi"/>
            </w:rPr>
            <w:t>3.6.2</w:t>
          </w:r>
          <w:r>
            <w:t xml:space="preserve"> </w:t>
          </w:r>
          <w:r>
            <w:rPr>
              <w:rStyle w:val="27"/>
              <w:rFonts w:hint="eastAsia"/>
            </w:rPr>
            <w:t>安全性</w:t>
          </w:r>
          <w:r>
            <w:tab/>
          </w:r>
          <w:r>
            <w:fldChar w:fldCharType="begin"/>
          </w:r>
          <w:r>
            <w:instrText xml:space="preserve">PAGEREF _Toc92015789 \h</w:instrText>
          </w:r>
          <w:r>
            <w:fldChar w:fldCharType="separate"/>
          </w:r>
          <w:r>
            <w:t>22</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"_Toc92015790" \h </w:instrText>
          </w:r>
          <w:r>
            <w:fldChar w:fldCharType="separate"/>
          </w:r>
          <w:r>
            <w:rPr>
              <w:rFonts w:ascii="Times New Roman" w:hAnsi="Times New Roman" w:eastAsia="宋体" w:cstheme="minorBidi"/>
            </w:rPr>
            <w:t>3.6.3</w:t>
          </w:r>
          <w:r>
            <w:t xml:space="preserve"> </w:t>
          </w:r>
          <w:r>
            <w:rPr>
              <w:rStyle w:val="27"/>
              <w:rFonts w:hint="eastAsia"/>
            </w:rPr>
            <w:t>可维护性</w:t>
          </w:r>
          <w:r>
            <w:tab/>
          </w:r>
          <w:r>
            <w:fldChar w:fldCharType="begin"/>
          </w:r>
          <w:r>
            <w:instrText xml:space="preserve">PAGEREF _Toc92015790 \h</w:instrText>
          </w:r>
          <w:r>
            <w:fldChar w:fldCharType="separate"/>
          </w:r>
          <w:r>
            <w:t>23</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"_Toc92015791" \h </w:instrText>
          </w:r>
          <w:r>
            <w:fldChar w:fldCharType="separate"/>
          </w:r>
          <w:r>
            <w:rPr>
              <w:rFonts w:ascii="Times New Roman" w:hAnsi="Times New Roman" w:eastAsia="宋体" w:cstheme="minorBidi"/>
            </w:rPr>
            <w:t>3.6.4</w:t>
          </w:r>
          <w:r>
            <w:t xml:space="preserve"> </w:t>
          </w:r>
          <w:r>
            <w:rPr>
              <w:rStyle w:val="27"/>
              <w:rFonts w:hint="eastAsia"/>
            </w:rPr>
            <w:t>可移植性</w:t>
          </w:r>
          <w:r>
            <w:tab/>
          </w:r>
          <w:r>
            <w:fldChar w:fldCharType="begin"/>
          </w:r>
          <w:r>
            <w:instrText xml:space="preserve">PAGEREF _Toc92015791 \h</w:instrText>
          </w:r>
          <w:r>
            <w:fldChar w:fldCharType="separate"/>
          </w:r>
          <w:r>
            <w:t>23</w:t>
          </w:r>
          <w:r>
            <w:fldChar w:fldCharType="end"/>
          </w:r>
          <w:r>
            <w:fldChar w:fldCharType="end"/>
          </w:r>
        </w:p>
        <w:p>
          <w:pPr>
            <w:pStyle w:val="17"/>
            <w:tabs>
              <w:tab w:val="left" w:pos="658"/>
              <w:tab w:val="right" w:leader="dot" w:pos="8306"/>
            </w:tabs>
            <w:rPr>
              <w:b w:val="0"/>
              <w:color w:val="auto"/>
              <w:sz w:val="21"/>
              <w:szCs w:val="21"/>
            </w:rPr>
          </w:pPr>
          <w:r>
            <w:fldChar w:fldCharType="begin"/>
          </w:r>
          <w:r>
            <w:instrText xml:space="preserve"> HYPERLINK \l "_Toc92015792" \h </w:instrText>
          </w:r>
          <w:r>
            <w:fldChar w:fldCharType="separate"/>
          </w:r>
          <w:r>
            <w:rPr>
              <w:rFonts w:ascii="Times New Roman" w:hAnsi="Times New Roman" w:eastAsia="宋体" w:cstheme="minorBidi"/>
            </w:rPr>
            <w:t>4</w:t>
          </w:r>
          <w:r>
            <w:tab/>
          </w:r>
          <w:r>
            <w:rPr>
              <w:rStyle w:val="27"/>
              <w:rFonts w:hint="eastAsia"/>
            </w:rPr>
            <w:t>需求模型</w:t>
          </w:r>
          <w:r>
            <w:tab/>
          </w:r>
          <w:r>
            <w:fldChar w:fldCharType="begin"/>
          </w:r>
          <w:r>
            <w:instrText xml:space="preserve">PAGEREF _Toc92015792 \h</w:instrText>
          </w:r>
          <w:r>
            <w:fldChar w:fldCharType="separate"/>
          </w:r>
          <w:r>
            <w:t>24</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"_Toc92015793" \h </w:instrText>
          </w:r>
          <w:r>
            <w:fldChar w:fldCharType="separate"/>
          </w:r>
          <w:r>
            <w:rPr>
              <w:rFonts w:ascii="Times New Roman" w:hAnsi="Times New Roman" w:eastAsia="宋体" w:cstheme="majorBidi"/>
            </w:rPr>
            <w:t>4.1</w:t>
          </w:r>
          <w:r>
            <w:t xml:space="preserve"> </w:t>
          </w:r>
          <w:r>
            <w:rPr>
              <w:rStyle w:val="27"/>
              <w:rFonts w:hint="eastAsia"/>
            </w:rPr>
            <w:t>静态模型</w:t>
          </w:r>
          <w:r>
            <w:tab/>
          </w:r>
          <w:r>
            <w:fldChar w:fldCharType="begin"/>
          </w:r>
          <w:r>
            <w:instrText xml:space="preserve">PAGEREF _Toc92015793 \h</w:instrText>
          </w:r>
          <w:r>
            <w:fldChar w:fldCharType="separate"/>
          </w:r>
          <w:r>
            <w:t>24</w:t>
          </w:r>
          <w:r>
            <w:fldChar w:fldCharType="end"/>
          </w:r>
          <w:r>
            <w:fldChar w:fldCharType="end"/>
          </w:r>
        </w:p>
        <w:p>
          <w:pPr>
            <w:pStyle w:val="20"/>
            <w:tabs>
              <w:tab w:val="right" w:leader="dot" w:pos="8306"/>
            </w:tabs>
            <w:rPr>
              <w:b w:val="0"/>
              <w:color w:val="auto"/>
              <w:sz w:val="21"/>
              <w:szCs w:val="21"/>
            </w:rPr>
          </w:pPr>
          <w:r>
            <w:fldChar w:fldCharType="begin"/>
          </w:r>
          <w:r>
            <w:instrText xml:space="preserve"> HYPERLINK \l "_Toc92015794" \h </w:instrText>
          </w:r>
          <w:r>
            <w:fldChar w:fldCharType="separate"/>
          </w:r>
          <w:r>
            <w:rPr>
              <w:rFonts w:ascii="Times New Roman" w:hAnsi="Times New Roman" w:eastAsia="宋体" w:cstheme="majorBidi"/>
            </w:rPr>
            <w:t>4.2</w:t>
          </w:r>
          <w:r>
            <w:t xml:space="preserve"> </w:t>
          </w:r>
          <w:r>
            <w:rPr>
              <w:rStyle w:val="27"/>
              <w:rFonts w:hint="eastAsia"/>
            </w:rPr>
            <w:t>动态模型</w:t>
          </w:r>
          <w:r>
            <w:tab/>
          </w:r>
          <w:r>
            <w:fldChar w:fldCharType="begin"/>
          </w:r>
          <w:r>
            <w:instrText xml:space="preserve">PAGEREF _Toc92015794 \h</w:instrText>
          </w:r>
          <w:r>
            <w:fldChar w:fldCharType="separate"/>
          </w:r>
          <w:r>
            <w:t>25</w:t>
          </w:r>
          <w:r>
            <w:fldChar w:fldCharType="end"/>
          </w:r>
          <w:r>
            <w:fldChar w:fldCharType="end"/>
          </w:r>
        </w:p>
        <w:p>
          <w:pPr>
            <w:pStyle w:val="13"/>
            <w:tabs>
              <w:tab w:val="right" w:leader="dot" w:pos="8306"/>
            </w:tabs>
            <w:rPr>
              <w:b w:val="0"/>
              <w:color w:val="auto"/>
              <w:sz w:val="21"/>
              <w:szCs w:val="21"/>
            </w:rPr>
          </w:pPr>
          <w:r>
            <w:fldChar w:fldCharType="begin"/>
          </w:r>
          <w:r>
            <w:instrText xml:space="preserve"> HYPERLINK \l "_Toc92015795" \h </w:instrText>
          </w:r>
          <w:r>
            <w:fldChar w:fldCharType="separate"/>
          </w:r>
          <w:r>
            <w:rPr>
              <w:rFonts w:ascii="Times New Roman" w:hAnsi="Times New Roman" w:eastAsia="宋体" w:cstheme="minorBidi"/>
            </w:rPr>
            <w:t>4.2.1</w:t>
          </w:r>
          <w:r>
            <w:t xml:space="preserve"> </w:t>
          </w:r>
          <w:r>
            <w:rPr>
              <w:rStyle w:val="27"/>
              <w:rFonts w:hint="eastAsia"/>
            </w:rPr>
            <w:t>新增用户</w:t>
          </w:r>
          <w:r>
            <w:tab/>
          </w:r>
          <w:r>
            <w:fldChar w:fldCharType="begin"/>
          </w:r>
          <w:r>
            <w:instrText xml:space="preserve">PAGEREF _Toc92015795 \h</w:instrText>
          </w:r>
          <w:r>
            <w:fldChar w:fldCharType="separate"/>
          </w:r>
          <w:r>
            <w:t>25</w:t>
          </w:r>
          <w:r>
            <w:fldChar w:fldCharType="end"/>
          </w:r>
          <w:r>
            <w:fldChar w:fldCharType="end"/>
          </w:r>
        </w:p>
        <w:p>
          <w:pPr>
            <w:pStyle w:val="17"/>
            <w:tabs>
              <w:tab w:val="left" w:pos="658"/>
              <w:tab w:val="right" w:leader="dot" w:pos="8306"/>
            </w:tabs>
            <w:rPr>
              <w:b w:val="0"/>
              <w:color w:val="auto"/>
              <w:sz w:val="21"/>
              <w:szCs w:val="21"/>
            </w:rPr>
          </w:pPr>
          <w:r>
            <w:fldChar w:fldCharType="begin"/>
          </w:r>
          <w:r>
            <w:instrText xml:space="preserve"> HYPERLINK \l "_Toc92015840" \h </w:instrText>
          </w:r>
          <w:r>
            <w:fldChar w:fldCharType="separate"/>
          </w:r>
          <w:r>
            <w:rPr>
              <w:rFonts w:ascii="Times New Roman" w:hAnsi="Times New Roman" w:eastAsia="宋体" w:cstheme="minorBidi"/>
            </w:rPr>
            <w:t>5</w:t>
          </w:r>
          <w:r>
            <w:tab/>
          </w:r>
          <w:r>
            <w:rPr>
              <w:rStyle w:val="27"/>
              <w:rFonts w:hint="eastAsia"/>
            </w:rPr>
            <w:t>术语表</w:t>
          </w:r>
          <w:r>
            <w:tab/>
          </w:r>
          <w:r>
            <w:fldChar w:fldCharType="begin"/>
          </w:r>
          <w:r>
            <w:instrText xml:space="preserve">PAGEREF _Toc92015840 \h</w:instrText>
          </w:r>
          <w:r>
            <w:fldChar w:fldCharType="separate"/>
          </w:r>
          <w:r>
            <w:t>25</w:t>
          </w:r>
          <w:r>
            <w:fldChar w:fldCharType="end"/>
          </w:r>
          <w:r>
            <w:fldChar w:fldCharType="end"/>
          </w:r>
        </w:p>
        <w:p>
          <w:r>
            <w:fldChar w:fldCharType="end"/>
          </w:r>
        </w:p>
      </w:sdtContent>
    </w:sdt>
    <w:p>
      <w:pPr>
        <w:pStyle w:val="2"/>
      </w:pPr>
      <w:bookmarkStart w:id="1" w:name="_Toc132828356"/>
      <w:bookmarkStart w:id="2" w:name="_Toc113274645"/>
      <w:bookmarkStart w:id="3" w:name="_Toc92015667"/>
      <w:bookmarkStart w:id="4" w:name="_Ref81465913"/>
      <w:bookmarkStart w:id="5" w:name="_Ref81494906"/>
      <w:bookmarkStart w:id="6" w:name="_Ref81465919"/>
      <w:r>
        <w:rPr>
          <w:rFonts w:hint="eastAsia"/>
        </w:rPr>
        <w:t>前言</w:t>
      </w:r>
      <w:bookmarkEnd w:id="1"/>
      <w:bookmarkEnd w:id="2"/>
      <w:bookmarkEnd w:id="3"/>
      <w:bookmarkEnd w:id="4"/>
      <w:bookmarkEnd w:id="5"/>
      <w:bookmarkEnd w:id="6"/>
    </w:p>
    <w:p>
      <w:pPr>
        <w:ind w:firstLine="420"/>
      </w:pPr>
      <w:r>
        <w:rPr>
          <w:rFonts w:hint="eastAsia"/>
        </w:rPr>
        <w:t>本文档提供了</w:t>
      </w:r>
      <w:r>
        <w:rPr>
          <w:rFonts w:hint="default"/>
        </w:rPr>
        <w:t>驰行租车软件</w:t>
      </w:r>
      <w:r>
        <w:rPr>
          <w:rFonts w:hint="eastAsia"/>
        </w:rPr>
        <w:t>，</w:t>
      </w:r>
      <w:r>
        <w:rPr>
          <w:szCs w:val="24"/>
        </w:rPr>
        <w:t>是按照IEEE Std-830-1998</w:t>
      </w:r>
      <w:r>
        <w:rPr>
          <w:rFonts w:hint="eastAsia"/>
          <w:szCs w:val="24"/>
        </w:rPr>
        <w:t>的标准写的。</w:t>
      </w:r>
    </w:p>
    <w:p>
      <w:pPr>
        <w:pStyle w:val="3"/>
      </w:pPr>
      <w:bookmarkStart w:id="7" w:name="_Toc113274646"/>
      <w:bookmarkStart w:id="8" w:name="_Toc132828357"/>
      <w:bookmarkStart w:id="9" w:name="_Toc92015668"/>
      <w:r>
        <w:rPr>
          <w:rFonts w:hint="eastAsia"/>
        </w:rPr>
        <w:t>目的</w:t>
      </w:r>
      <w:bookmarkEnd w:id="7"/>
      <w:bookmarkEnd w:id="8"/>
      <w:bookmarkEnd w:id="9"/>
    </w:p>
    <w:p>
      <w:pPr>
        <w:ind w:firstLine="420"/>
        <w:rPr>
          <w:szCs w:val="24"/>
        </w:rPr>
      </w:pPr>
      <w:r>
        <w:rPr>
          <w:rFonts w:hint="eastAsia"/>
          <w:szCs w:val="24"/>
        </w:rPr>
        <w:t>编写此文档的目的是为了定义</w:t>
      </w:r>
      <w:r>
        <w:rPr>
          <w:rFonts w:hint="default"/>
        </w:rPr>
        <w:t>驰行租车院软件</w:t>
      </w:r>
      <w:r>
        <w:rPr>
          <w:szCs w:val="24"/>
        </w:rPr>
        <w:t>可实现的需求</w:t>
      </w:r>
      <w:r>
        <w:rPr>
          <w:rFonts w:hint="eastAsia"/>
          <w:szCs w:val="24"/>
        </w:rPr>
        <w:t>，</w:t>
      </w:r>
      <w:r>
        <w:rPr>
          <w:szCs w:val="24"/>
        </w:rPr>
        <w:t>为</w:t>
      </w:r>
      <w:r>
        <w:rPr>
          <w:rFonts w:hint="eastAsia"/>
          <w:szCs w:val="24"/>
        </w:rPr>
        <w:t>后续的软件开发阶段奠定基础。</w:t>
      </w:r>
      <w:r>
        <w:rPr>
          <w:szCs w:val="24"/>
        </w:rPr>
        <w:t>其目标是正确、一致</w:t>
      </w:r>
      <w:r>
        <w:rPr>
          <w:rFonts w:hint="eastAsia"/>
          <w:szCs w:val="24"/>
        </w:rPr>
        <w:t>、</w:t>
      </w:r>
      <w:r>
        <w:rPr>
          <w:szCs w:val="24"/>
        </w:rPr>
        <w:t>可验证，并可</w:t>
      </w:r>
      <w:r>
        <w:rPr>
          <w:rFonts w:hint="eastAsia"/>
          <w:szCs w:val="24"/>
        </w:rPr>
        <w:t>追踪到用户需求文档。</w:t>
      </w:r>
    </w:p>
    <w:p>
      <w:pPr>
        <w:ind w:firstLine="420"/>
        <w:rPr>
          <w:szCs w:val="24"/>
        </w:rPr>
      </w:pPr>
      <w:r>
        <w:rPr>
          <w:rFonts w:hint="eastAsia"/>
          <w:szCs w:val="24"/>
        </w:rPr>
        <w:t>本文档的读者包括：客户</w:t>
      </w:r>
      <w:r>
        <w:rPr>
          <w:szCs w:val="24"/>
        </w:rPr>
        <w:t>、软件质量小组、软件开发小组。本文档</w:t>
      </w:r>
      <w:r>
        <w:rPr>
          <w:rFonts w:hint="eastAsia"/>
          <w:szCs w:val="24"/>
        </w:rPr>
        <w:t>要在设计之前交付质量小组评审，</w:t>
      </w:r>
      <w:r>
        <w:rPr>
          <w:szCs w:val="24"/>
        </w:rPr>
        <w:t xml:space="preserve"> 交付</w:t>
      </w:r>
      <w:r>
        <w:rPr>
          <w:rFonts w:hint="eastAsia"/>
          <w:szCs w:val="24"/>
        </w:rPr>
        <w:t>客户</w:t>
      </w:r>
      <w:r>
        <w:rPr>
          <w:szCs w:val="24"/>
        </w:rPr>
        <w:t>批准， 由软件开发小组使</w:t>
      </w:r>
      <w:r>
        <w:rPr>
          <w:rFonts w:hint="eastAsia"/>
          <w:szCs w:val="24"/>
        </w:rPr>
        <w:t>用和修改。</w:t>
      </w:r>
    </w:p>
    <w:p>
      <w:pPr>
        <w:pStyle w:val="3"/>
      </w:pPr>
      <w:bookmarkStart w:id="10" w:name="_Toc92015669"/>
      <w:bookmarkStart w:id="11" w:name="_Toc132828358"/>
      <w:r>
        <w:rPr>
          <w:rFonts w:hint="eastAsia"/>
        </w:rPr>
        <w:t>范围</w:t>
      </w:r>
      <w:bookmarkEnd w:id="10"/>
      <w:bookmarkEnd w:id="11"/>
    </w:p>
    <w:p>
      <w:pPr>
        <w:rPr>
          <w:rFonts w:hint="eastAsia"/>
        </w:rPr>
      </w:pPr>
      <w:r>
        <w:rPr>
          <w:rFonts w:hint="default"/>
        </w:rPr>
        <w:t>驰行租车软件</w:t>
      </w:r>
      <w:r>
        <w:rPr>
          <w:rFonts w:hint="eastAsia"/>
        </w:rPr>
        <w:t>的主要目标：本系统为</w:t>
      </w:r>
      <w:r>
        <w:rPr>
          <w:rFonts w:hint="default"/>
        </w:rPr>
        <w:t>驰行租车平台</w:t>
      </w:r>
      <w:r>
        <w:rPr>
          <w:rFonts w:hint="eastAsia"/>
        </w:rPr>
        <w:t>提供了一个租车管理和用户租车平台的系统。该系统主要包括一下功能：</w:t>
      </w:r>
    </w:p>
    <w:p/>
    <w:p>
      <w:pPr>
        <w:pStyle w:val="3"/>
      </w:pPr>
      <w:bookmarkStart w:id="12" w:name="_Toc132828359"/>
      <w:r>
        <w:rPr>
          <w:rFonts w:hint="eastAsia"/>
        </w:rPr>
        <w:t>定义、缩写词</w:t>
      </w:r>
      <w:bookmarkEnd w:id="12"/>
    </w:p>
    <w:tbl>
      <w:tblPr>
        <w:tblStyle w:val="24"/>
        <w:tblW w:w="8296" w:type="dxa"/>
        <w:tblInd w:w="0" w:type="dxa"/>
        <w:tblLayout w:type="fixed"/>
        <w:tblCellMar>
          <w:top w:w="0" w:type="dxa"/>
          <w:left w:w="108" w:type="dxa"/>
          <w:bottom w:w="0" w:type="dxa"/>
          <w:right w:w="108" w:type="dxa"/>
        </w:tblCellMar>
      </w:tblPr>
      <w:tblGrid>
        <w:gridCol w:w="1271"/>
        <w:gridCol w:w="7025"/>
      </w:tblGrid>
      <w:tr>
        <w:tblPrEx>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rPr>
                <w:rFonts w:cs="Times New Roman"/>
              </w:rPr>
            </w:pPr>
            <w:r>
              <w:rPr>
                <w:rFonts w:hint="eastAsia" w:cs="Times New Roman"/>
                <w:b/>
                <w:szCs w:val="24"/>
              </w:rPr>
              <w:t>JDBC</w:t>
            </w:r>
          </w:p>
        </w:tc>
        <w:tc>
          <w:tcPr>
            <w:tcW w:w="7025" w:type="dxa"/>
            <w:tcBorders>
              <w:top w:val="single" w:color="auto" w:sz="4" w:space="0"/>
              <w:left w:val="single" w:color="auto" w:sz="4" w:space="0"/>
              <w:bottom w:val="single" w:color="auto" w:sz="4" w:space="0"/>
              <w:right w:val="single" w:color="auto" w:sz="4" w:space="0"/>
            </w:tcBorders>
          </w:tcPr>
          <w:p>
            <w:pPr>
              <w:rPr>
                <w:rFonts w:cs="Times New Roman"/>
              </w:rPr>
            </w:pPr>
            <w:r>
              <w:rPr>
                <w:rFonts w:hint="eastAsia" w:cs="Times New Roman"/>
                <w:szCs w:val="24"/>
              </w:rPr>
              <w:t>Java Database Connectivity</w:t>
            </w:r>
          </w:p>
        </w:tc>
      </w:tr>
      <w:tr>
        <w:tblPrEx>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rPr>
                <w:rFonts w:cs="Times New Roman"/>
              </w:rPr>
            </w:pPr>
            <w:r>
              <w:rPr>
                <w:rFonts w:hint="eastAsia" w:cs="Times New Roman"/>
                <w:b/>
                <w:szCs w:val="24"/>
              </w:rPr>
              <w:t>JSON</w:t>
            </w:r>
          </w:p>
        </w:tc>
        <w:tc>
          <w:tcPr>
            <w:tcW w:w="7025" w:type="dxa"/>
            <w:tcBorders>
              <w:top w:val="single" w:color="auto" w:sz="4" w:space="0"/>
              <w:left w:val="single" w:color="auto" w:sz="4" w:space="0"/>
              <w:bottom w:val="single" w:color="auto" w:sz="4" w:space="0"/>
              <w:right w:val="single" w:color="auto" w:sz="4" w:space="0"/>
            </w:tcBorders>
          </w:tcPr>
          <w:p>
            <w:pPr>
              <w:rPr>
                <w:rFonts w:cs="Times New Roman"/>
              </w:rPr>
            </w:pPr>
            <w:r>
              <w:rPr>
                <w:rFonts w:hint="eastAsia" w:cs="Times New Roman"/>
              </w:rPr>
              <w:t>Java Script Object Notation</w:t>
            </w:r>
          </w:p>
        </w:tc>
      </w:tr>
      <w:tr>
        <w:tblPrEx>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rPr>
                <w:rFonts w:cs="Times New Roman"/>
                <w:b/>
              </w:rPr>
            </w:pPr>
            <w:r>
              <w:rPr>
                <w:rFonts w:hint="eastAsia" w:cs="Times New Roman"/>
                <w:b/>
              </w:rPr>
              <w:t>HTTP</w:t>
            </w:r>
          </w:p>
        </w:tc>
        <w:tc>
          <w:tcPr>
            <w:tcW w:w="7025" w:type="dxa"/>
            <w:tcBorders>
              <w:top w:val="single" w:color="auto" w:sz="4" w:space="0"/>
              <w:left w:val="single" w:color="auto" w:sz="4" w:space="0"/>
              <w:bottom w:val="single" w:color="auto" w:sz="4" w:space="0"/>
              <w:right w:val="single" w:color="auto" w:sz="4" w:space="0"/>
            </w:tcBorders>
          </w:tcPr>
          <w:p>
            <w:pPr>
              <w:rPr>
                <w:rFonts w:cs="Times New Roman"/>
              </w:rPr>
            </w:pPr>
            <w:r>
              <w:rPr>
                <w:rFonts w:hint="eastAsia" w:cs="Times New Roman"/>
                <w:szCs w:val="24"/>
              </w:rPr>
              <w:t>HyperText Transfer Protocol</w:t>
            </w:r>
          </w:p>
        </w:tc>
      </w:tr>
      <w:tr>
        <w:tblPrEx>
          <w:tblCellMar>
            <w:top w:w="0" w:type="dxa"/>
            <w:left w:w="108" w:type="dxa"/>
            <w:bottom w:w="0" w:type="dxa"/>
            <w:right w:w="108" w:type="dxa"/>
          </w:tblCellMar>
        </w:tblPrEx>
        <w:trPr>
          <w:trHeight w:val="420" w:hRule="atLeast"/>
        </w:trPr>
        <w:tc>
          <w:tcPr>
            <w:tcW w:w="1271" w:type="dxa"/>
            <w:tcBorders>
              <w:top w:val="single" w:color="auto" w:sz="4" w:space="0"/>
              <w:left w:val="single" w:color="auto" w:sz="4" w:space="0"/>
              <w:bottom w:val="single" w:color="auto" w:sz="4" w:space="0"/>
              <w:right w:val="single" w:color="auto" w:sz="4" w:space="0"/>
            </w:tcBorders>
          </w:tcPr>
          <w:p>
            <w:pPr>
              <w:rPr>
                <w:rFonts w:cs="Times New Roman"/>
              </w:rPr>
            </w:pPr>
            <w:r>
              <w:rPr>
                <w:rFonts w:hint="eastAsia" w:cs="Times New Roman"/>
                <w:b/>
                <w:szCs w:val="24"/>
              </w:rPr>
              <w:t>IEEE</w:t>
            </w:r>
          </w:p>
        </w:tc>
        <w:tc>
          <w:tcPr>
            <w:tcW w:w="7025" w:type="dxa"/>
            <w:tcBorders>
              <w:top w:val="single" w:color="auto" w:sz="4" w:space="0"/>
              <w:left w:val="single" w:color="auto" w:sz="4" w:space="0"/>
              <w:bottom w:val="single" w:color="auto" w:sz="4" w:space="0"/>
              <w:right w:val="single" w:color="auto" w:sz="4" w:space="0"/>
            </w:tcBorders>
          </w:tcPr>
          <w:p>
            <w:pPr>
              <w:rPr>
                <w:rFonts w:cs="Times New Roman"/>
              </w:rPr>
            </w:pPr>
            <w:r>
              <w:rPr>
                <w:rFonts w:hint="eastAsia" w:cs="Times New Roman"/>
                <w:szCs w:val="24"/>
              </w:rPr>
              <w:t>Institute of Electrical and Electronics Engineers</w:t>
            </w:r>
          </w:p>
        </w:tc>
      </w:tr>
      <w:tr>
        <w:tblPrEx>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rPr>
                <w:rFonts w:cs="Times New Roman"/>
              </w:rPr>
            </w:pPr>
            <w:r>
              <w:rPr>
                <w:rFonts w:hint="eastAsia" w:cs="Times New Roman"/>
                <w:b/>
                <w:szCs w:val="24"/>
              </w:rPr>
              <w:t>NA</w:t>
            </w:r>
          </w:p>
        </w:tc>
        <w:tc>
          <w:tcPr>
            <w:tcW w:w="7025" w:type="dxa"/>
            <w:tcBorders>
              <w:top w:val="single" w:color="auto" w:sz="4" w:space="0"/>
              <w:left w:val="single" w:color="auto" w:sz="4" w:space="0"/>
              <w:bottom w:val="single" w:color="auto" w:sz="4" w:space="0"/>
              <w:right w:val="single" w:color="auto" w:sz="4" w:space="0"/>
            </w:tcBorders>
          </w:tcPr>
          <w:p>
            <w:pPr>
              <w:rPr>
                <w:rFonts w:cs="Times New Roman"/>
              </w:rPr>
            </w:pPr>
            <w:r>
              <w:rPr>
                <w:rFonts w:hint="eastAsia" w:cs="Times New Roman"/>
                <w:szCs w:val="24"/>
              </w:rPr>
              <w:t>Not Applicable</w:t>
            </w:r>
          </w:p>
        </w:tc>
      </w:tr>
      <w:tr>
        <w:tblPrEx>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rPr>
                <w:rFonts w:cs="Times New Roman"/>
              </w:rPr>
            </w:pPr>
            <w:r>
              <w:rPr>
                <w:rFonts w:hint="eastAsia" w:cs="Times New Roman"/>
                <w:b/>
                <w:szCs w:val="24"/>
              </w:rPr>
              <w:t>OS</w:t>
            </w:r>
          </w:p>
        </w:tc>
        <w:tc>
          <w:tcPr>
            <w:tcW w:w="7025" w:type="dxa"/>
            <w:tcBorders>
              <w:top w:val="single" w:color="auto" w:sz="4" w:space="0"/>
              <w:left w:val="single" w:color="auto" w:sz="4" w:space="0"/>
              <w:bottom w:val="single" w:color="auto" w:sz="4" w:space="0"/>
              <w:right w:val="single" w:color="auto" w:sz="4" w:space="0"/>
            </w:tcBorders>
          </w:tcPr>
          <w:p>
            <w:pPr>
              <w:rPr>
                <w:rFonts w:cs="Times New Roman"/>
              </w:rPr>
            </w:pPr>
            <w:r>
              <w:rPr>
                <w:rFonts w:hint="eastAsia" w:cs="Times New Roman"/>
                <w:szCs w:val="24"/>
              </w:rPr>
              <w:t>Operating System</w:t>
            </w:r>
          </w:p>
        </w:tc>
      </w:tr>
      <w:tr>
        <w:tblPrEx>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rPr>
                <w:rFonts w:cs="Times New Roman"/>
                <w:b/>
                <w:szCs w:val="24"/>
              </w:rPr>
            </w:pPr>
            <w:r>
              <w:rPr>
                <w:rFonts w:hint="eastAsia" w:cs="Times New Roman"/>
                <w:b/>
                <w:szCs w:val="24"/>
              </w:rPr>
              <w:t>PC</w:t>
            </w:r>
          </w:p>
        </w:tc>
        <w:tc>
          <w:tcPr>
            <w:tcW w:w="7025" w:type="dxa"/>
            <w:tcBorders>
              <w:top w:val="single" w:color="auto" w:sz="4" w:space="0"/>
              <w:left w:val="single" w:color="auto" w:sz="4" w:space="0"/>
              <w:bottom w:val="single" w:color="auto" w:sz="4" w:space="0"/>
              <w:right w:val="single" w:color="auto" w:sz="4" w:space="0"/>
            </w:tcBorders>
          </w:tcPr>
          <w:p>
            <w:pPr>
              <w:rPr>
                <w:rFonts w:cs="Times New Roman"/>
                <w:szCs w:val="24"/>
              </w:rPr>
            </w:pPr>
            <w:r>
              <w:rPr>
                <w:rFonts w:hint="eastAsia" w:cs="Times New Roman"/>
                <w:szCs w:val="24"/>
              </w:rPr>
              <w:t>Personal Computer</w:t>
            </w:r>
          </w:p>
        </w:tc>
      </w:tr>
      <w:tr>
        <w:tblPrEx>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rPr>
                <w:rFonts w:cs="Times New Roman"/>
                <w:b/>
                <w:szCs w:val="24"/>
              </w:rPr>
            </w:pPr>
            <w:r>
              <w:rPr>
                <w:rFonts w:hint="eastAsia" w:cs="Times New Roman"/>
                <w:b/>
                <w:szCs w:val="24"/>
              </w:rPr>
              <w:t>SQL</w:t>
            </w:r>
          </w:p>
        </w:tc>
        <w:tc>
          <w:tcPr>
            <w:tcW w:w="7025" w:type="dxa"/>
            <w:tcBorders>
              <w:top w:val="single" w:color="auto" w:sz="4" w:space="0"/>
              <w:left w:val="single" w:color="auto" w:sz="4" w:space="0"/>
              <w:bottom w:val="single" w:color="auto" w:sz="4" w:space="0"/>
              <w:right w:val="single" w:color="auto" w:sz="4" w:space="0"/>
            </w:tcBorders>
          </w:tcPr>
          <w:p>
            <w:pPr>
              <w:rPr>
                <w:rFonts w:cs="Times New Roman"/>
                <w:szCs w:val="24"/>
              </w:rPr>
            </w:pPr>
            <w:r>
              <w:rPr>
                <w:rFonts w:hint="eastAsia" w:cs="Times New Roman"/>
                <w:szCs w:val="24"/>
              </w:rPr>
              <w:t>Stuctured Query Language</w:t>
            </w:r>
          </w:p>
        </w:tc>
      </w:tr>
      <w:tr>
        <w:tblPrEx>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rPr>
                <w:rFonts w:cs="Times New Roman"/>
                <w:b/>
                <w:szCs w:val="24"/>
              </w:rPr>
            </w:pPr>
            <w:r>
              <w:rPr>
                <w:rFonts w:hint="eastAsia" w:cs="Times New Roman"/>
                <w:b/>
                <w:szCs w:val="24"/>
              </w:rPr>
              <w:t>SRS</w:t>
            </w:r>
          </w:p>
        </w:tc>
        <w:tc>
          <w:tcPr>
            <w:tcW w:w="7025" w:type="dxa"/>
            <w:tcBorders>
              <w:top w:val="single" w:color="auto" w:sz="4" w:space="0"/>
              <w:left w:val="single" w:color="auto" w:sz="4" w:space="0"/>
              <w:bottom w:val="single" w:color="auto" w:sz="4" w:space="0"/>
              <w:right w:val="single" w:color="auto" w:sz="4" w:space="0"/>
            </w:tcBorders>
          </w:tcPr>
          <w:p>
            <w:pPr>
              <w:rPr>
                <w:rFonts w:cs="Times New Roman"/>
                <w:szCs w:val="24"/>
              </w:rPr>
            </w:pPr>
            <w:r>
              <w:rPr>
                <w:rFonts w:cs="Times New Roman"/>
                <w:szCs w:val="24"/>
              </w:rPr>
              <w:t>Software Requirements Specification</w:t>
            </w:r>
          </w:p>
        </w:tc>
      </w:tr>
      <w:tr>
        <w:tblPrEx>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rPr>
                <w:rFonts w:cs="Times New Roman"/>
                <w:b/>
                <w:szCs w:val="24"/>
              </w:rPr>
            </w:pPr>
            <w:r>
              <w:rPr>
                <w:rFonts w:hint="eastAsia" w:cs="Times New Roman"/>
                <w:b/>
                <w:szCs w:val="24"/>
              </w:rPr>
              <w:t>UC</w:t>
            </w:r>
          </w:p>
        </w:tc>
        <w:tc>
          <w:tcPr>
            <w:tcW w:w="7025" w:type="dxa"/>
            <w:tcBorders>
              <w:top w:val="single" w:color="auto" w:sz="4" w:space="0"/>
              <w:left w:val="single" w:color="auto" w:sz="4" w:space="0"/>
              <w:bottom w:val="single" w:color="auto" w:sz="4" w:space="0"/>
              <w:right w:val="single" w:color="auto" w:sz="4" w:space="0"/>
            </w:tcBorders>
          </w:tcPr>
          <w:p>
            <w:pPr>
              <w:rPr>
                <w:rFonts w:cs="Times New Roman"/>
                <w:szCs w:val="24"/>
              </w:rPr>
            </w:pPr>
            <w:r>
              <w:rPr>
                <w:rFonts w:hint="eastAsia" w:cs="Times New Roman"/>
                <w:szCs w:val="24"/>
              </w:rPr>
              <w:t>Use Case</w:t>
            </w:r>
          </w:p>
        </w:tc>
      </w:tr>
      <w:tr>
        <w:tblPrEx>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rPr>
                <w:rFonts w:cs="Times New Roman"/>
                <w:b/>
                <w:szCs w:val="24"/>
              </w:rPr>
            </w:pPr>
            <w:r>
              <w:rPr>
                <w:rFonts w:hint="eastAsia" w:cs="Times New Roman"/>
                <w:b/>
                <w:szCs w:val="24"/>
              </w:rPr>
              <w:t>WIN10</w:t>
            </w:r>
          </w:p>
        </w:tc>
        <w:tc>
          <w:tcPr>
            <w:tcW w:w="7025" w:type="dxa"/>
            <w:tcBorders>
              <w:top w:val="single" w:color="auto" w:sz="4" w:space="0"/>
              <w:left w:val="single" w:color="auto" w:sz="4" w:space="0"/>
              <w:bottom w:val="single" w:color="auto" w:sz="4" w:space="0"/>
              <w:right w:val="single" w:color="auto" w:sz="4" w:space="0"/>
            </w:tcBorders>
          </w:tcPr>
          <w:p>
            <w:pPr>
              <w:rPr>
                <w:rFonts w:cs="Times New Roman"/>
                <w:szCs w:val="24"/>
              </w:rPr>
            </w:pPr>
            <w:r>
              <w:rPr>
                <w:rFonts w:hint="eastAsia" w:cs="Times New Roman"/>
                <w:szCs w:val="24"/>
              </w:rPr>
              <w:t>Window10</w:t>
            </w:r>
          </w:p>
        </w:tc>
      </w:tr>
    </w:tbl>
    <w:p/>
    <w:p>
      <w:pPr>
        <w:pStyle w:val="3"/>
      </w:pPr>
      <w:bookmarkStart w:id="13" w:name="_Toc132828360"/>
      <w:bookmarkStart w:id="14" w:name="_Toc92015671"/>
      <w:r>
        <w:rPr>
          <w:rFonts w:hint="eastAsia"/>
        </w:rPr>
        <w:t>参考文献</w:t>
      </w:r>
      <w:bookmarkEnd w:id="13"/>
      <w:bookmarkEnd w:id="14"/>
    </w:p>
    <w:p>
      <w:pPr>
        <w:rPr>
          <w:rFonts w:cs="Times New Roman"/>
        </w:rPr>
      </w:pPr>
      <w:r>
        <w:rPr>
          <w:rFonts w:cs="Times New Roman"/>
        </w:rPr>
        <w:t>[1] IEEE Std-830-1998</w:t>
      </w:r>
      <w:r>
        <w:rPr>
          <w:rFonts w:hint="eastAsia" w:cs="Times New Roman"/>
        </w:rPr>
        <w:t>，</w:t>
      </w:r>
      <w:r>
        <w:rPr>
          <w:rFonts w:cs="Times New Roman"/>
        </w:rPr>
        <w:t>IEEE Recommended Practice for Software Requirements Specifications</w:t>
      </w:r>
    </w:p>
    <w:p>
      <w:pPr>
        <w:rPr>
          <w:rFonts w:cs="Times New Roman"/>
        </w:rPr>
      </w:pPr>
      <w:r>
        <w:rPr>
          <w:rFonts w:hint="eastAsia" w:cs="Times New Roman"/>
        </w:rPr>
        <w:t>[</w:t>
      </w:r>
      <w:r>
        <w:rPr>
          <w:rFonts w:cs="Times New Roman"/>
        </w:rPr>
        <w:t>2]Web</w:t>
      </w:r>
      <w:r>
        <w:rPr>
          <w:rFonts w:hint="eastAsia" w:cs="Times New Roman"/>
        </w:rPr>
        <w:t>旅游系统（用户需求）V1</w:t>
      </w:r>
      <w:r>
        <w:rPr>
          <w:rFonts w:cs="Times New Roman"/>
        </w:rPr>
        <w:t>.0</w:t>
      </w:r>
    </w:p>
    <w:p>
      <w:pPr>
        <w:rPr>
          <w:rFonts w:cs="Times New Roman"/>
        </w:rPr>
      </w:pPr>
      <w:r>
        <w:rPr>
          <w:rFonts w:hint="eastAsia" w:cs="Times New Roman"/>
        </w:rPr>
        <w:t>[</w:t>
      </w:r>
      <w:r>
        <w:rPr>
          <w:rFonts w:cs="Times New Roman"/>
        </w:rPr>
        <w:t xml:space="preserve">3] </w:t>
      </w:r>
      <w:r>
        <w:rPr>
          <w:rFonts w:hint="eastAsia" w:cs="Times New Roman"/>
        </w:rPr>
        <w:t>U</w:t>
      </w:r>
      <w:r>
        <w:rPr>
          <w:rFonts w:cs="Times New Roman"/>
        </w:rPr>
        <w:t>MLChina</w:t>
      </w:r>
      <w:r>
        <w:rPr>
          <w:rFonts w:hint="eastAsia" w:cs="Times New Roman"/>
        </w:rPr>
        <w:t>译.</w:t>
      </w:r>
      <w:r>
        <w:rPr>
          <w:rFonts w:cs="Times New Roman"/>
        </w:rPr>
        <w:t>UML</w:t>
      </w:r>
      <w:r>
        <w:rPr>
          <w:rFonts w:hint="eastAsia" w:cs="Times New Roman"/>
        </w:rPr>
        <w:t>参考手册 第2版[</w:t>
      </w:r>
      <w:r>
        <w:rPr>
          <w:rFonts w:cs="Times New Roman"/>
        </w:rPr>
        <w:t>M].</w:t>
      </w:r>
      <w:r>
        <w:rPr>
          <w:rFonts w:hint="eastAsia" w:cs="Times New Roman"/>
        </w:rPr>
        <w:t>北京：机械工业出版社，2</w:t>
      </w:r>
      <w:r>
        <w:rPr>
          <w:rFonts w:cs="Times New Roman"/>
        </w:rPr>
        <w:t>005</w:t>
      </w:r>
    </w:p>
    <w:p>
      <w:pPr>
        <w:ind w:left="480" w:hanging="480" w:hangingChars="200"/>
        <w:rPr>
          <w:rFonts w:cs="Times New Roman"/>
        </w:rPr>
      </w:pPr>
      <w:r>
        <w:rPr>
          <w:rFonts w:hint="eastAsia" w:cs="Times New Roman"/>
        </w:rPr>
        <w:t>[</w:t>
      </w:r>
      <w:r>
        <w:rPr>
          <w:rFonts w:cs="Times New Roman"/>
        </w:rPr>
        <w:t>4]</w:t>
      </w:r>
      <w:r>
        <w:rPr>
          <w:rFonts w:hint="eastAsia" w:cs="Times New Roman"/>
        </w:rPr>
        <w:t>（美）</w:t>
      </w:r>
      <w:r>
        <w:rPr>
          <w:rFonts w:cs="Times New Roman"/>
        </w:rPr>
        <w:t>J</w:t>
      </w:r>
      <w:r>
        <w:rPr>
          <w:rFonts w:hint="eastAsia" w:cs="Times New Roman"/>
        </w:rPr>
        <w:t>effrey</w:t>
      </w:r>
      <w:r>
        <w:rPr>
          <w:rFonts w:cs="Times New Roman"/>
        </w:rPr>
        <w:t xml:space="preserve"> E.F. F</w:t>
      </w:r>
      <w:r>
        <w:rPr>
          <w:rFonts w:hint="eastAsia" w:cs="Times New Roman"/>
        </w:rPr>
        <w:t>ried著，余晟译.精通正则表达式 第3版[</w:t>
      </w:r>
      <w:r>
        <w:rPr>
          <w:rFonts w:cs="Times New Roman"/>
        </w:rPr>
        <w:t>M]</w:t>
      </w:r>
      <w:r>
        <w:rPr>
          <w:rFonts w:hint="eastAsia" w:cs="Times New Roman"/>
        </w:rPr>
        <w:t>.北京：电子工业出版社，2</w:t>
      </w:r>
      <w:r>
        <w:rPr>
          <w:rFonts w:cs="Times New Roman"/>
        </w:rPr>
        <w:t>007</w:t>
      </w:r>
    </w:p>
    <w:p>
      <w:pPr>
        <w:ind w:left="480" w:hanging="480" w:hangingChars="200"/>
        <w:rPr>
          <w:rFonts w:cs="Times New Roman"/>
        </w:rPr>
      </w:pPr>
      <w:r>
        <w:rPr>
          <w:rFonts w:cs="Times New Roman"/>
        </w:rPr>
        <w:t>[5] 第二讲 软件需求过程案例 来源： pdf 讲义</w:t>
      </w:r>
    </w:p>
    <w:p>
      <w:pPr>
        <w:pStyle w:val="3"/>
      </w:pPr>
      <w:bookmarkStart w:id="15" w:name="_Toc132828361"/>
      <w:bookmarkStart w:id="16" w:name="_Toc92015672"/>
      <w:r>
        <w:rPr>
          <w:rFonts w:hint="eastAsia"/>
        </w:rPr>
        <w:t>文档结构</w:t>
      </w:r>
      <w:bookmarkEnd w:id="15"/>
      <w:bookmarkEnd w:id="16"/>
    </w:p>
    <w:p>
      <w:pPr>
        <w:ind w:firstLine="420"/>
      </w:pPr>
      <w:r>
        <w:rPr>
          <w:rFonts w:hint="eastAsia"/>
        </w:rPr>
        <w:t>文档的</w:t>
      </w:r>
      <w:r>
        <w:t>第一部分</w:t>
      </w:r>
      <w:r>
        <w:rPr>
          <w:rFonts w:hint="eastAsia"/>
        </w:rPr>
        <w:t>包括软件的总体需求和与软件设计相关的具体的软件需求。</w:t>
      </w:r>
    </w:p>
    <w:p>
      <w:pPr>
        <w:ind w:firstLine="420"/>
      </w:pPr>
      <w:r>
        <w:rPr>
          <w:rFonts w:hint="eastAsia"/>
        </w:rPr>
        <w:t>第二部分进行驰行租车</w:t>
      </w:r>
      <w:r>
        <w:rPr>
          <w:szCs w:val="24"/>
        </w:rPr>
        <w:t>系统</w:t>
      </w:r>
      <w:r>
        <w:rPr>
          <w:rFonts w:hint="eastAsia"/>
        </w:rPr>
        <w:t>的总体描述。包括了产品概述、产品功能、用户特点以及各方面的约束条件。</w:t>
      </w:r>
    </w:p>
    <w:p>
      <w:pPr>
        <w:ind w:firstLine="420"/>
      </w:pPr>
      <w:r>
        <w:rPr>
          <w:rFonts w:hint="eastAsia"/>
        </w:rPr>
        <w:t>第三部分描述驰行租车</w:t>
      </w:r>
      <w:r>
        <w:rPr>
          <w:szCs w:val="24"/>
        </w:rPr>
        <w:t>系统</w:t>
      </w:r>
      <w:r>
        <w:rPr>
          <w:rFonts w:hint="eastAsia"/>
        </w:rPr>
        <w:t>的具体需求。具体包括用户界面、功能需求、性能需求、数据库需求、涉及约束以及软件系统的质量属性。</w:t>
      </w:r>
    </w:p>
    <w:p>
      <w:pPr>
        <w:ind w:firstLine="420"/>
      </w:pPr>
      <w:r>
        <w:rPr>
          <w:rFonts w:hint="eastAsia"/>
        </w:rPr>
        <w:t>最后提供了需求的静态模型和动态模型，以及术语表。</w:t>
      </w:r>
    </w:p>
    <w:p/>
    <w:p>
      <w:pPr>
        <w:pStyle w:val="3"/>
      </w:pPr>
      <w:bookmarkStart w:id="17" w:name="_Toc92015673"/>
      <w:bookmarkStart w:id="18" w:name="_Toc132828362"/>
      <w:r>
        <w:rPr>
          <w:rFonts w:hint="eastAsia"/>
        </w:rPr>
        <w:t>人员分工</w:t>
      </w:r>
      <w:bookmarkEnd w:id="17"/>
      <w:bookmarkEnd w:id="18"/>
    </w:p>
    <w:p>
      <w:pPr>
        <w:pStyle w:val="11"/>
      </w:pPr>
      <w:r>
        <w:t xml:space="preserve">表 </w:t>
      </w:r>
      <w:r>
        <w:fldChar w:fldCharType="begin"/>
      </w:r>
      <w:r>
        <w:instrText xml:space="preserve"> STYLEREF 1 \s </w:instrText>
      </w:r>
      <w:r>
        <w:fldChar w:fldCharType="separate"/>
      </w:r>
      <w:r>
        <w:t>1</w:t>
      </w:r>
      <w:r>
        <w:fldChar w:fldCharType="end"/>
      </w:r>
      <w:r>
        <w:t>-</w:t>
      </w:r>
      <w:r>
        <w:fldChar w:fldCharType="begin"/>
      </w:r>
      <w:r>
        <w:instrText xml:space="preserve">SEQ表\* ARABIC \s 1</w:instrText>
      </w:r>
      <w:r>
        <w:fldChar w:fldCharType="separate"/>
      </w:r>
      <w:r>
        <w:t>1</w:t>
      </w:r>
      <w:r>
        <w:fldChar w:fldCharType="end"/>
      </w:r>
      <w:r>
        <w:t xml:space="preserve"> </w:t>
      </w:r>
      <w:r>
        <w:rPr>
          <w:rFonts w:hint="eastAsia"/>
        </w:rPr>
        <w:t>人员分工</w:t>
      </w:r>
    </w:p>
    <w:tbl>
      <w:tblPr>
        <w:tblStyle w:val="24"/>
        <w:tblW w:w="8296" w:type="dxa"/>
        <w:tblInd w:w="0" w:type="dxa"/>
        <w:tblLayout w:type="fixed"/>
        <w:tblCellMar>
          <w:top w:w="0" w:type="dxa"/>
          <w:left w:w="108" w:type="dxa"/>
          <w:bottom w:w="0" w:type="dxa"/>
          <w:right w:w="108" w:type="dxa"/>
        </w:tblCellMar>
      </w:tblPr>
      <w:tblGrid>
        <w:gridCol w:w="1271"/>
        <w:gridCol w:w="3402"/>
        <w:gridCol w:w="3623"/>
      </w:tblGrid>
      <w:tr>
        <w:tblPrEx>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jc w:val="center"/>
              <w:rPr>
                <w:szCs w:val="24"/>
              </w:rPr>
            </w:pPr>
            <w:r>
              <w:rPr>
                <w:rFonts w:hint="eastAsia"/>
                <w:szCs w:val="24"/>
              </w:rPr>
              <w:t>组员</w:t>
            </w:r>
          </w:p>
        </w:tc>
        <w:tc>
          <w:tcPr>
            <w:tcW w:w="3402" w:type="dxa"/>
            <w:tcBorders>
              <w:top w:val="single" w:color="auto" w:sz="4" w:space="0"/>
              <w:left w:val="single" w:color="auto" w:sz="4" w:space="0"/>
              <w:bottom w:val="single" w:color="auto" w:sz="4" w:space="0"/>
              <w:right w:val="single" w:color="auto" w:sz="4" w:space="0"/>
            </w:tcBorders>
          </w:tcPr>
          <w:p>
            <w:pPr>
              <w:jc w:val="center"/>
              <w:rPr>
                <w:szCs w:val="24"/>
              </w:rPr>
            </w:pPr>
            <w:r>
              <w:rPr>
                <w:rFonts w:hint="eastAsia"/>
                <w:szCs w:val="24"/>
              </w:rPr>
              <w:t>文档任务</w:t>
            </w:r>
          </w:p>
        </w:tc>
        <w:tc>
          <w:tcPr>
            <w:tcW w:w="3623" w:type="dxa"/>
            <w:tcBorders>
              <w:top w:val="single" w:color="auto" w:sz="4" w:space="0"/>
              <w:left w:val="single" w:color="auto" w:sz="4" w:space="0"/>
              <w:bottom w:val="single" w:color="auto" w:sz="4" w:space="0"/>
              <w:right w:val="single" w:color="auto" w:sz="4" w:space="0"/>
            </w:tcBorders>
          </w:tcPr>
          <w:p>
            <w:pPr>
              <w:jc w:val="center"/>
              <w:rPr>
                <w:szCs w:val="24"/>
              </w:rPr>
            </w:pPr>
            <w:r>
              <w:rPr>
                <w:rFonts w:hint="eastAsia"/>
                <w:szCs w:val="24"/>
              </w:rPr>
              <w:t>分析任务</w:t>
            </w:r>
          </w:p>
        </w:tc>
      </w:tr>
      <w:tr>
        <w:tblPrEx>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jc w:val="center"/>
              <w:rPr>
                <w:szCs w:val="24"/>
              </w:rPr>
            </w:pPr>
          </w:p>
        </w:tc>
        <w:tc>
          <w:tcPr>
            <w:tcW w:w="3402" w:type="dxa"/>
            <w:tcBorders>
              <w:top w:val="single" w:color="auto" w:sz="4" w:space="0"/>
              <w:left w:val="single" w:color="auto" w:sz="4" w:space="0"/>
              <w:bottom w:val="single" w:color="auto" w:sz="4" w:space="0"/>
              <w:right w:val="single" w:color="auto" w:sz="4" w:space="0"/>
            </w:tcBorders>
          </w:tcPr>
          <w:p>
            <w:pPr>
              <w:rPr>
                <w:szCs w:val="24"/>
              </w:rPr>
            </w:pPr>
          </w:p>
        </w:tc>
        <w:tc>
          <w:tcPr>
            <w:tcW w:w="3623" w:type="dxa"/>
            <w:tcBorders>
              <w:top w:val="single" w:color="auto" w:sz="4" w:space="0"/>
              <w:left w:val="single" w:color="auto" w:sz="4" w:space="0"/>
              <w:bottom w:val="single" w:color="auto" w:sz="4" w:space="0"/>
              <w:right w:val="single" w:color="auto" w:sz="4" w:space="0"/>
            </w:tcBorders>
          </w:tcPr>
          <w:p/>
        </w:tc>
      </w:tr>
      <w:tr>
        <w:tblPrEx>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jc w:val="center"/>
              <w:rPr>
                <w:szCs w:val="24"/>
              </w:rPr>
            </w:pPr>
          </w:p>
        </w:tc>
        <w:tc>
          <w:tcPr>
            <w:tcW w:w="3402" w:type="dxa"/>
            <w:tcBorders>
              <w:top w:val="single" w:color="auto" w:sz="4" w:space="0"/>
              <w:left w:val="single" w:color="auto" w:sz="4" w:space="0"/>
              <w:bottom w:val="single" w:color="auto" w:sz="4" w:space="0"/>
              <w:right w:val="single" w:color="auto" w:sz="4" w:space="0"/>
            </w:tcBorders>
          </w:tcPr>
          <w:p>
            <w:pPr>
              <w:rPr>
                <w:szCs w:val="24"/>
              </w:rPr>
            </w:pPr>
          </w:p>
        </w:tc>
        <w:tc>
          <w:tcPr>
            <w:tcW w:w="3623" w:type="dxa"/>
            <w:tcBorders>
              <w:top w:val="single" w:color="auto" w:sz="4" w:space="0"/>
              <w:left w:val="single" w:color="auto" w:sz="4" w:space="0"/>
              <w:bottom w:val="single" w:color="auto" w:sz="4" w:space="0"/>
              <w:right w:val="single" w:color="auto" w:sz="4" w:space="0"/>
            </w:tcBorders>
          </w:tcPr>
          <w:p/>
        </w:tc>
      </w:tr>
      <w:tr>
        <w:tblPrEx>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tcPr>
          <w:p>
            <w:pPr>
              <w:jc w:val="center"/>
              <w:rPr>
                <w:szCs w:val="24"/>
              </w:rPr>
            </w:pPr>
          </w:p>
        </w:tc>
        <w:tc>
          <w:tcPr>
            <w:tcW w:w="3402" w:type="dxa"/>
            <w:tcBorders>
              <w:top w:val="single" w:color="auto" w:sz="4" w:space="0"/>
              <w:left w:val="single" w:color="auto" w:sz="4" w:space="0"/>
              <w:bottom w:val="single" w:color="auto" w:sz="4" w:space="0"/>
              <w:right w:val="single" w:color="auto" w:sz="4" w:space="0"/>
            </w:tcBorders>
          </w:tcPr>
          <w:p>
            <w:pPr>
              <w:rPr>
                <w:szCs w:val="24"/>
              </w:rPr>
            </w:pPr>
          </w:p>
        </w:tc>
        <w:tc>
          <w:tcPr>
            <w:tcW w:w="3623" w:type="dxa"/>
            <w:tcBorders>
              <w:top w:val="single" w:color="auto" w:sz="4" w:space="0"/>
              <w:left w:val="single" w:color="auto" w:sz="4" w:space="0"/>
              <w:bottom w:val="single" w:color="auto" w:sz="4" w:space="0"/>
              <w:right w:val="single" w:color="auto" w:sz="4" w:space="0"/>
            </w:tcBorders>
          </w:tcPr>
          <w:p/>
        </w:tc>
      </w:tr>
    </w:tbl>
    <w:p/>
    <w:p>
      <w:pPr>
        <w:pStyle w:val="2"/>
      </w:pPr>
      <w:bookmarkStart w:id="19" w:name="_Toc92015674"/>
      <w:bookmarkStart w:id="20" w:name="_Toc132828363"/>
      <w:r>
        <w:rPr>
          <w:rFonts w:hint="eastAsia"/>
        </w:rPr>
        <w:t>总体描述</w:t>
      </w:r>
      <w:bookmarkEnd w:id="19"/>
      <w:bookmarkEnd w:id="20"/>
    </w:p>
    <w:p>
      <w:pPr>
        <w:pStyle w:val="3"/>
      </w:pPr>
      <w:bookmarkStart w:id="21" w:name="_Toc132828364"/>
      <w:bookmarkStart w:id="22" w:name="_Toc92015675"/>
      <w:r>
        <w:rPr>
          <w:rFonts w:hint="eastAsia"/>
        </w:rPr>
        <w:t>产品概述</w:t>
      </w:r>
      <w:bookmarkEnd w:id="21"/>
      <w:bookmarkEnd w:id="22"/>
    </w:p>
    <w:p>
      <w:pPr>
        <w:pStyle w:val="4"/>
      </w:pPr>
      <w:bookmarkStart w:id="23" w:name="_Toc132828365"/>
      <w:bookmarkStart w:id="24" w:name="_Toc92015676"/>
      <w:r>
        <w:rPr>
          <w:rFonts w:hint="eastAsia"/>
        </w:rPr>
        <w:t>系统接口</w:t>
      </w:r>
      <w:bookmarkEnd w:id="23"/>
      <w:bookmarkEnd w:id="24"/>
    </w:p>
    <w:p>
      <w:pPr>
        <w:ind w:firstLine="420"/>
      </w:pPr>
      <w:r>
        <w:rPr>
          <w:rFonts w:hint="eastAsia"/>
        </w:rPr>
        <w:t>该系统是不与其它系统相连的独立系统。</w:t>
      </w:r>
    </w:p>
    <w:p>
      <w:pPr>
        <w:pStyle w:val="4"/>
      </w:pPr>
      <w:bookmarkStart w:id="25" w:name="_Toc132828366"/>
      <w:bookmarkStart w:id="26" w:name="_Toc92015677"/>
      <w:r>
        <w:rPr>
          <w:rFonts w:hint="eastAsia"/>
        </w:rPr>
        <w:t>用户界面</w:t>
      </w:r>
      <w:bookmarkEnd w:id="25"/>
      <w:bookmarkEnd w:id="26"/>
    </w:p>
    <w:p>
      <w:pPr>
        <w:autoSpaceDE w:val="0"/>
        <w:autoSpaceDN w:val="0"/>
        <w:adjustRightInd w:val="0"/>
        <w:ind w:firstLine="480" w:firstLineChars="200"/>
        <w:jc w:val="left"/>
        <w:rPr>
          <w:rFonts w:cs="宋体"/>
          <w:kern w:val="0"/>
          <w:szCs w:val="24"/>
        </w:rPr>
      </w:pPr>
      <w:r>
        <w:rPr>
          <w:rFonts w:hint="eastAsia"/>
        </w:rPr>
        <w:t>驰行租车</w:t>
      </w:r>
      <w:r>
        <w:rPr>
          <w:szCs w:val="24"/>
        </w:rPr>
        <w:t>系统</w:t>
      </w:r>
      <w:r>
        <w:rPr>
          <w:rFonts w:hint="eastAsia" w:cs="宋体"/>
          <w:kern w:val="0"/>
          <w:szCs w:val="24"/>
        </w:rPr>
        <w:t>界面采用B/S架构，风格清新简约，以</w:t>
      </w:r>
      <w:r>
        <w:rPr>
          <w:rFonts w:cs="宋体"/>
          <w:kern w:val="0"/>
          <w:szCs w:val="24"/>
        </w:rPr>
        <w:t>绿色</w:t>
      </w:r>
      <w:r>
        <w:rPr>
          <w:rFonts w:hint="eastAsia" w:cs="宋体"/>
          <w:kern w:val="0"/>
          <w:szCs w:val="24"/>
        </w:rPr>
        <w:t xml:space="preserve">和白色为主，意为为租客提供绿色家园。通过键盘与鼠标进行交互，界面友好，易用性强，操作方便，支持1024 </w:t>
      </w:r>
      <w:r>
        <w:rPr>
          <w:rFonts w:cs="宋体"/>
          <w:kern w:val="0"/>
          <w:szCs w:val="24"/>
        </w:rPr>
        <w:t>×</w:t>
      </w:r>
      <w:r>
        <w:rPr>
          <w:rFonts w:hint="eastAsia" w:cs="宋体"/>
          <w:kern w:val="0"/>
          <w:szCs w:val="24"/>
        </w:rPr>
        <w:t xml:space="preserve"> </w:t>
      </w:r>
      <w:r>
        <w:rPr>
          <w:rFonts w:cs="宋体"/>
          <w:kern w:val="0"/>
          <w:szCs w:val="24"/>
        </w:rPr>
        <w:t>768</w:t>
      </w:r>
      <w:r>
        <w:rPr>
          <w:rFonts w:hint="eastAsia" w:cs="宋体"/>
          <w:kern w:val="0"/>
          <w:szCs w:val="24"/>
        </w:rPr>
        <w:t>像素及以上的分辨率。</w:t>
      </w:r>
    </w:p>
    <w:p>
      <w:pPr>
        <w:pStyle w:val="4"/>
      </w:pPr>
      <w:bookmarkStart w:id="27" w:name="_Toc132828367"/>
      <w:r>
        <w:rPr>
          <w:rFonts w:hint="eastAsia"/>
        </w:rPr>
        <w:t>硬件接口</w:t>
      </w:r>
      <w:bookmarkEnd w:id="27"/>
    </w:p>
    <w:p>
      <w:pPr>
        <w:ind w:firstLine="420"/>
      </w:pPr>
      <w:r>
        <w:t>无特殊的硬件接口。</w:t>
      </w:r>
    </w:p>
    <w:p>
      <w:pPr>
        <w:pStyle w:val="4"/>
        <w:rPr>
          <w:szCs w:val="21"/>
        </w:rPr>
      </w:pPr>
      <w:bookmarkStart w:id="28" w:name="_Toc132828368"/>
      <w:bookmarkStart w:id="29" w:name="_Toc92015679"/>
      <w:r>
        <w:rPr>
          <w:rFonts w:hint="eastAsia"/>
        </w:rPr>
        <w:t>软件接口</w:t>
      </w:r>
      <w:bookmarkEnd w:id="28"/>
      <w:bookmarkEnd w:id="29"/>
    </w:p>
    <w:p>
      <w:pPr>
        <w:pStyle w:val="11"/>
      </w:pPr>
      <w:r>
        <w:rPr>
          <w:rFonts w:hint="eastAsia"/>
        </w:rPr>
        <w:t xml:space="preserve">表 </w:t>
      </w:r>
      <w:r>
        <w:fldChar w:fldCharType="begin"/>
      </w:r>
      <w:r>
        <w:rPr>
          <w:rFonts w:hint="eastAsia"/>
        </w:rPr>
        <w:instrText xml:space="preserve">STYLEREF 1 \s</w:instrText>
      </w:r>
      <w:r>
        <w:fldChar w:fldCharType="separate"/>
      </w:r>
      <w:r>
        <w:t>2</w:t>
      </w:r>
      <w:r>
        <w:fldChar w:fldCharType="end"/>
      </w:r>
      <w:r>
        <w:t>-</w:t>
      </w:r>
      <w:r>
        <w:fldChar w:fldCharType="begin"/>
      </w:r>
      <w:r>
        <w:rPr>
          <w:rFonts w:hint="eastAsia"/>
        </w:rPr>
        <w:instrText xml:space="preserve">SEQ表\* ARABIC \s 1</w:instrText>
      </w:r>
      <w:r>
        <w:fldChar w:fldCharType="separate"/>
      </w:r>
      <w:r>
        <w:t>1</w:t>
      </w:r>
      <w:r>
        <w:fldChar w:fldCharType="end"/>
      </w:r>
      <w:r>
        <w:t xml:space="preserve"> 系统</w:t>
      </w:r>
      <w:r>
        <w:rPr>
          <w:rFonts w:hint="eastAsia"/>
          <w:szCs w:val="21"/>
        </w:rPr>
        <w:t>管理员端软件接口</w:t>
      </w:r>
    </w:p>
    <w:tbl>
      <w:tblPr>
        <w:tblStyle w:val="24"/>
        <w:tblW w:w="89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1"/>
        <w:gridCol w:w="2236"/>
        <w:gridCol w:w="1747"/>
        <w:gridCol w:w="1164"/>
        <w:gridCol w:w="1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411" w:type="dxa"/>
            <w:shd w:val="clear" w:color="auto" w:fill="C8C8C8" w:themeFill="accent3" w:themeFillTint="99"/>
          </w:tcPr>
          <w:p>
            <w:pPr>
              <w:rPr>
                <w:sz w:val="21"/>
              </w:rPr>
            </w:pPr>
            <w:r>
              <w:rPr>
                <w:rFonts w:hint="eastAsia"/>
                <w:sz w:val="21"/>
              </w:rPr>
              <w:t>类型</w:t>
            </w:r>
          </w:p>
        </w:tc>
        <w:tc>
          <w:tcPr>
            <w:tcW w:w="2236" w:type="dxa"/>
            <w:shd w:val="clear" w:color="auto" w:fill="C8C8C8" w:themeFill="accent3" w:themeFillTint="99"/>
          </w:tcPr>
          <w:p>
            <w:pPr>
              <w:rPr>
                <w:sz w:val="21"/>
              </w:rPr>
            </w:pPr>
            <w:r>
              <w:rPr>
                <w:rFonts w:hint="eastAsia"/>
                <w:sz w:val="21"/>
              </w:rPr>
              <w:t>软件名称</w:t>
            </w:r>
          </w:p>
        </w:tc>
        <w:tc>
          <w:tcPr>
            <w:tcW w:w="1747" w:type="dxa"/>
            <w:shd w:val="clear" w:color="auto" w:fill="C8C8C8" w:themeFill="accent3" w:themeFillTint="99"/>
          </w:tcPr>
          <w:p>
            <w:pPr>
              <w:rPr>
                <w:sz w:val="21"/>
              </w:rPr>
            </w:pPr>
            <w:r>
              <w:rPr>
                <w:rFonts w:hint="eastAsia"/>
                <w:sz w:val="21"/>
              </w:rPr>
              <w:t>简称</w:t>
            </w:r>
          </w:p>
        </w:tc>
        <w:tc>
          <w:tcPr>
            <w:tcW w:w="1164" w:type="dxa"/>
            <w:shd w:val="clear" w:color="auto" w:fill="C8C8C8" w:themeFill="accent3" w:themeFillTint="99"/>
          </w:tcPr>
          <w:p>
            <w:pPr>
              <w:rPr>
                <w:sz w:val="21"/>
              </w:rPr>
            </w:pPr>
            <w:r>
              <w:rPr>
                <w:rFonts w:hint="eastAsia"/>
                <w:sz w:val="21"/>
              </w:rPr>
              <w:t>版本号</w:t>
            </w:r>
          </w:p>
        </w:tc>
        <w:tc>
          <w:tcPr>
            <w:tcW w:w="1391" w:type="dxa"/>
            <w:shd w:val="clear" w:color="auto" w:fill="C8C8C8" w:themeFill="accent3" w:themeFillTint="99"/>
          </w:tcPr>
          <w:p>
            <w:pPr>
              <w:rPr>
                <w:sz w:val="21"/>
              </w:rPr>
            </w:pPr>
            <w:r>
              <w:rPr>
                <w:rFonts w:hint="eastAsia"/>
                <w:sz w:val="21"/>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411" w:type="dxa"/>
          </w:tcPr>
          <w:p>
            <w:pPr>
              <w:rPr>
                <w:sz w:val="21"/>
              </w:rPr>
            </w:pPr>
            <w:r>
              <w:rPr>
                <w:rFonts w:hint="eastAsia"/>
                <w:sz w:val="21"/>
              </w:rPr>
              <w:t>Operating System</w:t>
            </w:r>
          </w:p>
        </w:tc>
        <w:tc>
          <w:tcPr>
            <w:tcW w:w="2236" w:type="dxa"/>
          </w:tcPr>
          <w:p>
            <w:pPr>
              <w:rPr>
                <w:sz w:val="21"/>
              </w:rPr>
            </w:pPr>
            <w:r>
              <w:rPr>
                <w:sz w:val="21"/>
              </w:rPr>
              <w:t xml:space="preserve">Windows System </w:t>
            </w:r>
          </w:p>
        </w:tc>
        <w:tc>
          <w:tcPr>
            <w:tcW w:w="1747" w:type="dxa"/>
          </w:tcPr>
          <w:p>
            <w:pPr>
              <w:rPr>
                <w:sz w:val="21"/>
              </w:rPr>
            </w:pPr>
            <w:r>
              <w:rPr>
                <w:rFonts w:hint="eastAsia"/>
                <w:sz w:val="21"/>
              </w:rPr>
              <w:t>WIN10</w:t>
            </w:r>
          </w:p>
        </w:tc>
        <w:tc>
          <w:tcPr>
            <w:tcW w:w="1164" w:type="dxa"/>
          </w:tcPr>
          <w:p>
            <w:pPr>
              <w:rPr>
                <w:sz w:val="21"/>
              </w:rPr>
            </w:pPr>
            <w:r>
              <w:rPr>
                <w:rFonts w:hint="eastAsia"/>
                <w:sz w:val="21"/>
              </w:rPr>
              <w:t>10</w:t>
            </w:r>
          </w:p>
        </w:tc>
        <w:tc>
          <w:tcPr>
            <w:tcW w:w="1391" w:type="dxa"/>
          </w:tcPr>
          <w:p>
            <w:pPr>
              <w:rPr>
                <w:sz w:val="21"/>
              </w:rPr>
            </w:pPr>
            <w:r>
              <w:rPr>
                <w:rFonts w:hint="eastAsia"/>
                <w:sz w:val="21"/>
              </w:rPr>
              <w:t>Microsoft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trPr>
        <w:tc>
          <w:tcPr>
            <w:tcW w:w="2411" w:type="dxa"/>
          </w:tcPr>
          <w:p>
            <w:pPr>
              <w:rPr>
                <w:sz w:val="21"/>
              </w:rPr>
            </w:pPr>
            <w:r>
              <w:rPr>
                <w:rFonts w:hint="eastAsia"/>
                <w:sz w:val="21"/>
              </w:rPr>
              <w:t>Browser</w:t>
            </w:r>
          </w:p>
        </w:tc>
        <w:tc>
          <w:tcPr>
            <w:tcW w:w="2236" w:type="dxa"/>
          </w:tcPr>
          <w:p>
            <w:pPr>
              <w:rPr>
                <w:sz w:val="21"/>
              </w:rPr>
            </w:pPr>
            <w:r>
              <w:rPr>
                <w:rFonts w:hint="eastAsia"/>
              </w:rPr>
              <w:t>Google Chrome</w:t>
            </w:r>
          </w:p>
        </w:tc>
        <w:tc>
          <w:tcPr>
            <w:tcW w:w="1747" w:type="dxa"/>
          </w:tcPr>
          <w:p>
            <w:pPr>
              <w:rPr>
                <w:sz w:val="21"/>
              </w:rPr>
            </w:pPr>
            <w:r>
              <w:rPr>
                <w:rFonts w:hint="eastAsia"/>
              </w:rPr>
              <w:t>谷歌浏览器</w:t>
            </w:r>
          </w:p>
        </w:tc>
        <w:tc>
          <w:tcPr>
            <w:tcW w:w="1164" w:type="dxa"/>
          </w:tcPr>
          <w:p>
            <w:pPr>
              <w:rPr>
                <w:sz w:val="21"/>
              </w:rPr>
            </w:pPr>
            <w:r>
              <w:rPr>
                <w:rFonts w:hint="eastAsia"/>
              </w:rPr>
              <w:t>94.0</w:t>
            </w:r>
          </w:p>
        </w:tc>
        <w:tc>
          <w:tcPr>
            <w:tcW w:w="1391" w:type="dxa"/>
          </w:tcPr>
          <w:p>
            <w:pPr>
              <w:rPr>
                <w:sz w:val="21"/>
              </w:rPr>
            </w:pPr>
            <w:r>
              <w:rPr>
                <w:rFonts w:hint="eastAsia"/>
              </w:rPr>
              <w:t>Google</w:t>
            </w:r>
          </w:p>
        </w:tc>
      </w:tr>
    </w:tbl>
    <w:p>
      <w:pPr>
        <w:pStyle w:val="11"/>
        <w:rPr>
          <w:szCs w:val="21"/>
        </w:rPr>
      </w:pPr>
      <w:r>
        <w:rPr>
          <w:rFonts w:hint="eastAsia"/>
        </w:rPr>
        <w:t xml:space="preserve">表 </w:t>
      </w:r>
      <w:r>
        <w:fldChar w:fldCharType="begin"/>
      </w:r>
      <w:r>
        <w:rPr>
          <w:rFonts w:hint="eastAsia"/>
        </w:rPr>
        <w:instrText xml:space="preserve">STYLEREF 1 \s</w:instrText>
      </w:r>
      <w:r>
        <w:fldChar w:fldCharType="separate"/>
      </w:r>
      <w:r>
        <w:t>2</w:t>
      </w:r>
      <w:r>
        <w:fldChar w:fldCharType="end"/>
      </w:r>
      <w:r>
        <w:t>-</w:t>
      </w:r>
      <w:r>
        <w:fldChar w:fldCharType="begin"/>
      </w:r>
      <w:r>
        <w:rPr>
          <w:rFonts w:hint="eastAsia"/>
        </w:rPr>
        <w:instrText xml:space="preserve">SEQ表\* ARABIC \s 1</w:instrText>
      </w:r>
      <w:r>
        <w:fldChar w:fldCharType="separate"/>
      </w:r>
      <w:r>
        <w:t>2</w:t>
      </w:r>
      <w:r>
        <w:fldChar w:fldCharType="end"/>
      </w:r>
      <w:r>
        <w:rPr>
          <w:rFonts w:hint="eastAsia"/>
          <w:szCs w:val="21"/>
        </w:rPr>
        <w:t>租车用户端软件接口</w:t>
      </w:r>
    </w:p>
    <w:tbl>
      <w:tblPr>
        <w:tblStyle w:val="24"/>
        <w:tblW w:w="89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1"/>
        <w:gridCol w:w="2236"/>
        <w:gridCol w:w="1747"/>
        <w:gridCol w:w="1164"/>
        <w:gridCol w:w="1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6" w:hRule="atLeast"/>
        </w:trPr>
        <w:tc>
          <w:tcPr>
            <w:tcW w:w="2411" w:type="dxa"/>
            <w:shd w:val="clear" w:color="auto" w:fill="C8C8C8" w:themeFill="accent3" w:themeFillTint="99"/>
          </w:tcPr>
          <w:p>
            <w:pPr>
              <w:rPr>
                <w:sz w:val="21"/>
              </w:rPr>
            </w:pPr>
            <w:r>
              <w:rPr>
                <w:rFonts w:hint="eastAsia"/>
                <w:sz w:val="21"/>
              </w:rPr>
              <w:t>类型</w:t>
            </w:r>
          </w:p>
        </w:tc>
        <w:tc>
          <w:tcPr>
            <w:tcW w:w="2236" w:type="dxa"/>
            <w:shd w:val="clear" w:color="auto" w:fill="C8C8C8" w:themeFill="accent3" w:themeFillTint="99"/>
          </w:tcPr>
          <w:p>
            <w:pPr>
              <w:rPr>
                <w:sz w:val="21"/>
              </w:rPr>
            </w:pPr>
            <w:r>
              <w:rPr>
                <w:rFonts w:hint="eastAsia"/>
                <w:sz w:val="21"/>
              </w:rPr>
              <w:t>软件名称</w:t>
            </w:r>
          </w:p>
        </w:tc>
        <w:tc>
          <w:tcPr>
            <w:tcW w:w="1747" w:type="dxa"/>
            <w:shd w:val="clear" w:color="auto" w:fill="C8C8C8" w:themeFill="accent3" w:themeFillTint="99"/>
          </w:tcPr>
          <w:p>
            <w:pPr>
              <w:rPr>
                <w:sz w:val="21"/>
              </w:rPr>
            </w:pPr>
            <w:r>
              <w:rPr>
                <w:rFonts w:hint="eastAsia"/>
                <w:sz w:val="21"/>
              </w:rPr>
              <w:t>简称</w:t>
            </w:r>
          </w:p>
        </w:tc>
        <w:tc>
          <w:tcPr>
            <w:tcW w:w="1164" w:type="dxa"/>
            <w:shd w:val="clear" w:color="auto" w:fill="C8C8C8" w:themeFill="accent3" w:themeFillTint="99"/>
          </w:tcPr>
          <w:p>
            <w:pPr>
              <w:rPr>
                <w:sz w:val="21"/>
              </w:rPr>
            </w:pPr>
            <w:r>
              <w:rPr>
                <w:rFonts w:hint="eastAsia"/>
                <w:sz w:val="21"/>
              </w:rPr>
              <w:t>版本号</w:t>
            </w:r>
          </w:p>
        </w:tc>
        <w:tc>
          <w:tcPr>
            <w:tcW w:w="1391" w:type="dxa"/>
            <w:shd w:val="clear" w:color="auto" w:fill="C8C8C8" w:themeFill="accent3" w:themeFillTint="99"/>
          </w:tcPr>
          <w:p>
            <w:pPr>
              <w:rPr>
                <w:sz w:val="21"/>
              </w:rPr>
            </w:pPr>
            <w:r>
              <w:rPr>
                <w:rFonts w:hint="eastAsia"/>
                <w:sz w:val="21"/>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411" w:type="dxa"/>
          </w:tcPr>
          <w:p>
            <w:pPr>
              <w:rPr>
                <w:sz w:val="21"/>
              </w:rPr>
            </w:pPr>
            <w:r>
              <w:rPr>
                <w:rFonts w:hint="eastAsia"/>
                <w:sz w:val="21"/>
              </w:rPr>
              <w:t>Operating System</w:t>
            </w:r>
          </w:p>
        </w:tc>
        <w:tc>
          <w:tcPr>
            <w:tcW w:w="2236" w:type="dxa"/>
          </w:tcPr>
          <w:p>
            <w:pPr>
              <w:rPr>
                <w:sz w:val="21"/>
              </w:rPr>
            </w:pPr>
            <w:r>
              <w:rPr>
                <w:sz w:val="21"/>
              </w:rPr>
              <w:t xml:space="preserve">Windows System </w:t>
            </w:r>
          </w:p>
        </w:tc>
        <w:tc>
          <w:tcPr>
            <w:tcW w:w="1747" w:type="dxa"/>
          </w:tcPr>
          <w:p>
            <w:pPr>
              <w:rPr>
                <w:sz w:val="21"/>
              </w:rPr>
            </w:pPr>
            <w:r>
              <w:rPr>
                <w:rFonts w:hint="eastAsia"/>
                <w:sz w:val="21"/>
              </w:rPr>
              <w:t>WIN10</w:t>
            </w:r>
          </w:p>
        </w:tc>
        <w:tc>
          <w:tcPr>
            <w:tcW w:w="1164" w:type="dxa"/>
          </w:tcPr>
          <w:p>
            <w:pPr>
              <w:rPr>
                <w:sz w:val="21"/>
              </w:rPr>
            </w:pPr>
            <w:r>
              <w:rPr>
                <w:rFonts w:hint="eastAsia"/>
                <w:sz w:val="21"/>
              </w:rPr>
              <w:t>10</w:t>
            </w:r>
          </w:p>
        </w:tc>
        <w:tc>
          <w:tcPr>
            <w:tcW w:w="1391" w:type="dxa"/>
          </w:tcPr>
          <w:p>
            <w:pPr>
              <w:rPr>
                <w:sz w:val="21"/>
              </w:rPr>
            </w:pPr>
            <w:r>
              <w:rPr>
                <w:rFonts w:hint="eastAsia"/>
                <w:sz w:val="21"/>
              </w:rPr>
              <w:t>Microsoft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trPr>
        <w:tc>
          <w:tcPr>
            <w:tcW w:w="2411" w:type="dxa"/>
          </w:tcPr>
          <w:p>
            <w:pPr>
              <w:rPr>
                <w:sz w:val="21"/>
              </w:rPr>
            </w:pPr>
            <w:r>
              <w:rPr>
                <w:rFonts w:hint="eastAsia"/>
                <w:sz w:val="21"/>
              </w:rPr>
              <w:t>Browser</w:t>
            </w:r>
          </w:p>
        </w:tc>
        <w:tc>
          <w:tcPr>
            <w:tcW w:w="2236" w:type="dxa"/>
          </w:tcPr>
          <w:p>
            <w:pPr>
              <w:rPr>
                <w:sz w:val="21"/>
              </w:rPr>
            </w:pPr>
            <w:r>
              <w:rPr>
                <w:rFonts w:hint="eastAsia"/>
              </w:rPr>
              <w:t>Google Chrome</w:t>
            </w:r>
          </w:p>
        </w:tc>
        <w:tc>
          <w:tcPr>
            <w:tcW w:w="1747" w:type="dxa"/>
          </w:tcPr>
          <w:p>
            <w:pPr>
              <w:rPr>
                <w:sz w:val="21"/>
              </w:rPr>
            </w:pPr>
            <w:r>
              <w:rPr>
                <w:rFonts w:hint="eastAsia"/>
              </w:rPr>
              <w:t>谷歌浏览器</w:t>
            </w:r>
          </w:p>
        </w:tc>
        <w:tc>
          <w:tcPr>
            <w:tcW w:w="1164" w:type="dxa"/>
          </w:tcPr>
          <w:p>
            <w:pPr>
              <w:rPr>
                <w:sz w:val="21"/>
              </w:rPr>
            </w:pPr>
            <w:r>
              <w:rPr>
                <w:rFonts w:hint="eastAsia"/>
              </w:rPr>
              <w:t>94.0</w:t>
            </w:r>
          </w:p>
        </w:tc>
        <w:tc>
          <w:tcPr>
            <w:tcW w:w="1391" w:type="dxa"/>
          </w:tcPr>
          <w:p>
            <w:pPr>
              <w:rPr>
                <w:sz w:val="21"/>
              </w:rPr>
            </w:pPr>
            <w:r>
              <w:rPr>
                <w:rFonts w:hint="eastAsia"/>
              </w:rPr>
              <w:t>Google</w:t>
            </w:r>
          </w:p>
        </w:tc>
      </w:tr>
    </w:tbl>
    <w:p>
      <w:pPr>
        <w:pStyle w:val="11"/>
        <w:rPr>
          <w:szCs w:val="21"/>
        </w:rPr>
      </w:pPr>
      <w:r>
        <w:t xml:space="preserve">表 </w:t>
      </w:r>
      <w:r>
        <w:fldChar w:fldCharType="begin"/>
      </w:r>
      <w:r>
        <w:instrText xml:space="preserve"> STYLEREF 1 \s </w:instrText>
      </w:r>
      <w:r>
        <w:fldChar w:fldCharType="separate"/>
      </w:r>
      <w:r>
        <w:t>2</w:t>
      </w:r>
      <w:r>
        <w:fldChar w:fldCharType="end"/>
      </w:r>
      <w:r>
        <w:t>2-</w:t>
      </w:r>
      <w:r>
        <w:fldChar w:fldCharType="begin"/>
      </w:r>
      <w:r>
        <w:instrText xml:space="preserve">SEQ表\* ARABIC \s 1</w:instrText>
      </w:r>
      <w:r>
        <w:fldChar w:fldCharType="separate"/>
      </w:r>
      <w:r>
        <w:t>3</w:t>
      </w:r>
      <w:r>
        <w:fldChar w:fldCharType="end"/>
      </w:r>
      <w:r>
        <w:rPr>
          <w:rFonts w:hint="eastAsia"/>
          <w:szCs w:val="21"/>
        </w:rPr>
        <w:t>门店管理员端软件接口</w:t>
      </w:r>
    </w:p>
    <w:tbl>
      <w:tblPr>
        <w:tblStyle w:val="24"/>
        <w:tblW w:w="89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1"/>
        <w:gridCol w:w="2236"/>
        <w:gridCol w:w="1747"/>
        <w:gridCol w:w="1164"/>
        <w:gridCol w:w="1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411" w:type="dxa"/>
            <w:shd w:val="clear" w:color="auto" w:fill="C8C8C8" w:themeFill="accent3" w:themeFillTint="99"/>
          </w:tcPr>
          <w:p>
            <w:pPr>
              <w:rPr>
                <w:sz w:val="21"/>
              </w:rPr>
            </w:pPr>
            <w:r>
              <w:rPr>
                <w:rFonts w:hint="eastAsia"/>
                <w:sz w:val="21"/>
              </w:rPr>
              <w:t>类型</w:t>
            </w:r>
          </w:p>
        </w:tc>
        <w:tc>
          <w:tcPr>
            <w:tcW w:w="2236" w:type="dxa"/>
            <w:shd w:val="clear" w:color="auto" w:fill="C8C8C8" w:themeFill="accent3" w:themeFillTint="99"/>
          </w:tcPr>
          <w:p>
            <w:pPr>
              <w:rPr>
                <w:sz w:val="21"/>
              </w:rPr>
            </w:pPr>
            <w:r>
              <w:rPr>
                <w:rFonts w:hint="eastAsia"/>
                <w:sz w:val="21"/>
              </w:rPr>
              <w:t>软件名称</w:t>
            </w:r>
          </w:p>
        </w:tc>
        <w:tc>
          <w:tcPr>
            <w:tcW w:w="1747" w:type="dxa"/>
            <w:shd w:val="clear" w:color="auto" w:fill="C8C8C8" w:themeFill="accent3" w:themeFillTint="99"/>
          </w:tcPr>
          <w:p>
            <w:pPr>
              <w:rPr>
                <w:sz w:val="21"/>
              </w:rPr>
            </w:pPr>
            <w:r>
              <w:rPr>
                <w:rFonts w:hint="eastAsia"/>
                <w:sz w:val="21"/>
              </w:rPr>
              <w:t>简称</w:t>
            </w:r>
          </w:p>
        </w:tc>
        <w:tc>
          <w:tcPr>
            <w:tcW w:w="1164" w:type="dxa"/>
            <w:shd w:val="clear" w:color="auto" w:fill="C8C8C8" w:themeFill="accent3" w:themeFillTint="99"/>
          </w:tcPr>
          <w:p>
            <w:pPr>
              <w:rPr>
                <w:sz w:val="21"/>
              </w:rPr>
            </w:pPr>
            <w:r>
              <w:rPr>
                <w:rFonts w:hint="eastAsia"/>
                <w:sz w:val="21"/>
              </w:rPr>
              <w:t>版本号</w:t>
            </w:r>
          </w:p>
        </w:tc>
        <w:tc>
          <w:tcPr>
            <w:tcW w:w="1391" w:type="dxa"/>
            <w:shd w:val="clear" w:color="auto" w:fill="C8C8C8" w:themeFill="accent3" w:themeFillTint="99"/>
          </w:tcPr>
          <w:p>
            <w:pPr>
              <w:rPr>
                <w:sz w:val="21"/>
              </w:rPr>
            </w:pPr>
            <w:r>
              <w:rPr>
                <w:rFonts w:hint="eastAsia"/>
                <w:sz w:val="21"/>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411" w:type="dxa"/>
          </w:tcPr>
          <w:p>
            <w:pPr>
              <w:rPr>
                <w:sz w:val="21"/>
              </w:rPr>
            </w:pPr>
            <w:r>
              <w:rPr>
                <w:rFonts w:hint="eastAsia"/>
                <w:sz w:val="21"/>
              </w:rPr>
              <w:t>Operating System</w:t>
            </w:r>
          </w:p>
        </w:tc>
        <w:tc>
          <w:tcPr>
            <w:tcW w:w="2236" w:type="dxa"/>
          </w:tcPr>
          <w:p>
            <w:pPr>
              <w:rPr>
                <w:sz w:val="21"/>
              </w:rPr>
            </w:pPr>
            <w:r>
              <w:rPr>
                <w:sz w:val="21"/>
              </w:rPr>
              <w:t xml:space="preserve">Windows System </w:t>
            </w:r>
          </w:p>
        </w:tc>
        <w:tc>
          <w:tcPr>
            <w:tcW w:w="1747" w:type="dxa"/>
          </w:tcPr>
          <w:p>
            <w:pPr>
              <w:rPr>
                <w:sz w:val="21"/>
              </w:rPr>
            </w:pPr>
            <w:r>
              <w:rPr>
                <w:rFonts w:hint="eastAsia"/>
                <w:sz w:val="21"/>
              </w:rPr>
              <w:t>WIN10</w:t>
            </w:r>
          </w:p>
        </w:tc>
        <w:tc>
          <w:tcPr>
            <w:tcW w:w="1164" w:type="dxa"/>
          </w:tcPr>
          <w:p>
            <w:pPr>
              <w:rPr>
                <w:sz w:val="21"/>
              </w:rPr>
            </w:pPr>
            <w:r>
              <w:rPr>
                <w:rFonts w:hint="eastAsia"/>
                <w:sz w:val="21"/>
              </w:rPr>
              <w:t>10</w:t>
            </w:r>
          </w:p>
        </w:tc>
        <w:tc>
          <w:tcPr>
            <w:tcW w:w="1391" w:type="dxa"/>
          </w:tcPr>
          <w:p>
            <w:pPr>
              <w:rPr>
                <w:sz w:val="21"/>
              </w:rPr>
            </w:pPr>
            <w:r>
              <w:rPr>
                <w:rFonts w:hint="eastAsia"/>
                <w:sz w:val="21"/>
              </w:rPr>
              <w:t>Microsoft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trPr>
        <w:tc>
          <w:tcPr>
            <w:tcW w:w="2411" w:type="dxa"/>
          </w:tcPr>
          <w:p>
            <w:pPr>
              <w:rPr>
                <w:sz w:val="21"/>
              </w:rPr>
            </w:pPr>
            <w:r>
              <w:rPr>
                <w:rFonts w:hint="eastAsia"/>
                <w:sz w:val="21"/>
              </w:rPr>
              <w:t>Browser</w:t>
            </w:r>
          </w:p>
        </w:tc>
        <w:tc>
          <w:tcPr>
            <w:tcW w:w="2236" w:type="dxa"/>
          </w:tcPr>
          <w:p>
            <w:pPr>
              <w:rPr>
                <w:sz w:val="21"/>
              </w:rPr>
            </w:pPr>
            <w:r>
              <w:rPr>
                <w:rFonts w:hint="eastAsia"/>
              </w:rPr>
              <w:t>Google Chrome</w:t>
            </w:r>
          </w:p>
        </w:tc>
        <w:tc>
          <w:tcPr>
            <w:tcW w:w="1747" w:type="dxa"/>
          </w:tcPr>
          <w:p>
            <w:pPr>
              <w:rPr>
                <w:sz w:val="21"/>
              </w:rPr>
            </w:pPr>
            <w:r>
              <w:rPr>
                <w:rFonts w:hint="eastAsia"/>
              </w:rPr>
              <w:t>谷歌浏览器</w:t>
            </w:r>
          </w:p>
        </w:tc>
        <w:tc>
          <w:tcPr>
            <w:tcW w:w="1164" w:type="dxa"/>
          </w:tcPr>
          <w:p>
            <w:pPr>
              <w:rPr>
                <w:sz w:val="21"/>
              </w:rPr>
            </w:pPr>
            <w:r>
              <w:rPr>
                <w:rFonts w:hint="eastAsia"/>
              </w:rPr>
              <w:t>94.0</w:t>
            </w:r>
          </w:p>
        </w:tc>
        <w:tc>
          <w:tcPr>
            <w:tcW w:w="1391" w:type="dxa"/>
          </w:tcPr>
          <w:p>
            <w:pPr>
              <w:rPr>
                <w:sz w:val="21"/>
              </w:rPr>
            </w:pPr>
            <w:r>
              <w:rPr>
                <w:rFonts w:hint="eastAsia"/>
              </w:rPr>
              <w:t>Google</w:t>
            </w:r>
          </w:p>
        </w:tc>
      </w:tr>
    </w:tbl>
    <w:p>
      <w:pPr>
        <w:pStyle w:val="11"/>
        <w:jc w:val="left"/>
        <w:rPr>
          <w:szCs w:val="21"/>
        </w:rPr>
      </w:pPr>
    </w:p>
    <w:p/>
    <w:p>
      <w:pPr>
        <w:pStyle w:val="11"/>
        <w:rPr>
          <w:szCs w:val="21"/>
        </w:rPr>
      </w:pPr>
      <w:r>
        <w:t>表 2-4</w:t>
      </w:r>
      <w:r>
        <w:rPr>
          <w:rFonts w:hint="eastAsia"/>
          <w:szCs w:val="21"/>
        </w:rPr>
        <w:t>服务器软件接口</w:t>
      </w:r>
    </w:p>
    <w:tbl>
      <w:tblPr>
        <w:tblStyle w:val="24"/>
        <w:tblW w:w="89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0"/>
        <w:gridCol w:w="2244"/>
        <w:gridCol w:w="1715"/>
        <w:gridCol w:w="1188"/>
        <w:gridCol w:w="1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0" w:type="dxa"/>
            <w:shd w:val="clear" w:color="auto" w:fill="C8C8C8" w:themeFill="accent3" w:themeFillTint="99"/>
          </w:tcPr>
          <w:p>
            <w:pPr>
              <w:widowControl/>
              <w:jc w:val="left"/>
              <w:rPr>
                <w:sz w:val="21"/>
              </w:rPr>
            </w:pPr>
            <w:r>
              <w:rPr>
                <w:rFonts w:hint="eastAsia"/>
                <w:sz w:val="21"/>
              </w:rPr>
              <w:t>类型</w:t>
            </w:r>
          </w:p>
        </w:tc>
        <w:tc>
          <w:tcPr>
            <w:tcW w:w="2244" w:type="dxa"/>
            <w:shd w:val="clear" w:color="auto" w:fill="C8C8C8" w:themeFill="accent3" w:themeFillTint="99"/>
          </w:tcPr>
          <w:p>
            <w:pPr>
              <w:widowControl/>
              <w:jc w:val="left"/>
              <w:rPr>
                <w:sz w:val="21"/>
              </w:rPr>
            </w:pPr>
            <w:r>
              <w:rPr>
                <w:rFonts w:hint="eastAsia"/>
                <w:sz w:val="21"/>
              </w:rPr>
              <w:t>软件名称</w:t>
            </w:r>
          </w:p>
        </w:tc>
        <w:tc>
          <w:tcPr>
            <w:tcW w:w="1715" w:type="dxa"/>
            <w:shd w:val="clear" w:color="auto" w:fill="C8C8C8" w:themeFill="accent3" w:themeFillTint="99"/>
          </w:tcPr>
          <w:p>
            <w:pPr>
              <w:widowControl/>
              <w:jc w:val="left"/>
              <w:rPr>
                <w:sz w:val="21"/>
              </w:rPr>
            </w:pPr>
            <w:r>
              <w:rPr>
                <w:rFonts w:hint="eastAsia"/>
                <w:sz w:val="21"/>
              </w:rPr>
              <w:t>简称</w:t>
            </w:r>
          </w:p>
        </w:tc>
        <w:tc>
          <w:tcPr>
            <w:tcW w:w="1188" w:type="dxa"/>
            <w:shd w:val="clear" w:color="auto" w:fill="C8C8C8" w:themeFill="accent3" w:themeFillTint="99"/>
          </w:tcPr>
          <w:p>
            <w:pPr>
              <w:widowControl/>
              <w:jc w:val="left"/>
              <w:rPr>
                <w:sz w:val="21"/>
              </w:rPr>
            </w:pPr>
            <w:r>
              <w:rPr>
                <w:rFonts w:hint="eastAsia"/>
                <w:sz w:val="21"/>
              </w:rPr>
              <w:t>版本号</w:t>
            </w:r>
          </w:p>
        </w:tc>
        <w:tc>
          <w:tcPr>
            <w:tcW w:w="1380" w:type="dxa"/>
            <w:shd w:val="clear" w:color="auto" w:fill="C8C8C8" w:themeFill="accent3" w:themeFillTint="99"/>
          </w:tcPr>
          <w:p>
            <w:pPr>
              <w:widowControl/>
              <w:jc w:val="left"/>
              <w:rPr>
                <w:sz w:val="21"/>
              </w:rPr>
            </w:pPr>
            <w:r>
              <w:rPr>
                <w:rFonts w:hint="eastAsia"/>
                <w:sz w:val="21"/>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0" w:type="dxa"/>
          </w:tcPr>
          <w:p>
            <w:pPr>
              <w:widowControl/>
              <w:jc w:val="left"/>
              <w:rPr>
                <w:sz w:val="21"/>
              </w:rPr>
            </w:pPr>
            <w:r>
              <w:rPr>
                <w:rFonts w:hint="eastAsia"/>
                <w:sz w:val="21"/>
              </w:rPr>
              <w:t>Operating System</w:t>
            </w:r>
          </w:p>
        </w:tc>
        <w:tc>
          <w:tcPr>
            <w:tcW w:w="2244" w:type="dxa"/>
          </w:tcPr>
          <w:p>
            <w:pPr>
              <w:widowControl/>
              <w:jc w:val="left"/>
              <w:rPr>
                <w:sz w:val="21"/>
              </w:rPr>
            </w:pPr>
            <w:r>
              <w:rPr>
                <w:rFonts w:hint="eastAsia"/>
                <w:sz w:val="21"/>
              </w:rPr>
              <w:t>Windows Server 2016</w:t>
            </w:r>
          </w:p>
        </w:tc>
        <w:tc>
          <w:tcPr>
            <w:tcW w:w="1715" w:type="dxa"/>
          </w:tcPr>
          <w:p>
            <w:pPr>
              <w:widowControl/>
              <w:jc w:val="left"/>
              <w:rPr>
                <w:sz w:val="21"/>
              </w:rPr>
            </w:pPr>
            <w:r>
              <w:rPr>
                <w:rFonts w:hint="eastAsia"/>
                <w:sz w:val="21"/>
              </w:rPr>
              <w:t>Windows</w:t>
            </w:r>
            <w:r>
              <w:rPr>
                <w:sz w:val="21"/>
              </w:rPr>
              <w:t xml:space="preserve"> Server 2016</w:t>
            </w:r>
          </w:p>
        </w:tc>
        <w:tc>
          <w:tcPr>
            <w:tcW w:w="1188" w:type="dxa"/>
          </w:tcPr>
          <w:p>
            <w:pPr>
              <w:widowControl/>
              <w:jc w:val="left"/>
              <w:rPr>
                <w:sz w:val="21"/>
              </w:rPr>
            </w:pPr>
            <w:r>
              <w:rPr>
                <w:sz w:val="21"/>
              </w:rPr>
              <w:t xml:space="preserve">OS Build 14393.4169 </w:t>
            </w:r>
          </w:p>
        </w:tc>
        <w:tc>
          <w:tcPr>
            <w:tcW w:w="1380" w:type="dxa"/>
          </w:tcPr>
          <w:p>
            <w:pPr>
              <w:widowControl/>
              <w:jc w:val="left"/>
              <w:rPr>
                <w:sz w:val="21"/>
              </w:rPr>
            </w:pPr>
            <w:r>
              <w:rPr>
                <w:rFonts w:hint="eastAsia"/>
                <w:sz w:val="21"/>
              </w:rPr>
              <w:t>Microsoft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0" w:type="dxa"/>
          </w:tcPr>
          <w:p>
            <w:pPr>
              <w:widowControl/>
              <w:jc w:val="left"/>
              <w:rPr>
                <w:sz w:val="21"/>
              </w:rPr>
            </w:pPr>
            <w:r>
              <w:rPr>
                <w:rFonts w:hint="eastAsia"/>
                <w:sz w:val="21"/>
              </w:rPr>
              <w:t>Database</w:t>
            </w:r>
          </w:p>
        </w:tc>
        <w:tc>
          <w:tcPr>
            <w:tcW w:w="2244" w:type="dxa"/>
          </w:tcPr>
          <w:p>
            <w:pPr>
              <w:widowControl/>
              <w:jc w:val="left"/>
              <w:rPr>
                <w:sz w:val="21"/>
              </w:rPr>
            </w:pPr>
            <w:r>
              <w:rPr>
                <w:rFonts w:hint="eastAsia"/>
                <w:sz w:val="21"/>
              </w:rPr>
              <w:t>MySQL</w:t>
            </w:r>
          </w:p>
        </w:tc>
        <w:tc>
          <w:tcPr>
            <w:tcW w:w="1715" w:type="dxa"/>
          </w:tcPr>
          <w:p>
            <w:pPr>
              <w:widowControl/>
              <w:jc w:val="left"/>
              <w:rPr>
                <w:sz w:val="21"/>
              </w:rPr>
            </w:pPr>
            <w:r>
              <w:rPr>
                <w:rFonts w:hint="eastAsia"/>
                <w:sz w:val="21"/>
              </w:rPr>
              <w:t>My</w:t>
            </w:r>
            <w:r>
              <w:rPr>
                <w:sz w:val="21"/>
              </w:rPr>
              <w:t>SQL</w:t>
            </w:r>
          </w:p>
        </w:tc>
        <w:tc>
          <w:tcPr>
            <w:tcW w:w="1188" w:type="dxa"/>
          </w:tcPr>
          <w:p>
            <w:pPr>
              <w:widowControl/>
              <w:jc w:val="left"/>
              <w:rPr>
                <w:sz w:val="21"/>
              </w:rPr>
            </w:pPr>
            <w:r>
              <w:rPr>
                <w:rFonts w:hint="eastAsia"/>
                <w:sz w:val="21"/>
              </w:rPr>
              <w:t>8.0.22</w:t>
            </w:r>
          </w:p>
        </w:tc>
        <w:tc>
          <w:tcPr>
            <w:tcW w:w="1380" w:type="dxa"/>
          </w:tcPr>
          <w:p>
            <w:pPr>
              <w:widowControl/>
              <w:jc w:val="left"/>
              <w:rPr>
                <w:sz w:val="21"/>
              </w:rPr>
            </w:pPr>
            <w:r>
              <w:rPr>
                <w:rFonts w:hint="eastAsia"/>
                <w:sz w:val="21"/>
              </w:rPr>
              <w:t xml:space="preserve">Oracle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0" w:type="dxa"/>
          </w:tcPr>
          <w:p>
            <w:pPr>
              <w:widowControl/>
              <w:jc w:val="left"/>
              <w:rPr>
                <w:sz w:val="21"/>
              </w:rPr>
            </w:pPr>
            <w:r>
              <w:rPr>
                <w:rFonts w:hint="eastAsia"/>
                <w:sz w:val="21"/>
              </w:rPr>
              <w:t>Web server</w:t>
            </w:r>
          </w:p>
        </w:tc>
        <w:tc>
          <w:tcPr>
            <w:tcW w:w="2244" w:type="dxa"/>
          </w:tcPr>
          <w:p>
            <w:pPr>
              <w:widowControl/>
              <w:jc w:val="left"/>
              <w:rPr>
                <w:sz w:val="21"/>
              </w:rPr>
            </w:pPr>
            <w:r>
              <w:rPr>
                <w:rFonts w:hint="eastAsia"/>
                <w:sz w:val="21"/>
              </w:rPr>
              <w:t>Nginx</w:t>
            </w:r>
          </w:p>
        </w:tc>
        <w:tc>
          <w:tcPr>
            <w:tcW w:w="1715" w:type="dxa"/>
          </w:tcPr>
          <w:p>
            <w:pPr>
              <w:widowControl/>
              <w:jc w:val="left"/>
              <w:rPr>
                <w:sz w:val="21"/>
              </w:rPr>
            </w:pPr>
            <w:r>
              <w:rPr>
                <w:rFonts w:hint="eastAsia"/>
                <w:sz w:val="21"/>
              </w:rPr>
              <w:t>Nginx</w:t>
            </w:r>
          </w:p>
        </w:tc>
        <w:tc>
          <w:tcPr>
            <w:tcW w:w="1188" w:type="dxa"/>
          </w:tcPr>
          <w:p>
            <w:pPr>
              <w:widowControl/>
              <w:jc w:val="left"/>
              <w:rPr>
                <w:sz w:val="21"/>
              </w:rPr>
            </w:pPr>
            <w:r>
              <w:rPr>
                <w:rFonts w:hint="eastAsia"/>
                <w:sz w:val="21"/>
              </w:rPr>
              <w:t>1.20.0</w:t>
            </w:r>
          </w:p>
        </w:tc>
        <w:tc>
          <w:tcPr>
            <w:tcW w:w="1380" w:type="dxa"/>
          </w:tcPr>
          <w:p>
            <w:pPr>
              <w:widowControl/>
              <w:jc w:val="left"/>
              <w:rPr>
                <w:sz w:val="21"/>
              </w:rPr>
            </w:pPr>
            <w:r>
              <w:rPr>
                <w:rFonts w:hint="eastAsia"/>
                <w:sz w:val="21"/>
              </w:rPr>
              <w:t>无</w:t>
            </w:r>
          </w:p>
        </w:tc>
      </w:tr>
    </w:tbl>
    <w:p>
      <w:pPr>
        <w:pStyle w:val="4"/>
      </w:pPr>
      <w:bookmarkStart w:id="30" w:name="_Toc92015680"/>
      <w:bookmarkStart w:id="31" w:name="_Toc132828369"/>
      <w:r>
        <w:rPr>
          <w:rFonts w:hint="eastAsia"/>
        </w:rPr>
        <w:t>通信接口</w:t>
      </w:r>
      <w:bookmarkEnd w:id="30"/>
      <w:bookmarkEnd w:id="31"/>
    </w:p>
    <w:p>
      <w:pPr>
        <w:ind w:left="420" w:leftChars="175"/>
      </w:pPr>
      <w:r>
        <w:rPr>
          <w:rFonts w:hint="eastAsia"/>
        </w:rPr>
        <w:t>用户端与应用服务器间通过</w:t>
      </w:r>
      <w:r>
        <w:t xml:space="preserve"> HTTP 协议进行数据传递。</w:t>
      </w:r>
    </w:p>
    <w:p>
      <w:pPr>
        <w:ind w:left="420" w:leftChars="175"/>
      </w:pPr>
      <w:r>
        <w:rPr>
          <w:rFonts w:hint="eastAsia"/>
        </w:rPr>
        <w:t>应用服务器与数据库服务器间通过</w:t>
      </w:r>
      <w:r>
        <w:t xml:space="preserve"> JDBC 链接</w:t>
      </w:r>
      <w:r>
        <w:rPr>
          <w:rFonts w:hint="eastAsia"/>
        </w:rPr>
        <w:t>。</w:t>
      </w:r>
    </w:p>
    <w:p>
      <w:pPr>
        <w:pStyle w:val="4"/>
      </w:pPr>
      <w:bookmarkStart w:id="32" w:name="_Toc92015681"/>
      <w:bookmarkStart w:id="33" w:name="_Toc132828370"/>
      <w:r>
        <w:rPr>
          <w:rFonts w:hint="eastAsia"/>
        </w:rPr>
        <w:t>内存限制</w:t>
      </w:r>
      <w:bookmarkEnd w:id="32"/>
      <w:bookmarkEnd w:id="33"/>
    </w:p>
    <w:p>
      <w:pPr>
        <w:ind w:firstLine="420"/>
      </w:pPr>
      <w:r>
        <w:rPr>
          <w:rFonts w:hint="eastAsia" w:cs="宋体"/>
          <w:kern w:val="0"/>
          <w:szCs w:val="24"/>
        </w:rPr>
        <w:t>用户</w:t>
      </w:r>
      <w:r>
        <w:rPr>
          <w:rFonts w:cs="宋体"/>
          <w:kern w:val="0"/>
          <w:szCs w:val="24"/>
        </w:rPr>
        <w:t>端</w:t>
      </w:r>
      <w:r>
        <w:rPr>
          <w:rFonts w:hint="eastAsia" w:cs="宋体"/>
          <w:kern w:val="0"/>
          <w:szCs w:val="24"/>
        </w:rPr>
        <w:t>以及审核员</w:t>
      </w:r>
      <w:r>
        <w:rPr>
          <w:rFonts w:cs="宋体"/>
          <w:kern w:val="0"/>
          <w:szCs w:val="24"/>
        </w:rPr>
        <w:t>端</w:t>
      </w:r>
      <w:r>
        <w:rPr>
          <w:rFonts w:hint="eastAsia"/>
        </w:rPr>
        <w:t>最小内存 4GB。</w:t>
      </w:r>
    </w:p>
    <w:p>
      <w:pPr>
        <w:ind w:firstLine="420"/>
      </w:pPr>
      <w:r>
        <w:rPr>
          <w:rFonts w:hint="eastAsia"/>
        </w:rPr>
        <w:t>服务器端最小内存 1TB。</w:t>
      </w:r>
    </w:p>
    <w:p>
      <w:pPr>
        <w:pStyle w:val="4"/>
      </w:pPr>
      <w:bookmarkStart w:id="34" w:name="_Toc92015682"/>
      <w:bookmarkStart w:id="35" w:name="_Toc132828371"/>
      <w:r>
        <w:rPr>
          <w:rFonts w:hint="eastAsia"/>
        </w:rPr>
        <w:t>操作</w:t>
      </w:r>
      <w:bookmarkEnd w:id="34"/>
      <w:bookmarkEnd w:id="35"/>
    </w:p>
    <w:p>
      <w:pPr>
        <w:ind w:firstLine="420"/>
      </w:pPr>
      <w:r>
        <w:rPr>
          <w:rFonts w:hint="eastAsia"/>
        </w:rPr>
        <w:t>驰行租车系统包括添加、浏览（查看）、修改、删除、搜索、提交、审核、批准、通知等操作，以及数据库对相应数据的增加、删除、查询、修改的操作。同时，本系统还支持多个用户同时使用时的并发操作。</w:t>
      </w:r>
    </w:p>
    <w:p>
      <w:pPr>
        <w:sectPr>
          <w:footerReference r:id="rId5" w:type="default"/>
          <w:pgSz w:w="11906" w:h="16838"/>
          <w:pgMar w:top="1440" w:right="1800" w:bottom="1440" w:left="1800" w:header="851" w:footer="992" w:gutter="0"/>
          <w:cols w:space="425" w:num="1"/>
          <w:docGrid w:type="lines" w:linePitch="312" w:charSpace="0"/>
        </w:sectPr>
      </w:pPr>
      <w:r>
        <w:br w:type="page"/>
      </w:r>
    </w:p>
    <w:p>
      <w:pPr>
        <w:pStyle w:val="3"/>
        <w:numPr>
          <w:ilvl w:val="0"/>
          <w:numId w:val="0"/>
        </w:numPr>
      </w:pPr>
      <w:r>
        <w:t>2.1</w:t>
      </w:r>
      <w:bookmarkStart w:id="36" w:name="_Toc132828372"/>
      <w:bookmarkStart w:id="37" w:name="_Toc92015683"/>
      <w:r>
        <w:rPr>
          <w:rFonts w:hint="eastAsia"/>
        </w:rPr>
        <w:t>产品功能</w:t>
      </w:r>
      <w:bookmarkEnd w:id="36"/>
      <w:bookmarkEnd w:id="37"/>
    </w:p>
    <w:p>
      <w:pPr>
        <w:ind w:firstLine="420"/>
      </w:pPr>
      <w:r>
        <w:rPr>
          <w:rFonts w:hint="eastAsia"/>
        </w:rPr>
        <w:t>驰行租车系统</w:t>
      </w:r>
      <w:r>
        <w:rPr>
          <w:rFonts w:hint="default"/>
        </w:rPr>
        <w:t>的</w:t>
      </w:r>
    </w:p>
    <w:p/>
    <w:p>
      <w:pPr>
        <w:pStyle w:val="11"/>
        <w:rPr>
          <w:b w:val="0"/>
          <w:szCs w:val="21"/>
        </w:rPr>
      </w:pPr>
      <w:r>
        <w:rPr>
          <w:rFonts w:hint="eastAsia"/>
        </w:rPr>
        <w:t xml:space="preserve">图 </w:t>
      </w:r>
      <w:r>
        <w:fldChar w:fldCharType="begin"/>
      </w:r>
      <w:r>
        <w:rPr>
          <w:rFonts w:hint="eastAsia"/>
        </w:rPr>
        <w:instrText xml:space="preserve">STYLEREF 1 \s</w:instrText>
      </w:r>
      <w:r>
        <w:fldChar w:fldCharType="separate"/>
      </w:r>
      <w:r>
        <w:t>2</w:t>
      </w:r>
      <w:r>
        <w:fldChar w:fldCharType="end"/>
      </w:r>
      <w:r>
        <w:t>-</w:t>
      </w:r>
      <w:r>
        <w:fldChar w:fldCharType="begin"/>
      </w:r>
      <w:r>
        <w:rPr>
          <w:rFonts w:hint="eastAsia"/>
        </w:rPr>
        <w:instrText xml:space="preserve">SEQ图\* ARABIC \s 1</w:instrText>
      </w:r>
      <w:r>
        <w:fldChar w:fldCharType="separate"/>
      </w:r>
      <w:r>
        <w:t>1</w:t>
      </w:r>
      <w:r>
        <w:fldChar w:fldCharType="end"/>
      </w:r>
      <w:r>
        <w:rPr>
          <w:rFonts w:hint="eastAsia"/>
          <w:szCs w:val="21"/>
        </w:rPr>
        <w:t>功能模块图</w:t>
      </w:r>
    </w:p>
    <w:p>
      <w:pPr>
        <w:sectPr>
          <w:pgSz w:w="16838" w:h="11906" w:orient="landscape"/>
          <w:pgMar w:top="1797" w:right="1440" w:bottom="1797" w:left="1440" w:header="851" w:footer="992" w:gutter="0"/>
          <w:cols w:space="425" w:num="1"/>
          <w:docGrid w:type="linesAndChars" w:linePitch="312" w:charSpace="0"/>
        </w:sectPr>
      </w:pPr>
      <w:r>
        <w:rPr>
          <w:rFonts w:hint="eastAsia"/>
        </w:rPr>
        <w:t xml:space="preserve"> </w:t>
      </w:r>
    </w:p>
    <w:p>
      <w:pPr>
        <w:pStyle w:val="43"/>
        <w:numPr>
          <w:ilvl w:val="0"/>
          <w:numId w:val="2"/>
        </w:numPr>
        <w:ind w:firstLineChars="0"/>
        <w:rPr>
          <w:szCs w:val="24"/>
        </w:rPr>
      </w:pPr>
      <w:r>
        <w:rPr>
          <w:rFonts w:hint="default"/>
          <w:szCs w:val="24"/>
        </w:rPr>
        <w:t>用户登录</w:t>
      </w:r>
    </w:p>
    <w:p>
      <w:pPr>
        <w:pStyle w:val="43"/>
        <w:ind w:left="420" w:firstLine="540" w:firstLineChars="225"/>
        <w:rPr>
          <w:szCs w:val="24"/>
        </w:rPr>
      </w:pPr>
      <w:r>
        <w:rPr>
          <w:szCs w:val="24"/>
        </w:rPr>
        <w:t>用户登录驰行租车平台。因为用户需要进入驰行租车平台的入口。</w:t>
      </w:r>
    </w:p>
    <w:p>
      <w:pPr>
        <w:pStyle w:val="43"/>
        <w:ind w:left="420" w:firstLine="0" w:firstLineChars="0"/>
      </w:pPr>
    </w:p>
    <w:p>
      <w:pPr>
        <w:pStyle w:val="3"/>
      </w:pPr>
      <w:bookmarkStart w:id="38" w:name="_Toc132828373"/>
      <w:bookmarkStart w:id="39" w:name="_Toc92015684"/>
      <w:r>
        <w:rPr>
          <w:rFonts w:hint="eastAsia"/>
        </w:rPr>
        <w:t>用户特征</w:t>
      </w:r>
      <w:bookmarkEnd w:id="38"/>
      <w:bookmarkEnd w:id="39"/>
    </w:p>
    <w:p>
      <w:pPr>
        <w:pStyle w:val="11"/>
      </w:pPr>
      <w:r>
        <w:rPr>
          <w:rFonts w:hint="eastAsia"/>
        </w:rPr>
        <w:t xml:space="preserve">表 </w:t>
      </w:r>
      <w:r>
        <w:fldChar w:fldCharType="begin"/>
      </w:r>
      <w:r>
        <w:rPr>
          <w:rFonts w:hint="eastAsia"/>
        </w:rPr>
        <w:instrText xml:space="preserve">STYLEREF 1 \s</w:instrText>
      </w:r>
      <w:r>
        <w:fldChar w:fldCharType="separate"/>
      </w:r>
      <w:r>
        <w:t>2</w:t>
      </w:r>
      <w:r>
        <w:fldChar w:fldCharType="end"/>
      </w:r>
      <w:r>
        <w:t>-</w:t>
      </w:r>
      <w:r>
        <w:fldChar w:fldCharType="begin"/>
      </w:r>
      <w:r>
        <w:rPr>
          <w:rFonts w:hint="eastAsia"/>
        </w:rPr>
        <w:instrText xml:space="preserve">SEQ表\* ARABIC \s 1</w:instrText>
      </w:r>
      <w:r>
        <w:fldChar w:fldCharType="separate"/>
      </w:r>
      <w:r>
        <w:t>9</w:t>
      </w:r>
      <w:r>
        <w:fldChar w:fldCharType="end"/>
      </w:r>
      <w:r>
        <w:t xml:space="preserve"> </w:t>
      </w:r>
      <w:r>
        <w:rPr>
          <w:rFonts w:hint="eastAsia"/>
        </w:rPr>
        <w:t>用户群体</w:t>
      </w:r>
    </w:p>
    <w:tbl>
      <w:tblPr>
        <w:tblStyle w:val="24"/>
        <w:tblW w:w="82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7"/>
        <w:gridCol w:w="1985"/>
        <w:gridCol w:w="1320"/>
        <w:gridCol w:w="3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7" w:type="dxa"/>
            <w:vAlign w:val="center"/>
          </w:tcPr>
          <w:p>
            <w:pPr>
              <w:autoSpaceDE w:val="0"/>
              <w:autoSpaceDN w:val="0"/>
              <w:adjustRightInd w:val="0"/>
              <w:jc w:val="center"/>
              <w:rPr>
                <w:rFonts w:cs="宋体"/>
                <w:b/>
                <w:kern w:val="0"/>
                <w:sz w:val="21"/>
              </w:rPr>
            </w:pPr>
            <w:r>
              <w:rPr>
                <w:rFonts w:hint="eastAsia" w:cs="宋体"/>
                <w:b/>
                <w:kern w:val="0"/>
                <w:sz w:val="21"/>
              </w:rPr>
              <w:t>角色</w:t>
            </w:r>
          </w:p>
        </w:tc>
        <w:tc>
          <w:tcPr>
            <w:tcW w:w="1985" w:type="dxa"/>
            <w:vAlign w:val="center"/>
          </w:tcPr>
          <w:p>
            <w:pPr>
              <w:autoSpaceDE w:val="0"/>
              <w:autoSpaceDN w:val="0"/>
              <w:adjustRightInd w:val="0"/>
              <w:jc w:val="center"/>
              <w:rPr>
                <w:rFonts w:cs="宋体"/>
                <w:b/>
                <w:kern w:val="0"/>
                <w:sz w:val="21"/>
              </w:rPr>
            </w:pPr>
            <w:r>
              <w:rPr>
                <w:rFonts w:hint="eastAsia" w:cs="宋体"/>
                <w:b/>
                <w:kern w:val="0"/>
                <w:sz w:val="21"/>
              </w:rPr>
              <w:t>职业</w:t>
            </w:r>
          </w:p>
        </w:tc>
        <w:tc>
          <w:tcPr>
            <w:tcW w:w="1320" w:type="dxa"/>
            <w:vAlign w:val="center"/>
          </w:tcPr>
          <w:p>
            <w:pPr>
              <w:autoSpaceDE w:val="0"/>
              <w:autoSpaceDN w:val="0"/>
              <w:adjustRightInd w:val="0"/>
              <w:jc w:val="center"/>
              <w:rPr>
                <w:rFonts w:cs="宋体"/>
                <w:b/>
                <w:kern w:val="0"/>
                <w:sz w:val="21"/>
              </w:rPr>
            </w:pPr>
            <w:r>
              <w:rPr>
                <w:rFonts w:hint="eastAsia" w:cs="宋体"/>
                <w:b/>
                <w:kern w:val="0"/>
                <w:sz w:val="21"/>
              </w:rPr>
              <w:t>年龄</w:t>
            </w:r>
          </w:p>
        </w:tc>
        <w:tc>
          <w:tcPr>
            <w:tcW w:w="3121" w:type="dxa"/>
            <w:vAlign w:val="center"/>
          </w:tcPr>
          <w:p>
            <w:pPr>
              <w:autoSpaceDE w:val="0"/>
              <w:autoSpaceDN w:val="0"/>
              <w:adjustRightInd w:val="0"/>
              <w:jc w:val="center"/>
              <w:rPr>
                <w:rFonts w:cs="宋体"/>
                <w:b/>
                <w:kern w:val="0"/>
                <w:sz w:val="21"/>
              </w:rPr>
            </w:pPr>
            <w:r>
              <w:rPr>
                <w:rFonts w:hint="eastAsia" w:cs="宋体"/>
                <w:b/>
                <w:kern w:val="0"/>
                <w:sz w:val="21"/>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7" w:type="dxa"/>
            <w:vAlign w:val="center"/>
          </w:tcPr>
          <w:p>
            <w:pPr>
              <w:autoSpaceDE w:val="0"/>
              <w:autoSpaceDN w:val="0"/>
              <w:adjustRightInd w:val="0"/>
              <w:jc w:val="center"/>
              <w:rPr>
                <w:rFonts w:cs="宋体"/>
                <w:kern w:val="0"/>
                <w:sz w:val="21"/>
              </w:rPr>
            </w:pPr>
            <w:r>
              <w:rPr>
                <w:rFonts w:hint="eastAsia" w:cs="宋体"/>
                <w:kern w:val="0"/>
                <w:sz w:val="21"/>
              </w:rPr>
              <w:t>租车用户</w:t>
            </w:r>
          </w:p>
        </w:tc>
        <w:tc>
          <w:tcPr>
            <w:tcW w:w="1985" w:type="dxa"/>
            <w:vAlign w:val="center"/>
          </w:tcPr>
          <w:p>
            <w:pPr>
              <w:autoSpaceDE w:val="0"/>
              <w:autoSpaceDN w:val="0"/>
              <w:adjustRightInd w:val="0"/>
              <w:jc w:val="center"/>
              <w:rPr>
                <w:rFonts w:cs="宋体"/>
                <w:kern w:val="0"/>
                <w:sz w:val="21"/>
              </w:rPr>
            </w:pPr>
            <w:r>
              <w:rPr>
                <w:rFonts w:hint="eastAsia" w:cs="宋体"/>
                <w:kern w:val="0"/>
                <w:sz w:val="21"/>
              </w:rPr>
              <w:t>社会人士</w:t>
            </w:r>
          </w:p>
        </w:tc>
        <w:tc>
          <w:tcPr>
            <w:tcW w:w="1320" w:type="dxa"/>
            <w:vAlign w:val="center"/>
          </w:tcPr>
          <w:p>
            <w:pPr>
              <w:autoSpaceDE w:val="0"/>
              <w:autoSpaceDN w:val="0"/>
              <w:adjustRightInd w:val="0"/>
              <w:jc w:val="center"/>
              <w:rPr>
                <w:rFonts w:cs="宋体"/>
                <w:kern w:val="0"/>
                <w:sz w:val="21"/>
              </w:rPr>
            </w:pPr>
            <w:r>
              <w:rPr>
                <w:rFonts w:hint="eastAsia" w:cs="宋体"/>
                <w:kern w:val="0"/>
                <w:sz w:val="21"/>
              </w:rPr>
              <w:t>2</w:t>
            </w:r>
            <w:r>
              <w:rPr>
                <w:rFonts w:cs="宋体"/>
                <w:kern w:val="0"/>
                <w:sz w:val="21"/>
              </w:rPr>
              <w:t>2</w:t>
            </w:r>
            <w:r>
              <w:rPr>
                <w:rFonts w:hint="eastAsia" w:cs="宋体"/>
                <w:kern w:val="0"/>
                <w:sz w:val="21"/>
              </w:rPr>
              <w:t>岁</w:t>
            </w:r>
            <w:r>
              <w:rPr>
                <w:rFonts w:cs="宋体"/>
                <w:kern w:val="0"/>
                <w:sz w:val="21"/>
              </w:rPr>
              <w:t>-60</w:t>
            </w:r>
            <w:r>
              <w:rPr>
                <w:rFonts w:hint="eastAsia" w:cs="宋体"/>
                <w:kern w:val="0"/>
                <w:sz w:val="21"/>
              </w:rPr>
              <w:t>岁</w:t>
            </w:r>
          </w:p>
        </w:tc>
        <w:tc>
          <w:tcPr>
            <w:tcW w:w="3121" w:type="dxa"/>
            <w:vAlign w:val="center"/>
          </w:tcPr>
          <w:p>
            <w:pPr>
              <w:autoSpaceDE w:val="0"/>
              <w:autoSpaceDN w:val="0"/>
              <w:adjustRightInd w:val="0"/>
              <w:rPr>
                <w:rFonts w:cs="宋体"/>
                <w:kern w:val="0"/>
                <w:sz w:val="21"/>
              </w:rPr>
            </w:pPr>
            <w:r>
              <w:rPr>
                <w:rFonts w:hint="eastAsia" w:cs="宋体"/>
                <w:kern w:val="0"/>
                <w:sz w:val="21"/>
              </w:rPr>
              <w:t>习惯简洁方便的线上操作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7" w:type="dxa"/>
            <w:vAlign w:val="center"/>
          </w:tcPr>
          <w:p>
            <w:pPr>
              <w:autoSpaceDE w:val="0"/>
              <w:autoSpaceDN w:val="0"/>
              <w:adjustRightInd w:val="0"/>
              <w:jc w:val="center"/>
              <w:rPr>
                <w:rFonts w:cs="宋体"/>
                <w:kern w:val="0"/>
                <w:sz w:val="21"/>
              </w:rPr>
            </w:pPr>
            <w:r>
              <w:rPr>
                <w:rFonts w:hint="eastAsia" w:cs="宋体"/>
                <w:kern w:val="0"/>
                <w:sz w:val="21"/>
              </w:rPr>
              <w:t>系统管理员</w:t>
            </w:r>
          </w:p>
        </w:tc>
        <w:tc>
          <w:tcPr>
            <w:tcW w:w="1985" w:type="dxa"/>
            <w:vAlign w:val="center"/>
          </w:tcPr>
          <w:p>
            <w:pPr>
              <w:autoSpaceDE w:val="0"/>
              <w:autoSpaceDN w:val="0"/>
              <w:adjustRightInd w:val="0"/>
              <w:jc w:val="center"/>
              <w:rPr>
                <w:rFonts w:cs="宋体"/>
                <w:kern w:val="0"/>
                <w:sz w:val="21"/>
              </w:rPr>
            </w:pPr>
            <w:r>
              <w:rPr>
                <w:rFonts w:hint="eastAsia" w:cs="宋体"/>
                <w:kern w:val="0"/>
                <w:sz w:val="21"/>
              </w:rPr>
              <w:t>内部人员</w:t>
            </w:r>
          </w:p>
        </w:tc>
        <w:tc>
          <w:tcPr>
            <w:tcW w:w="1320" w:type="dxa"/>
            <w:vAlign w:val="center"/>
          </w:tcPr>
          <w:p>
            <w:pPr>
              <w:autoSpaceDE w:val="0"/>
              <w:autoSpaceDN w:val="0"/>
              <w:adjustRightInd w:val="0"/>
              <w:jc w:val="center"/>
              <w:rPr>
                <w:rFonts w:cs="宋体"/>
                <w:kern w:val="0"/>
                <w:sz w:val="21"/>
              </w:rPr>
            </w:pPr>
            <w:r>
              <w:rPr>
                <w:rFonts w:hint="eastAsia" w:cs="宋体"/>
                <w:kern w:val="0"/>
                <w:sz w:val="21"/>
              </w:rPr>
              <w:t>2</w:t>
            </w:r>
            <w:r>
              <w:rPr>
                <w:rFonts w:cs="宋体"/>
                <w:kern w:val="0"/>
                <w:sz w:val="21"/>
              </w:rPr>
              <w:t>2</w:t>
            </w:r>
            <w:r>
              <w:rPr>
                <w:rFonts w:hint="eastAsia" w:cs="宋体"/>
                <w:kern w:val="0"/>
                <w:sz w:val="21"/>
              </w:rPr>
              <w:t>岁-</w:t>
            </w:r>
            <w:r>
              <w:rPr>
                <w:rFonts w:cs="宋体"/>
                <w:kern w:val="0"/>
                <w:sz w:val="21"/>
              </w:rPr>
              <w:t>35</w:t>
            </w:r>
            <w:r>
              <w:rPr>
                <w:rFonts w:hint="eastAsia" w:cs="宋体"/>
                <w:kern w:val="0"/>
                <w:sz w:val="21"/>
              </w:rPr>
              <w:t>岁</w:t>
            </w:r>
          </w:p>
        </w:tc>
        <w:tc>
          <w:tcPr>
            <w:tcW w:w="3121" w:type="dxa"/>
            <w:vAlign w:val="center"/>
          </w:tcPr>
          <w:p>
            <w:pPr>
              <w:autoSpaceDE w:val="0"/>
              <w:autoSpaceDN w:val="0"/>
              <w:rPr>
                <w:rFonts w:hint="eastAsia" w:cs="宋体"/>
                <w:kern w:val="0"/>
                <w:sz w:val="21"/>
              </w:rPr>
            </w:pPr>
            <w:r>
              <w:rPr>
                <w:rFonts w:hint="eastAsia" w:cs="宋体"/>
                <w:kern w:val="0"/>
                <w:sz w:val="21"/>
              </w:rPr>
              <w:t>对上级安排的任务进行填写和上报。习惯了C/S系统，能够操作网页版系统。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7" w:type="dxa"/>
            <w:vAlign w:val="center"/>
          </w:tcPr>
          <w:p>
            <w:pPr>
              <w:autoSpaceDE w:val="0"/>
              <w:autoSpaceDN w:val="0"/>
              <w:jc w:val="center"/>
              <w:rPr>
                <w:rFonts w:cs="宋体"/>
                <w:kern w:val="0"/>
                <w:sz w:val="21"/>
              </w:rPr>
            </w:pPr>
            <w:r>
              <w:rPr>
                <w:rFonts w:hint="eastAsia" w:cs="宋体"/>
                <w:kern w:val="0"/>
                <w:sz w:val="21"/>
              </w:rPr>
              <w:t>门店管理员</w:t>
            </w:r>
          </w:p>
        </w:tc>
        <w:tc>
          <w:tcPr>
            <w:tcW w:w="1985" w:type="dxa"/>
            <w:vAlign w:val="center"/>
          </w:tcPr>
          <w:p>
            <w:pPr>
              <w:autoSpaceDE w:val="0"/>
              <w:autoSpaceDN w:val="0"/>
              <w:jc w:val="center"/>
              <w:rPr>
                <w:rFonts w:cs="宋体"/>
                <w:kern w:val="0"/>
                <w:sz w:val="21"/>
              </w:rPr>
            </w:pPr>
            <w:r>
              <w:rPr>
                <w:rFonts w:hint="eastAsia" w:cs="宋体"/>
                <w:kern w:val="0"/>
                <w:sz w:val="21"/>
              </w:rPr>
              <w:t>内部人员</w:t>
            </w:r>
          </w:p>
        </w:tc>
        <w:tc>
          <w:tcPr>
            <w:tcW w:w="1320" w:type="dxa"/>
            <w:vAlign w:val="center"/>
          </w:tcPr>
          <w:p>
            <w:pPr>
              <w:autoSpaceDE w:val="0"/>
              <w:autoSpaceDN w:val="0"/>
              <w:jc w:val="center"/>
              <w:rPr>
                <w:rFonts w:cs="宋体"/>
                <w:kern w:val="0"/>
                <w:sz w:val="21"/>
              </w:rPr>
            </w:pPr>
            <w:r>
              <w:rPr>
                <w:rFonts w:hint="eastAsia" w:cs="宋体"/>
                <w:kern w:val="0"/>
                <w:sz w:val="21"/>
              </w:rPr>
              <w:t>2</w:t>
            </w:r>
            <w:r>
              <w:rPr>
                <w:rFonts w:cs="宋体"/>
                <w:kern w:val="0"/>
                <w:sz w:val="21"/>
              </w:rPr>
              <w:t>2</w:t>
            </w:r>
            <w:r>
              <w:rPr>
                <w:rFonts w:hint="eastAsia" w:cs="宋体"/>
                <w:kern w:val="0"/>
                <w:sz w:val="21"/>
              </w:rPr>
              <w:t>岁-</w:t>
            </w:r>
            <w:r>
              <w:rPr>
                <w:rFonts w:cs="宋体"/>
                <w:kern w:val="0"/>
                <w:sz w:val="21"/>
              </w:rPr>
              <w:t>35</w:t>
            </w:r>
            <w:r>
              <w:rPr>
                <w:rFonts w:hint="eastAsia" w:cs="宋体"/>
                <w:kern w:val="0"/>
                <w:sz w:val="21"/>
              </w:rPr>
              <w:t>岁</w:t>
            </w:r>
          </w:p>
        </w:tc>
        <w:tc>
          <w:tcPr>
            <w:tcW w:w="3121" w:type="dxa"/>
            <w:vAlign w:val="center"/>
          </w:tcPr>
          <w:p>
            <w:pPr>
              <w:autoSpaceDE w:val="0"/>
              <w:autoSpaceDN w:val="0"/>
              <w:rPr>
                <w:rFonts w:cs="宋体"/>
                <w:kern w:val="0"/>
                <w:sz w:val="21"/>
              </w:rPr>
            </w:pPr>
            <w:r>
              <w:rPr>
                <w:rFonts w:hint="eastAsia" w:cs="宋体"/>
                <w:kern w:val="0"/>
                <w:sz w:val="21"/>
              </w:rPr>
              <w:t>对上级安排的任务进行填写和上报。习惯了C/S系统，能够操作网页版系统。</w:t>
            </w:r>
          </w:p>
        </w:tc>
      </w:tr>
    </w:tbl>
    <w:p>
      <w:pPr>
        <w:pStyle w:val="3"/>
      </w:pPr>
      <w:bookmarkStart w:id="40" w:name="_Toc92015685"/>
      <w:bookmarkStart w:id="41" w:name="_Toc132828374"/>
      <w:r>
        <w:rPr>
          <w:rFonts w:hint="eastAsia"/>
        </w:rPr>
        <w:t>约束条件</w:t>
      </w:r>
      <w:bookmarkEnd w:id="40"/>
      <w:bookmarkEnd w:id="41"/>
    </w:p>
    <w:p>
      <w:pPr>
        <w:pStyle w:val="4"/>
      </w:pPr>
      <w:bookmarkStart w:id="42" w:name="_Toc92015686"/>
      <w:bookmarkStart w:id="43" w:name="_Toc132828375"/>
      <w:r>
        <w:rPr>
          <w:rFonts w:hint="eastAsia"/>
        </w:rPr>
        <w:t>系统启动</w:t>
      </w:r>
      <w:bookmarkEnd w:id="42"/>
      <w:bookmarkEnd w:id="43"/>
    </w:p>
    <w:p>
      <w:pPr>
        <w:ind w:firstLine="420"/>
        <w:rPr>
          <w:rFonts w:cs="宋体"/>
          <w:kern w:val="0"/>
          <w:szCs w:val="24"/>
        </w:rPr>
      </w:pPr>
      <w:r>
        <w:rPr>
          <w:rFonts w:hint="eastAsia" w:cs="宋体"/>
          <w:kern w:val="0"/>
          <w:szCs w:val="24"/>
        </w:rPr>
        <w:t>用户端启动：打开浏览器，在地址栏输入URL地址，进入项目首页。</w:t>
      </w:r>
    </w:p>
    <w:p>
      <w:pPr>
        <w:pStyle w:val="4"/>
      </w:pPr>
      <w:bookmarkStart w:id="44" w:name="_Toc92015687"/>
      <w:bookmarkStart w:id="45" w:name="_Toc132828376"/>
      <w:r>
        <w:rPr>
          <w:rFonts w:hint="eastAsia"/>
        </w:rPr>
        <w:t>硬件限制</w:t>
      </w:r>
      <w:bookmarkEnd w:id="44"/>
      <w:bookmarkEnd w:id="45"/>
    </w:p>
    <w:p>
      <w:pPr>
        <w:pStyle w:val="22"/>
        <w:jc w:val="center"/>
      </w:pPr>
      <w:r>
        <w:rPr>
          <w:rFonts w:hint="eastAsia" w:ascii="宋体" w:hAnsi="宋体" w:cs="Times New Roman"/>
          <w:b/>
          <w:sz w:val="21"/>
          <w:szCs w:val="20"/>
          <w:lang w:bidi="ar"/>
        </w:rPr>
        <w:t xml:space="preserve">表 </w:t>
      </w:r>
      <w:r>
        <w:rPr>
          <w:rFonts w:ascii="宋体" w:hAnsi="宋体" w:cs="Times New Roman"/>
          <w:b/>
          <w:sz w:val="21"/>
          <w:szCs w:val="20"/>
          <w:lang w:bidi="ar"/>
        </w:rPr>
        <w:fldChar w:fldCharType="begin"/>
      </w:r>
      <w:r>
        <w:rPr>
          <w:rFonts w:hint="eastAsia" w:ascii="宋体" w:hAnsi="宋体" w:cs="Times New Roman"/>
          <w:b/>
          <w:sz w:val="21"/>
          <w:szCs w:val="20"/>
          <w:lang w:bidi="ar"/>
        </w:rPr>
        <w:instrText xml:space="preserve">STYLEREF 1 \s</w:instrText>
      </w:r>
      <w:r>
        <w:rPr>
          <w:rFonts w:ascii="宋体" w:hAnsi="宋体" w:cs="Times New Roman"/>
          <w:b/>
          <w:sz w:val="21"/>
          <w:szCs w:val="20"/>
          <w:lang w:bidi="ar"/>
        </w:rPr>
        <w:fldChar w:fldCharType="separate"/>
      </w:r>
      <w:r>
        <w:rPr>
          <w:rFonts w:ascii="宋体" w:hAnsi="宋体" w:cs="Times New Roman"/>
          <w:b/>
          <w:sz w:val="21"/>
          <w:szCs w:val="20"/>
          <w:lang w:bidi="ar"/>
        </w:rPr>
        <w:t>2</w:t>
      </w:r>
      <w:r>
        <w:rPr>
          <w:rFonts w:ascii="宋体" w:hAnsi="宋体" w:cs="Times New Roman"/>
          <w:b/>
          <w:sz w:val="21"/>
          <w:szCs w:val="20"/>
          <w:lang w:bidi="ar"/>
        </w:rPr>
        <w:fldChar w:fldCharType="end"/>
      </w:r>
      <w:r>
        <w:rPr>
          <w:rFonts w:ascii="宋体" w:hAnsi="宋体" w:cs="Times New Roman"/>
          <w:b/>
          <w:sz w:val="21"/>
          <w:szCs w:val="20"/>
          <w:lang w:bidi="ar"/>
        </w:rPr>
        <w:t>-</w:t>
      </w:r>
      <w:r>
        <w:rPr>
          <w:rFonts w:ascii="宋体" w:hAnsi="宋体" w:cs="Times New Roman"/>
          <w:b/>
          <w:sz w:val="21"/>
          <w:szCs w:val="20"/>
          <w:lang w:bidi="ar"/>
        </w:rPr>
        <w:fldChar w:fldCharType="begin"/>
      </w:r>
      <w:r>
        <w:rPr>
          <w:rFonts w:hint="eastAsia" w:ascii="宋体" w:hAnsi="宋体" w:cs="Times New Roman"/>
          <w:b/>
          <w:sz w:val="21"/>
          <w:szCs w:val="20"/>
          <w:lang w:bidi="ar"/>
        </w:rPr>
        <w:instrText xml:space="preserve">SEQ 表 \* ARABIC \s 1</w:instrText>
      </w:r>
      <w:r>
        <w:rPr>
          <w:rFonts w:ascii="宋体" w:hAnsi="宋体" w:cs="Times New Roman"/>
          <w:b/>
          <w:sz w:val="21"/>
          <w:szCs w:val="20"/>
          <w:lang w:bidi="ar"/>
        </w:rPr>
        <w:fldChar w:fldCharType="separate"/>
      </w:r>
      <w:r>
        <w:rPr>
          <w:rFonts w:ascii="宋体" w:hAnsi="宋体" w:cs="Times New Roman"/>
          <w:b/>
          <w:sz w:val="21"/>
          <w:szCs w:val="20"/>
          <w:lang w:bidi="ar"/>
        </w:rPr>
        <w:t>10</w:t>
      </w:r>
      <w:r>
        <w:rPr>
          <w:rFonts w:ascii="宋体" w:hAnsi="宋体" w:cs="Times New Roman"/>
          <w:b/>
          <w:sz w:val="21"/>
          <w:szCs w:val="20"/>
          <w:lang w:bidi="ar"/>
        </w:rPr>
        <w:fldChar w:fldCharType="end"/>
      </w:r>
      <w:r>
        <w:rPr>
          <w:rFonts w:hint="eastAsia" w:ascii="宋体" w:hAnsi="宋体" w:cs="Times New Roman"/>
          <w:b/>
          <w:sz w:val="21"/>
          <w:szCs w:val="20"/>
          <w:lang w:bidi="ar"/>
        </w:rPr>
        <w:t xml:space="preserve"> </w:t>
      </w:r>
      <w:r>
        <w:rPr>
          <w:rFonts w:hint="eastAsia" w:ascii="宋体" w:hAnsi="宋体" w:cs="Times New Roman"/>
          <w:b/>
          <w:sz w:val="21"/>
          <w:lang w:bidi="ar"/>
        </w:rPr>
        <w:t>硬件限制</w:t>
      </w:r>
    </w:p>
    <w:tbl>
      <w:tblPr>
        <w:tblStyle w:val="2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auto" w:sz="4" w:space="0"/>
              <w:left w:val="single" w:color="auto" w:sz="4" w:space="0"/>
              <w:bottom w:val="single" w:color="auto" w:sz="4" w:space="0"/>
              <w:right w:val="single" w:color="auto" w:sz="4" w:space="0"/>
            </w:tcBorders>
            <w:shd w:val="clear" w:color="auto" w:fill="auto"/>
          </w:tcPr>
          <w:p>
            <w:pPr>
              <w:jc w:val="left"/>
              <w:rPr>
                <w:sz w:val="21"/>
              </w:rPr>
            </w:pPr>
            <w:r>
              <w:rPr>
                <w:rFonts w:hint="eastAsia" w:ascii="宋体" w:hAnsi="宋体" w:cs="Times New Roman"/>
                <w:sz w:val="21"/>
                <w:lang w:bidi="ar"/>
              </w:rPr>
              <w:t>种类</w:t>
            </w:r>
          </w:p>
        </w:tc>
        <w:tc>
          <w:tcPr>
            <w:tcW w:w="5891" w:type="dxa"/>
            <w:tcBorders>
              <w:top w:val="single" w:color="auto" w:sz="4" w:space="0"/>
              <w:left w:val="single" w:color="auto" w:sz="4" w:space="0"/>
              <w:bottom w:val="single" w:color="auto" w:sz="4" w:space="0"/>
              <w:right w:val="single" w:color="auto" w:sz="4" w:space="0"/>
            </w:tcBorders>
            <w:shd w:val="clear" w:color="auto" w:fill="auto"/>
          </w:tcPr>
          <w:p>
            <w:pPr>
              <w:jc w:val="left"/>
              <w:rPr>
                <w:sz w:val="21"/>
              </w:rPr>
            </w:pPr>
            <w:r>
              <w:rPr>
                <w:rFonts w:hint="eastAsia" w:ascii="宋体" w:hAnsi="宋体" w:cs="Times New Roman"/>
                <w:sz w:val="21"/>
                <w:lang w:bidi="ar"/>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auto" w:sz="4" w:space="0"/>
              <w:left w:val="single" w:color="auto" w:sz="4" w:space="0"/>
              <w:bottom w:val="single" w:color="auto" w:sz="4" w:space="0"/>
              <w:right w:val="single" w:color="auto" w:sz="4" w:space="0"/>
            </w:tcBorders>
            <w:shd w:val="clear" w:color="auto" w:fill="auto"/>
          </w:tcPr>
          <w:p>
            <w:pPr>
              <w:jc w:val="left"/>
              <w:rPr>
                <w:sz w:val="21"/>
              </w:rPr>
            </w:pPr>
            <w:r>
              <w:rPr>
                <w:rFonts w:hint="eastAsia" w:ascii="宋体" w:hAnsi="宋体" w:cs="Times New Roman"/>
                <w:sz w:val="21"/>
                <w:lang w:bidi="ar"/>
              </w:rPr>
              <w:t>服务器</w:t>
            </w:r>
          </w:p>
        </w:tc>
        <w:tc>
          <w:tcPr>
            <w:tcW w:w="5891" w:type="dxa"/>
            <w:tcBorders>
              <w:top w:val="single" w:color="auto" w:sz="4" w:space="0"/>
              <w:left w:val="single" w:color="auto" w:sz="4" w:space="0"/>
              <w:bottom w:val="single" w:color="auto" w:sz="4" w:space="0"/>
              <w:right w:val="single" w:color="auto" w:sz="4" w:space="0"/>
            </w:tcBorders>
            <w:shd w:val="clear" w:color="auto" w:fill="auto"/>
          </w:tcPr>
          <w:p>
            <w:pPr>
              <w:jc w:val="left"/>
              <w:rPr>
                <w:sz w:val="21"/>
              </w:rPr>
            </w:pPr>
            <w:r>
              <w:rPr>
                <w:rFonts w:hint="eastAsia" w:ascii="宋体" w:hAnsi="宋体" w:cs="Times New Roman"/>
                <w:sz w:val="21"/>
                <w:lang w:bidi="ar"/>
              </w:rPr>
              <w:t>最小存储空间1TB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auto" w:sz="4" w:space="0"/>
              <w:left w:val="single" w:color="auto" w:sz="4" w:space="0"/>
              <w:bottom w:val="single" w:color="auto" w:sz="4" w:space="0"/>
              <w:right w:val="single" w:color="auto" w:sz="4" w:space="0"/>
            </w:tcBorders>
            <w:shd w:val="clear" w:color="auto" w:fill="auto"/>
          </w:tcPr>
          <w:p>
            <w:pPr>
              <w:jc w:val="left"/>
              <w:rPr>
                <w:sz w:val="21"/>
              </w:rPr>
            </w:pPr>
            <w:r>
              <w:rPr>
                <w:rFonts w:hint="eastAsia" w:ascii="宋体" w:hAnsi="宋体" w:cs="Times New Roman"/>
                <w:sz w:val="21"/>
                <w:lang w:bidi="ar"/>
              </w:rPr>
              <w:t>PC机</w:t>
            </w:r>
          </w:p>
        </w:tc>
        <w:tc>
          <w:tcPr>
            <w:tcW w:w="5891" w:type="dxa"/>
            <w:tcBorders>
              <w:top w:val="single" w:color="auto" w:sz="4" w:space="0"/>
              <w:left w:val="single" w:color="auto" w:sz="4" w:space="0"/>
              <w:bottom w:val="single" w:color="auto" w:sz="4" w:space="0"/>
              <w:right w:val="single" w:color="auto" w:sz="4" w:space="0"/>
            </w:tcBorders>
            <w:shd w:val="clear" w:color="auto" w:fill="auto"/>
          </w:tcPr>
          <w:p>
            <w:pPr>
              <w:jc w:val="left"/>
              <w:rPr>
                <w:sz w:val="21"/>
              </w:rPr>
            </w:pPr>
            <w:r>
              <w:rPr>
                <w:rFonts w:hint="eastAsia" w:ascii="宋体" w:hAnsi="宋体" w:cs="Times New Roman"/>
                <w:sz w:val="21"/>
                <w:lang w:bidi="ar"/>
              </w:rPr>
              <w:t>最小存储空间 20GB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Borders>
              <w:top w:val="single" w:color="auto" w:sz="4" w:space="0"/>
              <w:left w:val="single" w:color="auto" w:sz="4" w:space="0"/>
              <w:bottom w:val="single" w:color="auto" w:sz="4" w:space="0"/>
              <w:right w:val="single" w:color="auto" w:sz="4" w:space="0"/>
            </w:tcBorders>
            <w:shd w:val="clear" w:color="auto" w:fill="auto"/>
          </w:tcPr>
          <w:p>
            <w:pPr>
              <w:jc w:val="left"/>
              <w:rPr>
                <w:sz w:val="21"/>
              </w:rPr>
            </w:pPr>
            <w:r>
              <w:rPr>
                <w:rFonts w:hint="eastAsia" w:ascii="宋体" w:hAnsi="宋体" w:cs="Times New Roman"/>
                <w:sz w:val="21"/>
                <w:lang w:bidi="ar"/>
              </w:rPr>
              <w:t>带宽</w:t>
            </w:r>
          </w:p>
        </w:tc>
        <w:tc>
          <w:tcPr>
            <w:tcW w:w="5891" w:type="dxa"/>
            <w:tcBorders>
              <w:top w:val="single" w:color="auto" w:sz="4" w:space="0"/>
              <w:left w:val="single" w:color="auto" w:sz="4" w:space="0"/>
              <w:bottom w:val="single" w:color="auto" w:sz="4" w:space="0"/>
              <w:right w:val="single" w:color="auto" w:sz="4" w:space="0"/>
            </w:tcBorders>
            <w:shd w:val="clear" w:color="auto" w:fill="auto"/>
          </w:tcPr>
          <w:p>
            <w:pPr>
              <w:jc w:val="left"/>
              <w:rPr>
                <w:sz w:val="21"/>
              </w:rPr>
            </w:pPr>
            <w:r>
              <w:rPr>
                <w:rFonts w:hint="eastAsia" w:ascii="宋体" w:hAnsi="宋体" w:cs="Times New Roman"/>
                <w:sz w:val="21"/>
                <w:lang w:bidi="ar"/>
              </w:rPr>
              <w:t>不超过100Mbps</w:t>
            </w:r>
          </w:p>
        </w:tc>
      </w:tr>
    </w:tbl>
    <w:p>
      <w:pPr>
        <w:pStyle w:val="4"/>
      </w:pPr>
      <w:bookmarkStart w:id="46" w:name="_Toc132828377"/>
      <w:bookmarkStart w:id="47" w:name="_Toc92015688"/>
      <w:r>
        <w:rPr>
          <w:rFonts w:hint="eastAsia"/>
        </w:rPr>
        <w:t>与其他软件系统的接口</w:t>
      </w:r>
      <w:bookmarkEnd w:id="46"/>
      <w:bookmarkEnd w:id="47"/>
    </w:p>
    <w:p>
      <w:pPr>
        <w:ind w:firstLine="420"/>
      </w:pPr>
      <w:r>
        <w:rPr>
          <w:rFonts w:hint="eastAsia"/>
        </w:rPr>
        <w:t>无。</w:t>
      </w:r>
    </w:p>
    <w:p>
      <w:pPr>
        <w:pStyle w:val="4"/>
      </w:pPr>
      <w:bookmarkStart w:id="48" w:name="_Toc132828378"/>
      <w:bookmarkStart w:id="49" w:name="_Toc92015689"/>
      <w:r>
        <w:rPr>
          <w:rFonts w:hint="eastAsia"/>
        </w:rPr>
        <w:t>并行操作</w:t>
      </w:r>
      <w:bookmarkEnd w:id="48"/>
      <w:bookmarkEnd w:id="49"/>
    </w:p>
    <w:p>
      <w:pPr>
        <w:ind w:firstLine="420"/>
      </w:pPr>
      <w:r>
        <w:rPr>
          <w:rFonts w:hint="eastAsia"/>
        </w:rPr>
        <w:t>支持多用户并发操作。</w:t>
      </w:r>
    </w:p>
    <w:p>
      <w:pPr>
        <w:pStyle w:val="3"/>
      </w:pPr>
      <w:bookmarkStart w:id="50" w:name="_Toc132828379"/>
      <w:bookmarkStart w:id="51" w:name="_Toc92015690"/>
      <w:r>
        <w:rPr>
          <w:rFonts w:hint="eastAsia"/>
        </w:rPr>
        <w:t>假设与依赖</w:t>
      </w:r>
      <w:bookmarkEnd w:id="50"/>
      <w:bookmarkEnd w:id="51"/>
    </w:p>
    <w:p>
      <w:r>
        <w:rPr>
          <w:rFonts w:hint="eastAsia"/>
        </w:rPr>
        <w:t>针对用户：</w:t>
      </w:r>
    </w:p>
    <w:p>
      <w:pPr>
        <w:numPr>
          <w:ilvl w:val="0"/>
          <w:numId w:val="3"/>
        </w:numPr>
        <w:ind w:firstLine="420"/>
      </w:pPr>
      <w:r>
        <w:rPr>
          <w:rFonts w:hint="eastAsia"/>
        </w:rPr>
        <w:t>假设用户了解B/S系统的操作方式，以及Windows的基本操作。</w:t>
      </w:r>
    </w:p>
    <w:p>
      <w:pPr>
        <w:pStyle w:val="2"/>
        <w:spacing w:before="156" w:beforeLines="50" w:beforeAutospacing="0" w:after="156" w:afterLines="50" w:afterAutospacing="0" w:line="400" w:lineRule="exact"/>
        <w:ind w:left="431" w:hanging="431"/>
      </w:pPr>
      <w:bookmarkStart w:id="52" w:name="_Toc132828380"/>
      <w:r>
        <w:rPr>
          <w:rFonts w:hint="eastAsia"/>
        </w:rPr>
        <w:t>具体需求</w:t>
      </w:r>
      <w:bookmarkEnd w:id="52"/>
    </w:p>
    <w:p>
      <w:pPr>
        <w:pStyle w:val="3"/>
        <w:spacing w:before="0" w:beforeAutospacing="0" w:after="0" w:afterAutospacing="0"/>
        <w:ind w:left="578" w:hanging="578"/>
      </w:pPr>
      <w:bookmarkStart w:id="53" w:name="_Ref81466016"/>
      <w:bookmarkStart w:id="54" w:name="_Toc92015692"/>
      <w:bookmarkStart w:id="55" w:name="_Toc132828381"/>
      <w:r>
        <w:rPr>
          <w:rFonts w:hint="eastAsia"/>
        </w:rPr>
        <w:t>用户界面</w:t>
      </w:r>
      <w:bookmarkEnd w:id="53"/>
      <w:bookmarkEnd w:id="54"/>
      <w:bookmarkEnd w:id="55"/>
    </w:p>
    <w:p>
      <w:pPr>
        <w:pStyle w:val="4"/>
      </w:pPr>
      <w:bookmarkStart w:id="56" w:name="_Toc_60"/>
      <w:bookmarkEnd w:id="56"/>
      <w:r>
        <w:rPr>
          <w:rFonts w:hint="eastAsia"/>
        </w:rPr>
        <w:t>新增用户</w:t>
      </w:r>
    </w:p>
    <w:p>
      <w:r>
        <w:rPr>
          <w:b/>
        </w:rPr>
        <w:t>3.1.1.1窗口标题：</w:t>
      </w:r>
      <w:r>
        <w:t xml:space="preserve"> 新增用户</w:t>
      </w:r>
    </w:p>
    <w:p>
      <w:r>
        <w:t xml:space="preserve"> </w:t>
      </w:r>
      <w:r>
        <w:rPr>
          <w:b/>
        </w:rPr>
        <w:t xml:space="preserve">     窗口标识符：</w:t>
      </w:r>
      <w:r>
        <w:t xml:space="preserve"> AddUser</w:t>
      </w:r>
    </w:p>
    <w:p>
      <w:r>
        <w:rPr>
          <w:b/>
        </w:rPr>
        <w:t>3.1.1.2目的：</w:t>
      </w:r>
      <w:r>
        <w:t>系统管理员能够对用户信息进行新增</w:t>
      </w:r>
    </w:p>
    <w:p>
      <w:pPr>
        <w:rPr>
          <w:b/>
        </w:rPr>
      </w:pPr>
      <w:r>
        <w:rPr>
          <w:b/>
        </w:rPr>
        <w:t>3.1.1.3界面布局：</w:t>
      </w:r>
    </w:p>
    <w:p>
      <w:pPr>
        <w:jc w:val="center"/>
        <w:rPr>
          <w:szCs w:val="24"/>
        </w:rPr>
      </w:pPr>
      <w:r>
        <w:drawing>
          <wp:inline distT="0" distB="0" distL="0" distR="0">
            <wp:extent cx="5730875" cy="2964180"/>
            <wp:effectExtent l="0" t="0" r="0" b="0"/>
            <wp:docPr id="2"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2"/>
                    <pic:cNvPicPr>
                      <a:picLocks noChangeAspect="1"/>
                    </pic:cNvPicPr>
                  </pic:nvPicPr>
                  <pic:blipFill>
                    <a:blip r:embed="rId9"/>
                    <a:stretch>
                      <a:fillRect/>
                    </a:stretch>
                  </pic:blipFill>
                  <pic:spPr>
                    <a:xfrm>
                      <a:off x="0" y="0"/>
                      <a:ext cx="5731509" cy="2964265"/>
                    </a:xfrm>
                    <a:prstGeom prst="rect">
                      <a:avLst/>
                    </a:prstGeom>
                  </pic:spPr>
                </pic:pic>
              </a:graphicData>
            </a:graphic>
          </wp:inline>
        </w:drawing>
      </w:r>
    </w:p>
    <w:p>
      <w:pPr>
        <w:pStyle w:val="11"/>
        <w:rPr>
          <w:b w:val="0"/>
        </w:rPr>
      </w:pPr>
      <w:r>
        <w:rPr>
          <w:rFonts w:hint="eastAsia"/>
        </w:rPr>
        <w:t xml:space="preserve">图 </w:t>
      </w:r>
      <w:r>
        <w:fldChar w:fldCharType="begin"/>
      </w:r>
      <w:r>
        <w:rPr>
          <w:rFonts w:hint="eastAsia"/>
        </w:rPr>
        <w:instrText xml:space="preserve">STYLEREF 1 \s</w:instrText>
      </w:r>
      <w:r>
        <w:fldChar w:fldCharType="separate"/>
      </w:r>
      <w:r>
        <w:t>3</w:t>
      </w:r>
      <w:r>
        <w:fldChar w:fldCharType="end"/>
      </w:r>
      <w:r>
        <w:t>-</w:t>
      </w:r>
      <w:r>
        <w:fldChar w:fldCharType="begin"/>
      </w:r>
      <w:r>
        <w:rPr>
          <w:rFonts w:hint="eastAsia"/>
        </w:rPr>
        <w:instrText xml:space="preserve">SEQ图\* ARABIC \s 1</w:instrText>
      </w:r>
      <w:r>
        <w:fldChar w:fldCharType="separate"/>
      </w:r>
      <w:r>
        <w:t>1</w:t>
      </w:r>
      <w:r>
        <w:fldChar w:fldCharType="end"/>
      </w:r>
      <w:r>
        <w:t xml:space="preserve"> </w:t>
      </w:r>
      <w:r>
        <w:rPr>
          <w:rFonts w:hint="eastAsia"/>
        </w:rPr>
        <w:t>新增用户界面</w:t>
      </w:r>
    </w:p>
    <w:p>
      <w:r>
        <w:rPr>
          <w:b/>
        </w:rPr>
        <w:t>3.1.1.4数据项描述：</w:t>
      </w:r>
    </w:p>
    <w:p>
      <w:pPr>
        <w:pStyle w:val="11"/>
      </w:pPr>
      <w:bookmarkStart w:id="57" w:name="_Ref135728575"/>
      <w:r>
        <w:rPr>
          <w:rFonts w:hint="eastAsia"/>
        </w:rPr>
        <w:t xml:space="preserve">表 </w:t>
      </w:r>
      <w:r>
        <w:fldChar w:fldCharType="begin"/>
      </w:r>
      <w:r>
        <w:rPr>
          <w:rFonts w:hint="eastAsia"/>
        </w:rPr>
        <w:instrText xml:space="preserve">STYLEREF 1 \s</w:instrText>
      </w:r>
      <w:r>
        <w:fldChar w:fldCharType="separate"/>
      </w:r>
      <w:r>
        <w:t>3</w:t>
      </w:r>
      <w:r>
        <w:fldChar w:fldCharType="end"/>
      </w:r>
      <w:r>
        <w:t>-</w:t>
      </w:r>
      <w:r>
        <w:fldChar w:fldCharType="begin"/>
      </w:r>
      <w:r>
        <w:rPr>
          <w:rFonts w:hint="eastAsia"/>
        </w:rPr>
        <w:instrText xml:space="preserve">SEQ表\* ARABIC \s 1</w:instrText>
      </w:r>
      <w:r>
        <w:fldChar w:fldCharType="separate"/>
      </w:r>
      <w:r>
        <w:t>1</w:t>
      </w:r>
      <w:r>
        <w:fldChar w:fldCharType="end"/>
      </w:r>
      <w:r>
        <w:t xml:space="preserve"> </w:t>
      </w:r>
      <w:r>
        <w:rPr>
          <w:rFonts w:hint="eastAsia"/>
        </w:rPr>
        <w:t>新增用户数据项描述</w:t>
      </w:r>
      <w:bookmarkEnd w:id="57"/>
    </w:p>
    <w:tbl>
      <w:tblPr>
        <w:tblStyle w:val="24"/>
        <w:tblW w:w="1110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1"/>
        <w:gridCol w:w="992"/>
        <w:gridCol w:w="679"/>
        <w:gridCol w:w="1222"/>
        <w:gridCol w:w="1926"/>
        <w:gridCol w:w="538"/>
        <w:gridCol w:w="708"/>
        <w:gridCol w:w="851"/>
        <w:gridCol w:w="992"/>
        <w:gridCol w:w="1134"/>
        <w:gridCol w:w="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jc w:val="center"/>
        </w:trPr>
        <w:tc>
          <w:tcPr>
            <w:tcW w:w="1301" w:type="dxa"/>
            <w:vAlign w:val="center"/>
          </w:tcPr>
          <w:p>
            <w:pPr>
              <w:jc w:val="center"/>
              <w:rPr>
                <w:b/>
                <w:sz w:val="21"/>
              </w:rPr>
            </w:pPr>
            <w:r>
              <w:rPr>
                <w:rFonts w:hint="eastAsia"/>
                <w:b/>
                <w:sz w:val="21"/>
              </w:rPr>
              <w:t>名称</w:t>
            </w:r>
          </w:p>
        </w:tc>
        <w:tc>
          <w:tcPr>
            <w:tcW w:w="992" w:type="dxa"/>
            <w:vAlign w:val="center"/>
          </w:tcPr>
          <w:p>
            <w:pPr>
              <w:jc w:val="center"/>
              <w:rPr>
                <w:b/>
                <w:sz w:val="21"/>
              </w:rPr>
            </w:pPr>
            <w:r>
              <w:rPr>
                <w:rFonts w:hint="eastAsia"/>
                <w:b/>
                <w:sz w:val="21"/>
              </w:rPr>
              <w:t>类型</w:t>
            </w:r>
          </w:p>
        </w:tc>
        <w:tc>
          <w:tcPr>
            <w:tcW w:w="679" w:type="dxa"/>
            <w:vAlign w:val="center"/>
          </w:tcPr>
          <w:p>
            <w:pPr>
              <w:jc w:val="center"/>
              <w:rPr>
                <w:b/>
                <w:sz w:val="21"/>
              </w:rPr>
            </w:pPr>
            <w:r>
              <w:rPr>
                <w:rFonts w:hint="eastAsia"/>
                <w:b/>
                <w:sz w:val="21"/>
              </w:rPr>
              <w:t>精度</w:t>
            </w:r>
          </w:p>
        </w:tc>
        <w:tc>
          <w:tcPr>
            <w:tcW w:w="1222" w:type="dxa"/>
            <w:vAlign w:val="center"/>
          </w:tcPr>
          <w:p>
            <w:pPr>
              <w:jc w:val="center"/>
              <w:rPr>
                <w:b/>
                <w:sz w:val="21"/>
              </w:rPr>
            </w:pPr>
            <w:r>
              <w:rPr>
                <w:rFonts w:hint="eastAsia"/>
                <w:b/>
                <w:sz w:val="21"/>
              </w:rPr>
              <w:t>有效范围</w:t>
            </w:r>
          </w:p>
        </w:tc>
        <w:tc>
          <w:tcPr>
            <w:tcW w:w="1926" w:type="dxa"/>
            <w:vAlign w:val="center"/>
          </w:tcPr>
          <w:p>
            <w:pPr>
              <w:jc w:val="center"/>
              <w:rPr>
                <w:b/>
                <w:sz w:val="21"/>
              </w:rPr>
            </w:pPr>
            <w:r>
              <w:rPr>
                <w:rFonts w:hint="eastAsia"/>
                <w:b/>
                <w:sz w:val="21"/>
              </w:rPr>
              <w:t>格式</w:t>
            </w:r>
          </w:p>
        </w:tc>
        <w:tc>
          <w:tcPr>
            <w:tcW w:w="538" w:type="dxa"/>
            <w:vAlign w:val="center"/>
          </w:tcPr>
          <w:p>
            <w:pPr>
              <w:jc w:val="center"/>
              <w:rPr>
                <w:b/>
                <w:sz w:val="21"/>
              </w:rPr>
            </w:pPr>
            <w:r>
              <w:rPr>
                <w:rFonts w:hint="eastAsia"/>
                <w:b/>
                <w:sz w:val="21"/>
              </w:rPr>
              <w:t>长度限制</w:t>
            </w:r>
          </w:p>
        </w:tc>
        <w:tc>
          <w:tcPr>
            <w:tcW w:w="708" w:type="dxa"/>
            <w:vAlign w:val="center"/>
          </w:tcPr>
          <w:p>
            <w:pPr>
              <w:jc w:val="center"/>
              <w:rPr>
                <w:b/>
                <w:sz w:val="21"/>
              </w:rPr>
            </w:pPr>
            <w:r>
              <w:rPr>
                <w:rFonts w:hint="eastAsia"/>
                <w:b/>
                <w:sz w:val="21"/>
              </w:rPr>
              <w:t>度量单位</w:t>
            </w:r>
          </w:p>
        </w:tc>
        <w:tc>
          <w:tcPr>
            <w:tcW w:w="851" w:type="dxa"/>
            <w:vAlign w:val="center"/>
          </w:tcPr>
          <w:p>
            <w:pPr>
              <w:jc w:val="center"/>
              <w:rPr>
                <w:b/>
                <w:sz w:val="21"/>
              </w:rPr>
            </w:pPr>
            <w:r>
              <w:rPr>
                <w:rFonts w:hint="eastAsia"/>
                <w:b/>
                <w:sz w:val="21"/>
              </w:rPr>
              <w:t>缺省值</w:t>
            </w:r>
          </w:p>
        </w:tc>
        <w:tc>
          <w:tcPr>
            <w:tcW w:w="992" w:type="dxa"/>
            <w:vAlign w:val="center"/>
          </w:tcPr>
          <w:p>
            <w:pPr>
              <w:jc w:val="center"/>
              <w:rPr>
                <w:b/>
                <w:sz w:val="21"/>
              </w:rPr>
            </w:pPr>
            <w:r>
              <w:rPr>
                <w:rFonts w:hint="eastAsia"/>
                <w:b/>
                <w:sz w:val="21"/>
              </w:rPr>
              <w:t>是否</w:t>
            </w:r>
          </w:p>
          <w:p>
            <w:pPr>
              <w:jc w:val="center"/>
              <w:rPr>
                <w:b/>
                <w:sz w:val="21"/>
              </w:rPr>
            </w:pPr>
            <w:r>
              <w:rPr>
                <w:rFonts w:hint="eastAsia"/>
                <w:b/>
                <w:sz w:val="21"/>
              </w:rPr>
              <w:t>可为空</w:t>
            </w:r>
          </w:p>
        </w:tc>
        <w:tc>
          <w:tcPr>
            <w:tcW w:w="1134" w:type="dxa"/>
            <w:vAlign w:val="center"/>
          </w:tcPr>
          <w:p>
            <w:pPr>
              <w:jc w:val="center"/>
              <w:rPr>
                <w:b/>
                <w:sz w:val="21"/>
              </w:rPr>
            </w:pPr>
            <w:r>
              <w:rPr>
                <w:rFonts w:hint="eastAsia"/>
                <w:b/>
                <w:sz w:val="21"/>
              </w:rPr>
              <w:t>数据来源</w:t>
            </w:r>
          </w:p>
        </w:tc>
        <w:tc>
          <w:tcPr>
            <w:tcW w:w="764" w:type="dxa"/>
            <w:vAlign w:val="center"/>
          </w:tcPr>
          <w:p>
            <w:pPr>
              <w:jc w:val="center"/>
              <w:rPr>
                <w:b/>
                <w:sz w:val="21"/>
              </w:rPr>
            </w:pPr>
            <w:r>
              <w:rPr>
                <w:rFonts w:hint="eastAsia"/>
                <w:b/>
                <w:sz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sz w:val="21"/>
              </w:rPr>
            </w:pPr>
            <w:r>
              <w:rPr>
                <w:rFonts w:hint="eastAsia"/>
                <w:sz w:val="21"/>
              </w:rPr>
              <w:t>用户昵称</w:t>
            </w:r>
          </w:p>
        </w:tc>
        <w:tc>
          <w:tcPr>
            <w:tcW w:w="992" w:type="dxa"/>
            <w:vAlign w:val="center"/>
          </w:tcPr>
          <w:p>
            <w:pPr>
              <w:jc w:val="center"/>
              <w:rPr>
                <w:sz w:val="21"/>
              </w:rPr>
            </w:pPr>
            <w:r>
              <w:rPr>
                <w:rFonts w:hint="eastAsia"/>
                <w:sz w:val="21"/>
              </w:rPr>
              <w:t>字符串</w:t>
            </w:r>
          </w:p>
        </w:tc>
        <w:tc>
          <w:tcPr>
            <w:tcW w:w="679" w:type="dxa"/>
            <w:vAlign w:val="center"/>
          </w:tcPr>
          <w:p>
            <w:pPr>
              <w:jc w:val="center"/>
              <w:rPr>
                <w:sz w:val="21"/>
              </w:rPr>
            </w:pPr>
            <w:r>
              <w:rPr>
                <w:rFonts w:hint="eastAsia"/>
                <w:sz w:val="21"/>
              </w:rPr>
              <w:t>NA</w:t>
            </w:r>
          </w:p>
        </w:tc>
        <w:tc>
          <w:tcPr>
            <w:tcW w:w="1222" w:type="dxa"/>
            <w:vAlign w:val="center"/>
          </w:tcPr>
          <w:p>
            <w:pPr>
              <w:jc w:val="center"/>
              <w:rPr>
                <w:sz w:val="21"/>
              </w:rPr>
            </w:pPr>
            <w:r>
              <w:rPr>
                <w:rFonts w:hint="eastAsia"/>
                <w:sz w:val="21"/>
              </w:rPr>
              <w:t>NA</w:t>
            </w:r>
          </w:p>
        </w:tc>
        <w:tc>
          <w:tcPr>
            <w:tcW w:w="1926" w:type="dxa"/>
            <w:vAlign w:val="center"/>
          </w:tcPr>
          <w:p>
            <w:pPr>
              <w:jc w:val="center"/>
              <w:rPr>
                <w:rFonts w:ascii="Times New Roman" w:hAnsi="Times New Roman" w:eastAsia="宋体" w:cs="Times New Roman"/>
                <w:color w:val="000000"/>
                <w:sz w:val="21"/>
                <w:lang w:val="en-US" w:bidi="en-US"/>
              </w:rPr>
            </w:pPr>
            <w:r>
              <w:rPr>
                <w:rFonts w:ascii="Times New Roman" w:hAnsi="Times New Roman" w:eastAsia="宋体" w:cs="Times New Roman"/>
                <w:color w:val="000000"/>
                <w:sz w:val="21"/>
                <w:lang w:val="en-US" w:bidi="en-US"/>
              </w:rPr>
              <w:t>^[\u4E00-\u9FA5A-Za-z0-9]+$</w:t>
            </w:r>
          </w:p>
        </w:tc>
        <w:tc>
          <w:tcPr>
            <w:tcW w:w="538" w:type="dxa"/>
            <w:vAlign w:val="center"/>
          </w:tcPr>
          <w:p>
            <w:pPr>
              <w:jc w:val="center"/>
              <w:rPr>
                <w:sz w:val="21"/>
              </w:rPr>
            </w:pPr>
            <w:r>
              <w:rPr>
                <w:rFonts w:hint="default"/>
                <w:sz w:val="21"/>
              </w:rPr>
              <w:t>50字节</w:t>
            </w:r>
          </w:p>
        </w:tc>
        <w:tc>
          <w:tcPr>
            <w:tcW w:w="708" w:type="dxa"/>
            <w:vAlign w:val="center"/>
          </w:tcPr>
          <w:p>
            <w:pPr>
              <w:jc w:val="center"/>
              <w:rPr>
                <w:sz w:val="21"/>
              </w:rPr>
            </w:pPr>
            <w:r>
              <w:rPr>
                <w:rFonts w:hint="eastAsia"/>
                <w:sz w:val="21"/>
              </w:rPr>
              <w:t>NA</w:t>
            </w:r>
          </w:p>
        </w:tc>
        <w:tc>
          <w:tcPr>
            <w:tcW w:w="851" w:type="dxa"/>
            <w:vAlign w:val="center"/>
          </w:tcPr>
          <w:p>
            <w:pPr>
              <w:jc w:val="center"/>
              <w:rPr>
                <w:sz w:val="21"/>
              </w:rPr>
            </w:pPr>
            <w:r>
              <w:rPr>
                <w:rFonts w:hint="eastAsia"/>
                <w:sz w:val="21"/>
              </w:rPr>
              <w:t>NA</w:t>
            </w:r>
          </w:p>
        </w:tc>
        <w:tc>
          <w:tcPr>
            <w:tcW w:w="992" w:type="dxa"/>
            <w:vAlign w:val="center"/>
          </w:tcPr>
          <w:p>
            <w:pPr>
              <w:jc w:val="center"/>
              <w:rPr>
                <w:sz w:val="21"/>
              </w:rPr>
            </w:pPr>
            <w:r>
              <w:rPr>
                <w:rFonts w:hint="eastAsia"/>
                <w:sz w:val="21"/>
              </w:rPr>
              <w:t>否</w:t>
            </w:r>
          </w:p>
        </w:tc>
        <w:tc>
          <w:tcPr>
            <w:tcW w:w="1134" w:type="dxa"/>
            <w:vAlign w:val="center"/>
          </w:tcPr>
          <w:p>
            <w:pPr>
              <w:jc w:val="center"/>
              <w:rPr>
                <w:sz w:val="21"/>
              </w:rPr>
            </w:pPr>
            <w:r>
              <w:rPr>
                <w:rFonts w:hint="eastAsia"/>
                <w:sz w:val="21"/>
              </w:rPr>
              <w:t>用户输入</w:t>
            </w:r>
          </w:p>
        </w:tc>
        <w:tc>
          <w:tcPr>
            <w:tcW w:w="764" w:type="dxa"/>
            <w:vAlign w:val="center"/>
          </w:tcPr>
          <w:p>
            <w:pPr>
              <w:jc w:val="center"/>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归属部门</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eastAsia"/>
                <w:sz w:val="21"/>
              </w:rPr>
            </w:pPr>
            <w:r>
              <w:rPr>
                <w:rFonts w:hint="default"/>
                <w:sz w:val="21"/>
              </w:rPr>
              <w:t>NA</w:t>
            </w:r>
          </w:p>
        </w:tc>
        <w:tc>
          <w:tcPr>
            <w:tcW w:w="1222" w:type="dxa"/>
            <w:vMerge w:val="restart"/>
            <w:vAlign w:val="center"/>
          </w:tcPr>
          <w:p>
            <w:pPr>
              <w:jc w:val="center"/>
              <w:rPr>
                <w:rFonts w:hint="eastAsia"/>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sz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eastAsia"/>
                <w:sz w:val="21"/>
              </w:rPr>
            </w:pPr>
            <w:r>
              <w:rPr>
                <w:rFonts w:hint="default"/>
                <w:sz w:val="21"/>
              </w:rPr>
              <w:t>NA</w:t>
            </w:r>
          </w:p>
        </w:tc>
        <w:tc>
          <w:tcPr>
            <w:tcW w:w="851" w:type="dxa"/>
            <w:vMerge w:val="restart"/>
            <w:vAlign w:val="center"/>
          </w:tcPr>
          <w:p>
            <w:pPr>
              <w:jc w:val="center"/>
              <w:rPr>
                <w:rFonts w:hint="eastAsia"/>
                <w:sz w:val="21"/>
              </w:rPr>
            </w:pPr>
            <w:r>
              <w:rPr>
                <w:rFonts w:hint="default"/>
                <w:sz w:val="21"/>
              </w:rPr>
              <w:t>NA</w:t>
            </w:r>
          </w:p>
        </w:tc>
        <w:tc>
          <w:tcPr>
            <w:tcW w:w="992" w:type="dxa"/>
            <w:vMerge w:val="restart"/>
            <w:vAlign w:val="center"/>
          </w:tcPr>
          <w:p>
            <w:pPr>
              <w:jc w:val="center"/>
              <w:rPr>
                <w:rFonts w:hint="eastAsia"/>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手机号码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sz w:val="21"/>
                <w:lang w:val="en-US" w:bidi="en-US"/>
              </w:rPr>
            </w:pPr>
            <w:r>
              <w:rPr>
                <w:rFonts w:ascii="Times New Roman" w:hAnsi="Times New Roman" w:eastAsia="宋体" w:cs="Times New Roman"/>
                <w:color w:val="000000"/>
                <w:sz w:val="21"/>
                <w:lang w:val="en-US" w:bidi="en-US"/>
              </w:rPr>
              <w:t>/^(13[0-9]|14[01456879]|15[0-35-9]|16[2567]|17[0-8]|18[0-9]|19[0-35-9])\d{8}$/</w:t>
            </w:r>
          </w:p>
          <w:p>
            <w:pPr>
              <w:jc w:val="center"/>
              <w:rPr>
                <w:sz w:val="21"/>
              </w:rPr>
            </w:pP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邮箱</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sz w:val="21"/>
                <w:lang w:val="en-US" w:bidi="en-US"/>
              </w:rPr>
            </w:pPr>
            <w:r>
              <w:rPr>
                <w:rFonts w:ascii="Times New Roman" w:hAnsi="Times New Roman" w:eastAsia="宋体" w:cs="Times New Roman"/>
                <w:color w:val="000000"/>
                <w:sz w:val="21"/>
                <w:lang w:val="en-US" w:bidi="en-US"/>
              </w:rPr>
              <w:t>^[a-zA-Z0-9_-]+@[a-zA-Z0-9_-]+(.[a-zA-Z0-9_-]+)+$</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用户名称</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2-20字节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用户密码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用户性别</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“2”</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状态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“0”</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岗位</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sz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角色</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sz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rFonts w:hint="eastAsia"/>
                <w:sz w:val="21"/>
              </w:rPr>
            </w:pPr>
            <w:r>
              <w:rPr>
                <w:rFonts w:hint="eastAsia"/>
                <w:sz w:val="21"/>
              </w:rPr>
              <w:t>备注</w:t>
            </w:r>
          </w:p>
        </w:tc>
        <w:tc>
          <w:tcPr>
            <w:tcW w:w="992" w:type="dxa"/>
            <w:vAlign w:val="center"/>
          </w:tcPr>
          <w:p>
            <w:pPr>
              <w:jc w:val="center"/>
              <w:rPr>
                <w:rFonts w:hint="eastAsia"/>
                <w:sz w:val="21"/>
              </w:rPr>
            </w:pPr>
            <w:r>
              <w:rPr>
                <w:rFonts w:hint="eastAsia"/>
                <w:sz w:val="21"/>
              </w:rPr>
              <w:t>字符串</w:t>
            </w:r>
          </w:p>
        </w:tc>
        <w:tc>
          <w:tcPr>
            <w:tcW w:w="679" w:type="dxa"/>
            <w:vAlign w:val="center"/>
          </w:tcPr>
          <w:p>
            <w:pPr>
              <w:jc w:val="center"/>
              <w:rPr>
                <w:rFonts w:hint="default"/>
                <w:sz w:val="21"/>
              </w:rPr>
            </w:pPr>
            <w:r>
              <w:rPr>
                <w:rFonts w:hint="default"/>
                <w:sz w:val="21"/>
              </w:rPr>
              <w:t>NA</w:t>
            </w:r>
          </w:p>
        </w:tc>
        <w:tc>
          <w:tcPr>
            <w:tcW w:w="1222" w:type="dxa"/>
            <w:vAlign w:val="center"/>
          </w:tcPr>
          <w:p>
            <w:pPr>
              <w:jc w:val="center"/>
              <w:rPr>
                <w:rFonts w:hint="default"/>
                <w:sz w:val="21"/>
              </w:rPr>
            </w:pPr>
            <w:r>
              <w:rPr>
                <w:rFonts w:hint="default"/>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rFonts w:hint="default"/>
                <w:sz w:val="21"/>
              </w:rPr>
            </w:pPr>
            <w:r>
              <w:rPr>
                <w:rFonts w:hint="default"/>
                <w:sz w:val="21"/>
              </w:rPr>
              <w:t>NA</w:t>
            </w:r>
          </w:p>
        </w:tc>
        <w:tc>
          <w:tcPr>
            <w:tcW w:w="708" w:type="dxa"/>
            <w:vAlign w:val="center"/>
          </w:tcPr>
          <w:p>
            <w:pPr>
              <w:jc w:val="center"/>
              <w:rPr>
                <w:rFonts w:hint="default"/>
                <w:sz w:val="21"/>
              </w:rPr>
            </w:pPr>
            <w:r>
              <w:rPr>
                <w:rFonts w:hint="default"/>
                <w:sz w:val="21"/>
              </w:rPr>
              <w:t>NA</w:t>
            </w:r>
          </w:p>
        </w:tc>
        <w:tc>
          <w:tcPr>
            <w:tcW w:w="851" w:type="dxa"/>
            <w:vAlign w:val="center"/>
          </w:tcPr>
          <w:p>
            <w:pPr>
              <w:jc w:val="center"/>
              <w:rPr>
                <w:rFonts w:hint="default"/>
                <w:sz w:val="21"/>
              </w:rPr>
            </w:pPr>
            <w:r>
              <w:rPr>
                <w:rFonts w:hint="default"/>
                <w:sz w:val="21"/>
              </w:rPr>
              <w:t>NA</w:t>
            </w:r>
          </w:p>
        </w:tc>
        <w:tc>
          <w:tcPr>
            <w:tcW w:w="992" w:type="dxa"/>
            <w:vAlign w:val="center"/>
          </w:tcPr>
          <w:p>
            <w:pPr>
              <w:jc w:val="center"/>
              <w:rPr>
                <w:rFonts w:hint="default"/>
                <w:sz w:val="21"/>
              </w:rPr>
            </w:pPr>
            <w:r>
              <w:rPr>
                <w:rFonts w:hint="default"/>
                <w:sz w:val="21"/>
              </w:rPr>
              <w:t>是</w:t>
            </w:r>
          </w:p>
        </w:tc>
        <w:tc>
          <w:tcPr>
            <w:tcW w:w="1134" w:type="dxa"/>
            <w:vAlign w:val="center"/>
          </w:tcPr>
          <w:p>
            <w:pPr>
              <w:jc w:val="center"/>
              <w:rPr>
                <w:rFonts w:hint="eastAsia"/>
                <w:sz w:val="21"/>
              </w:rPr>
            </w:pPr>
            <w:r>
              <w:rPr>
                <w:rFonts w:hint="eastAsia"/>
                <w:sz w:val="21"/>
              </w:rPr>
              <w:t>用户输入</w:t>
            </w:r>
          </w:p>
        </w:tc>
        <w:tc>
          <w:tcPr>
            <w:tcW w:w="764" w:type="dxa"/>
            <w:vAlign w:val="center"/>
          </w:tcPr>
          <w:p>
            <w:pPr>
              <w:jc w:val="center"/>
              <w:rPr>
                <w:sz w:val="21"/>
              </w:rPr>
            </w:pPr>
          </w:p>
        </w:tc>
      </w:tr>
    </w:tbl>
    <w:p/>
    <w:p>
      <w:r>
        <w:rPr>
          <w:b/>
        </w:rPr>
        <w:t>3.1.1.5数据项之间的关系：</w:t>
      </w:r>
      <w:r>
        <w:t>无。</w:t>
      </w:r>
    </w:p>
    <w:p>
      <w:pPr>
        <w:rPr>
          <w:b/>
        </w:rPr>
      </w:pPr>
      <w:r>
        <w:rPr>
          <w:b/>
        </w:rPr>
        <w:t>3.1.1.6窗口有效性：</w:t>
      </w:r>
      <w:r>
        <w:t>从系统管理员在用户管理界面（UserManagePage）中点击“新增”按钮开始，至系统管理员点击“确定”按钮或“取消”按钮时界面结束。</w:t>
      </w:r>
    </w:p>
    <w:p>
      <w:pPr>
        <w:rPr>
          <w:b/>
        </w:rPr>
      </w:pPr>
      <w:r>
        <w:rPr>
          <w:b/>
        </w:rPr>
        <w:t>3.1.1.7与其他输入/输出关系：</w:t>
      </w:r>
      <w:r>
        <w:t>无</w:t>
      </w:r>
    </w:p>
    <w:p>
      <w:r>
        <w:rPr>
          <w:b/>
        </w:rPr>
        <w:t>3.1.1.8窗口布局：</w:t>
      </w:r>
      <w:r>
        <w:t>层叠</w:t>
      </w:r>
    </w:p>
    <w:p>
      <w:pPr>
        <w:rPr>
          <w:b/>
        </w:rPr>
      </w:pPr>
      <w:r>
        <w:rPr>
          <w:b/>
        </w:rPr>
        <w:t>3.1.1.9反馈信息：</w:t>
      </w:r>
      <w:r>
        <w:t>1.当页面加载时，会显示加载中图标。</w:t>
      </w:r>
    </w:p>
    <w:p>
      <w:r>
        <w:rPr>
          <w:b/>
        </w:rPr>
        <w:t>3.1.1.10命令执行方式：</w:t>
      </w:r>
      <w:r>
        <w:t>从系统管理员在用户管理界面（UserManagePage）中点击“新增”按钮时命令开始执行。</w:t>
      </w:r>
    </w:p>
    <w:p/>
    <w:p>
      <w:pPr>
        <w:pStyle w:val="4"/>
      </w:pPr>
      <w:bookmarkStart w:id="58" w:name="_Toc_12"/>
      <w:bookmarkEnd w:id="58"/>
      <w:r>
        <w:rPr>
          <w:rFonts w:hint="eastAsia"/>
        </w:rPr>
        <w:t>修改用户</w:t>
      </w:r>
    </w:p>
    <w:p>
      <w:r>
        <w:rPr>
          <w:b/>
        </w:rPr>
        <w:t>3.1.1.1窗口标题：</w:t>
      </w:r>
      <w:r>
        <w:t xml:space="preserve"> 修改用户</w:t>
      </w:r>
    </w:p>
    <w:p>
      <w:r>
        <w:t xml:space="preserve"> </w:t>
      </w:r>
      <w:r>
        <w:rPr>
          <w:b/>
        </w:rPr>
        <w:t xml:space="preserve">     窗口标识符：</w:t>
      </w:r>
      <w:r>
        <w:t xml:space="preserve"> UpdateUser</w:t>
      </w:r>
    </w:p>
    <w:p>
      <w:r>
        <w:rPr>
          <w:b/>
        </w:rPr>
        <w:t>3.1.1.2目的：</w:t>
      </w:r>
      <w:r>
        <w:t>系统管理员能够对用户信息进行修改</w:t>
      </w:r>
    </w:p>
    <w:p>
      <w:pPr>
        <w:rPr>
          <w:b/>
        </w:rPr>
      </w:pPr>
      <w:r>
        <w:rPr>
          <w:b/>
        </w:rPr>
        <w:t>3.1.1.3界面布局：</w:t>
      </w:r>
    </w:p>
    <w:p>
      <w:pPr>
        <w:jc w:val="center"/>
        <w:rPr>
          <w:szCs w:val="24"/>
        </w:rPr>
      </w:pPr>
      <w:r>
        <w:drawing>
          <wp:inline distT="0" distB="0" distL="0" distR="0">
            <wp:extent cx="5730875" cy="2964180"/>
            <wp:effectExtent l="0" t="0" r="0" b="0"/>
            <wp:docPr id="4"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4"/>
                    <pic:cNvPicPr>
                      <a:picLocks noChangeAspect="1"/>
                    </pic:cNvPicPr>
                  </pic:nvPicPr>
                  <pic:blipFill>
                    <a:blip r:embed="rId10"/>
                    <a:stretch>
                      <a:fillRect/>
                    </a:stretch>
                  </pic:blipFill>
                  <pic:spPr>
                    <a:xfrm>
                      <a:off x="0" y="0"/>
                      <a:ext cx="5731509" cy="2964265"/>
                    </a:xfrm>
                    <a:prstGeom prst="rect">
                      <a:avLst/>
                    </a:prstGeom>
                  </pic:spPr>
                </pic:pic>
              </a:graphicData>
            </a:graphic>
          </wp:inline>
        </w:drawing>
      </w:r>
    </w:p>
    <w:p>
      <w:pPr>
        <w:pStyle w:val="11"/>
        <w:rPr>
          <w:b w:val="0"/>
        </w:rPr>
      </w:pPr>
      <w:r>
        <w:rPr>
          <w:rFonts w:hint="eastAsia"/>
        </w:rPr>
        <w:t xml:space="preserve">图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SEQ图\* ARABIC \s 1</w:instrText>
      </w:r>
      <w:r>
        <w:rPr>
          <w:rFonts w:hint="eastAsia"/>
        </w:rPr>
        <w:fldChar w:fldCharType="separate"/>
      </w:r>
      <w:r>
        <w:t>1</w:t>
      </w:r>
      <w:r>
        <w:rPr>
          <w:rFonts w:hint="eastAsia"/>
        </w:rPr>
        <w:fldChar w:fldCharType="end"/>
      </w:r>
      <w:r>
        <w:t xml:space="preserve"> </w:t>
      </w:r>
      <w:r>
        <w:rPr>
          <w:rFonts w:hint="eastAsia"/>
        </w:rPr>
        <w:t>修改用户界面</w:t>
      </w:r>
    </w:p>
    <w:p>
      <w:r>
        <w:rPr>
          <w:b/>
        </w:rPr>
        <w:t>3.1.1.4数据项描述：</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w:t>
      </w:r>
      <w:r>
        <w:rPr>
          <w:rFonts w:hint="eastAsia"/>
        </w:rPr>
        <w:fldChar w:fldCharType="end"/>
      </w:r>
      <w:r>
        <w:t xml:space="preserve"> </w:t>
      </w:r>
      <w:r>
        <w:rPr>
          <w:rFonts w:hint="eastAsia"/>
        </w:rPr>
        <w:t>修改用户数据项描述</w:t>
      </w:r>
    </w:p>
    <w:tbl>
      <w:tblPr>
        <w:tblStyle w:val="24"/>
        <w:tblW w:w="1110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1"/>
        <w:gridCol w:w="992"/>
        <w:gridCol w:w="679"/>
        <w:gridCol w:w="1222"/>
        <w:gridCol w:w="1926"/>
        <w:gridCol w:w="538"/>
        <w:gridCol w:w="708"/>
        <w:gridCol w:w="851"/>
        <w:gridCol w:w="992"/>
        <w:gridCol w:w="1134"/>
        <w:gridCol w:w="7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1301" w:type="dxa"/>
            <w:vAlign w:val="center"/>
          </w:tcPr>
          <w:p>
            <w:pPr>
              <w:jc w:val="center"/>
              <w:rPr>
                <w:b/>
                <w:sz w:val="21"/>
              </w:rPr>
            </w:pPr>
            <w:r>
              <w:rPr>
                <w:rFonts w:hint="eastAsia"/>
                <w:b/>
                <w:sz w:val="21"/>
              </w:rPr>
              <w:t>名称</w:t>
            </w:r>
          </w:p>
        </w:tc>
        <w:tc>
          <w:tcPr>
            <w:tcW w:w="992" w:type="dxa"/>
            <w:vAlign w:val="center"/>
          </w:tcPr>
          <w:p>
            <w:pPr>
              <w:jc w:val="center"/>
              <w:rPr>
                <w:b/>
                <w:sz w:val="21"/>
              </w:rPr>
            </w:pPr>
            <w:r>
              <w:rPr>
                <w:rFonts w:hint="eastAsia"/>
                <w:b/>
                <w:sz w:val="21"/>
              </w:rPr>
              <w:t>类型</w:t>
            </w:r>
          </w:p>
        </w:tc>
        <w:tc>
          <w:tcPr>
            <w:tcW w:w="679" w:type="dxa"/>
            <w:vAlign w:val="center"/>
          </w:tcPr>
          <w:p>
            <w:pPr>
              <w:jc w:val="center"/>
              <w:rPr>
                <w:b/>
                <w:sz w:val="21"/>
              </w:rPr>
            </w:pPr>
            <w:r>
              <w:rPr>
                <w:rFonts w:hint="eastAsia"/>
                <w:b/>
                <w:sz w:val="21"/>
              </w:rPr>
              <w:t>精度</w:t>
            </w:r>
          </w:p>
        </w:tc>
        <w:tc>
          <w:tcPr>
            <w:tcW w:w="1222" w:type="dxa"/>
            <w:vAlign w:val="center"/>
          </w:tcPr>
          <w:p>
            <w:pPr>
              <w:jc w:val="center"/>
              <w:rPr>
                <w:b/>
                <w:sz w:val="21"/>
              </w:rPr>
            </w:pPr>
            <w:r>
              <w:rPr>
                <w:rFonts w:hint="eastAsia"/>
                <w:b/>
                <w:sz w:val="21"/>
              </w:rPr>
              <w:t>有效范围</w:t>
            </w:r>
          </w:p>
        </w:tc>
        <w:tc>
          <w:tcPr>
            <w:tcW w:w="1926" w:type="dxa"/>
            <w:vAlign w:val="center"/>
          </w:tcPr>
          <w:p>
            <w:pPr>
              <w:jc w:val="center"/>
              <w:rPr>
                <w:b/>
                <w:sz w:val="21"/>
              </w:rPr>
            </w:pPr>
            <w:r>
              <w:rPr>
                <w:rFonts w:hint="eastAsia"/>
                <w:b/>
                <w:sz w:val="21"/>
              </w:rPr>
              <w:t>格式</w:t>
            </w:r>
          </w:p>
        </w:tc>
        <w:tc>
          <w:tcPr>
            <w:tcW w:w="538" w:type="dxa"/>
            <w:vAlign w:val="center"/>
          </w:tcPr>
          <w:p>
            <w:pPr>
              <w:jc w:val="center"/>
              <w:rPr>
                <w:b/>
                <w:sz w:val="21"/>
              </w:rPr>
            </w:pPr>
            <w:r>
              <w:rPr>
                <w:rFonts w:hint="eastAsia"/>
                <w:b/>
                <w:sz w:val="21"/>
              </w:rPr>
              <w:t>长度限制</w:t>
            </w:r>
          </w:p>
        </w:tc>
        <w:tc>
          <w:tcPr>
            <w:tcW w:w="708" w:type="dxa"/>
            <w:vAlign w:val="center"/>
          </w:tcPr>
          <w:p>
            <w:pPr>
              <w:jc w:val="center"/>
              <w:rPr>
                <w:b/>
                <w:sz w:val="21"/>
              </w:rPr>
            </w:pPr>
            <w:r>
              <w:rPr>
                <w:rFonts w:hint="eastAsia"/>
                <w:b/>
                <w:sz w:val="21"/>
              </w:rPr>
              <w:t>度量单位</w:t>
            </w:r>
          </w:p>
        </w:tc>
        <w:tc>
          <w:tcPr>
            <w:tcW w:w="851" w:type="dxa"/>
            <w:vAlign w:val="center"/>
          </w:tcPr>
          <w:p>
            <w:pPr>
              <w:jc w:val="center"/>
              <w:rPr>
                <w:b/>
                <w:sz w:val="21"/>
              </w:rPr>
            </w:pPr>
            <w:r>
              <w:rPr>
                <w:rFonts w:hint="eastAsia"/>
                <w:b/>
                <w:sz w:val="21"/>
              </w:rPr>
              <w:t>缺省值</w:t>
            </w:r>
          </w:p>
        </w:tc>
        <w:tc>
          <w:tcPr>
            <w:tcW w:w="992" w:type="dxa"/>
            <w:vAlign w:val="center"/>
          </w:tcPr>
          <w:p>
            <w:pPr>
              <w:jc w:val="center"/>
              <w:rPr>
                <w:b/>
                <w:sz w:val="21"/>
              </w:rPr>
            </w:pPr>
            <w:r>
              <w:rPr>
                <w:rFonts w:hint="eastAsia"/>
                <w:b/>
                <w:sz w:val="21"/>
              </w:rPr>
              <w:t>是否</w:t>
            </w:r>
          </w:p>
          <w:p>
            <w:pPr>
              <w:jc w:val="center"/>
              <w:rPr>
                <w:b/>
                <w:sz w:val="21"/>
              </w:rPr>
            </w:pPr>
            <w:r>
              <w:rPr>
                <w:rFonts w:hint="eastAsia"/>
                <w:b/>
                <w:sz w:val="21"/>
              </w:rPr>
              <w:t>可为空</w:t>
            </w:r>
          </w:p>
        </w:tc>
        <w:tc>
          <w:tcPr>
            <w:tcW w:w="1134" w:type="dxa"/>
            <w:vAlign w:val="center"/>
          </w:tcPr>
          <w:p>
            <w:pPr>
              <w:jc w:val="center"/>
              <w:rPr>
                <w:b/>
                <w:sz w:val="21"/>
              </w:rPr>
            </w:pPr>
            <w:r>
              <w:rPr>
                <w:rFonts w:hint="eastAsia"/>
                <w:b/>
                <w:sz w:val="21"/>
              </w:rPr>
              <w:t>数据来源</w:t>
            </w:r>
          </w:p>
        </w:tc>
        <w:tc>
          <w:tcPr>
            <w:tcW w:w="764" w:type="dxa"/>
            <w:vAlign w:val="center"/>
          </w:tcPr>
          <w:p>
            <w:pPr>
              <w:jc w:val="center"/>
              <w:rPr>
                <w:b/>
                <w:sz w:val="21"/>
              </w:rPr>
            </w:pPr>
            <w:r>
              <w:rPr>
                <w:rFonts w:hint="eastAsia"/>
                <w:b/>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sz w:val="21"/>
              </w:rPr>
            </w:pPr>
            <w:r>
              <w:rPr>
                <w:rFonts w:hint="eastAsia"/>
                <w:sz w:val="21"/>
              </w:rPr>
              <w:t>用户昵称</w:t>
            </w:r>
          </w:p>
        </w:tc>
        <w:tc>
          <w:tcPr>
            <w:tcW w:w="992" w:type="dxa"/>
            <w:vAlign w:val="center"/>
          </w:tcPr>
          <w:p>
            <w:pPr>
              <w:jc w:val="center"/>
              <w:rPr>
                <w:sz w:val="21"/>
              </w:rPr>
            </w:pPr>
            <w:r>
              <w:rPr>
                <w:rFonts w:hint="eastAsia"/>
                <w:sz w:val="21"/>
              </w:rPr>
              <w:t>字符串</w:t>
            </w:r>
          </w:p>
        </w:tc>
        <w:tc>
          <w:tcPr>
            <w:tcW w:w="679" w:type="dxa"/>
            <w:vAlign w:val="center"/>
          </w:tcPr>
          <w:p>
            <w:pPr>
              <w:jc w:val="center"/>
              <w:rPr>
                <w:sz w:val="21"/>
              </w:rPr>
            </w:pPr>
            <w:r>
              <w:rPr>
                <w:rFonts w:hint="eastAsia"/>
                <w:sz w:val="21"/>
              </w:rPr>
              <w:t>NA</w:t>
            </w:r>
          </w:p>
        </w:tc>
        <w:tc>
          <w:tcPr>
            <w:tcW w:w="1222" w:type="dxa"/>
            <w:vAlign w:val="center"/>
          </w:tcPr>
          <w:p>
            <w:pPr>
              <w:jc w:val="center"/>
              <w:rPr>
                <w:sz w:val="21"/>
              </w:rPr>
            </w:pPr>
            <w:r>
              <w:rPr>
                <w:rFonts w:hint="eastAsia"/>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sz w:val="21"/>
              </w:rPr>
            </w:pPr>
            <w:r>
              <w:rPr>
                <w:rFonts w:hint="default"/>
                <w:sz w:val="21"/>
              </w:rPr>
              <w:t>50字节</w:t>
            </w:r>
          </w:p>
        </w:tc>
        <w:tc>
          <w:tcPr>
            <w:tcW w:w="708" w:type="dxa"/>
            <w:vAlign w:val="center"/>
          </w:tcPr>
          <w:p>
            <w:pPr>
              <w:jc w:val="center"/>
              <w:rPr>
                <w:sz w:val="21"/>
              </w:rPr>
            </w:pPr>
            <w:r>
              <w:rPr>
                <w:rFonts w:hint="eastAsia"/>
                <w:sz w:val="21"/>
              </w:rPr>
              <w:t>NA</w:t>
            </w:r>
          </w:p>
        </w:tc>
        <w:tc>
          <w:tcPr>
            <w:tcW w:w="851" w:type="dxa"/>
            <w:vAlign w:val="center"/>
          </w:tcPr>
          <w:p>
            <w:pPr>
              <w:jc w:val="center"/>
              <w:rPr>
                <w:sz w:val="21"/>
              </w:rPr>
            </w:pPr>
            <w:r>
              <w:rPr>
                <w:rFonts w:hint="eastAsia"/>
                <w:sz w:val="21"/>
              </w:rPr>
              <w:t>NA</w:t>
            </w:r>
          </w:p>
        </w:tc>
        <w:tc>
          <w:tcPr>
            <w:tcW w:w="992" w:type="dxa"/>
            <w:vAlign w:val="center"/>
          </w:tcPr>
          <w:p>
            <w:pPr>
              <w:jc w:val="center"/>
              <w:rPr>
                <w:sz w:val="21"/>
              </w:rPr>
            </w:pPr>
            <w:r>
              <w:rPr>
                <w:rFonts w:hint="eastAsia"/>
                <w:sz w:val="21"/>
              </w:rPr>
              <w:t>否</w:t>
            </w:r>
          </w:p>
        </w:tc>
        <w:tc>
          <w:tcPr>
            <w:tcW w:w="1134" w:type="dxa"/>
            <w:vAlign w:val="center"/>
          </w:tcPr>
          <w:p>
            <w:pPr>
              <w:jc w:val="center"/>
              <w:rPr>
                <w:sz w:val="21"/>
              </w:rPr>
            </w:pPr>
            <w:r>
              <w:rPr>
                <w:rFonts w:hint="eastAsia"/>
                <w:sz w:val="21"/>
              </w:rPr>
              <w:t>用户输入</w:t>
            </w:r>
          </w:p>
        </w:tc>
        <w:tc>
          <w:tcPr>
            <w:tcW w:w="764" w:type="dxa"/>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归属部门</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eastAsia"/>
                <w:sz w:val="21"/>
              </w:rPr>
            </w:pPr>
            <w:r>
              <w:rPr>
                <w:rFonts w:hint="default"/>
                <w:sz w:val="21"/>
              </w:rPr>
              <w:t>NA</w:t>
            </w:r>
          </w:p>
        </w:tc>
        <w:tc>
          <w:tcPr>
            <w:tcW w:w="1222" w:type="dxa"/>
            <w:vMerge w:val="restart"/>
            <w:vAlign w:val="center"/>
          </w:tcPr>
          <w:p>
            <w:pPr>
              <w:jc w:val="center"/>
              <w:rPr>
                <w:rFonts w:hint="eastAsia"/>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sz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eastAsia"/>
                <w:sz w:val="21"/>
              </w:rPr>
            </w:pPr>
            <w:r>
              <w:rPr>
                <w:rFonts w:hint="default"/>
                <w:sz w:val="21"/>
              </w:rPr>
              <w:t>NA</w:t>
            </w:r>
          </w:p>
        </w:tc>
        <w:tc>
          <w:tcPr>
            <w:tcW w:w="851" w:type="dxa"/>
            <w:vMerge w:val="restart"/>
            <w:vAlign w:val="center"/>
          </w:tcPr>
          <w:p>
            <w:pPr>
              <w:jc w:val="center"/>
              <w:rPr>
                <w:rFonts w:hint="eastAsia"/>
                <w:sz w:val="21"/>
              </w:rPr>
            </w:pPr>
            <w:r>
              <w:rPr>
                <w:rFonts w:hint="default"/>
                <w:sz w:val="21"/>
              </w:rPr>
              <w:t>NA</w:t>
            </w:r>
          </w:p>
        </w:tc>
        <w:tc>
          <w:tcPr>
            <w:tcW w:w="992" w:type="dxa"/>
            <w:vMerge w:val="restart"/>
            <w:vAlign w:val="center"/>
          </w:tcPr>
          <w:p>
            <w:pPr>
              <w:jc w:val="center"/>
              <w:rPr>
                <w:rFonts w:hint="eastAsia"/>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手机号码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/^(13[0-9]|14[01456879]|15[0-35-9]|16[2567]|17[0-8]|18[0-9]|19[0-35-9])\d{8}$/</w:t>
            </w:r>
          </w:p>
          <w:p>
            <w:pPr>
              <w:jc w:val="center"/>
              <w:rPr>
                <w:sz w:val="21"/>
              </w:rPr>
            </w:pP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邮箱</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^[a-zA-Z0-9_-]+@[a-zA-Z0-9_-]+(.[a-zA-Z0-9_-]+)+$</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用户名称</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2-20字节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用户密码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用户性别</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“2”</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状态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“0”</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岗位</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sz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角色</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sz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rFonts w:hint="eastAsia"/>
                <w:sz w:val="21"/>
              </w:rPr>
            </w:pPr>
            <w:r>
              <w:rPr>
                <w:rFonts w:hint="eastAsia"/>
                <w:sz w:val="21"/>
              </w:rPr>
              <w:t>备注</w:t>
            </w:r>
          </w:p>
        </w:tc>
        <w:tc>
          <w:tcPr>
            <w:tcW w:w="992" w:type="dxa"/>
            <w:vAlign w:val="center"/>
          </w:tcPr>
          <w:p>
            <w:pPr>
              <w:jc w:val="center"/>
              <w:rPr>
                <w:rFonts w:hint="eastAsia"/>
                <w:sz w:val="21"/>
              </w:rPr>
            </w:pPr>
            <w:r>
              <w:rPr>
                <w:rFonts w:hint="eastAsia"/>
                <w:sz w:val="21"/>
              </w:rPr>
              <w:t>字符串</w:t>
            </w:r>
          </w:p>
        </w:tc>
        <w:tc>
          <w:tcPr>
            <w:tcW w:w="679" w:type="dxa"/>
            <w:vAlign w:val="center"/>
          </w:tcPr>
          <w:p>
            <w:pPr>
              <w:jc w:val="center"/>
              <w:rPr>
                <w:rFonts w:hint="default"/>
                <w:sz w:val="21"/>
              </w:rPr>
            </w:pPr>
            <w:r>
              <w:rPr>
                <w:rFonts w:hint="default"/>
                <w:sz w:val="21"/>
              </w:rPr>
              <w:t>NA</w:t>
            </w:r>
          </w:p>
        </w:tc>
        <w:tc>
          <w:tcPr>
            <w:tcW w:w="1222" w:type="dxa"/>
            <w:vAlign w:val="center"/>
          </w:tcPr>
          <w:p>
            <w:pPr>
              <w:jc w:val="center"/>
              <w:rPr>
                <w:rFonts w:hint="default"/>
                <w:sz w:val="21"/>
              </w:rPr>
            </w:pPr>
            <w:r>
              <w:rPr>
                <w:rFonts w:hint="default"/>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rFonts w:hint="default"/>
                <w:sz w:val="21"/>
              </w:rPr>
            </w:pPr>
            <w:r>
              <w:rPr>
                <w:rFonts w:hint="default"/>
                <w:sz w:val="21"/>
              </w:rPr>
              <w:t>NA</w:t>
            </w:r>
          </w:p>
        </w:tc>
        <w:tc>
          <w:tcPr>
            <w:tcW w:w="708" w:type="dxa"/>
            <w:vAlign w:val="center"/>
          </w:tcPr>
          <w:p>
            <w:pPr>
              <w:jc w:val="center"/>
              <w:rPr>
                <w:rFonts w:hint="default"/>
                <w:sz w:val="21"/>
              </w:rPr>
            </w:pPr>
            <w:r>
              <w:rPr>
                <w:rFonts w:hint="default"/>
                <w:sz w:val="21"/>
              </w:rPr>
              <w:t>NA</w:t>
            </w:r>
          </w:p>
        </w:tc>
        <w:tc>
          <w:tcPr>
            <w:tcW w:w="851" w:type="dxa"/>
            <w:vAlign w:val="center"/>
          </w:tcPr>
          <w:p>
            <w:pPr>
              <w:jc w:val="center"/>
              <w:rPr>
                <w:rFonts w:hint="default"/>
                <w:sz w:val="21"/>
              </w:rPr>
            </w:pPr>
            <w:r>
              <w:rPr>
                <w:rFonts w:hint="default"/>
                <w:sz w:val="21"/>
              </w:rPr>
              <w:t>NA</w:t>
            </w:r>
          </w:p>
        </w:tc>
        <w:tc>
          <w:tcPr>
            <w:tcW w:w="992" w:type="dxa"/>
            <w:vAlign w:val="center"/>
          </w:tcPr>
          <w:p>
            <w:pPr>
              <w:jc w:val="center"/>
              <w:rPr>
                <w:rFonts w:hint="default"/>
                <w:sz w:val="21"/>
              </w:rPr>
            </w:pPr>
            <w:r>
              <w:rPr>
                <w:rFonts w:hint="default"/>
                <w:sz w:val="21"/>
              </w:rPr>
              <w:t>是</w:t>
            </w:r>
          </w:p>
        </w:tc>
        <w:tc>
          <w:tcPr>
            <w:tcW w:w="1134" w:type="dxa"/>
            <w:vAlign w:val="center"/>
          </w:tcPr>
          <w:p>
            <w:pPr>
              <w:jc w:val="center"/>
              <w:rPr>
                <w:rFonts w:hint="eastAsia"/>
                <w:sz w:val="21"/>
              </w:rPr>
            </w:pPr>
            <w:r>
              <w:rPr>
                <w:rFonts w:hint="eastAsia"/>
                <w:sz w:val="21"/>
              </w:rPr>
              <w:t>用户输入</w:t>
            </w:r>
          </w:p>
        </w:tc>
        <w:tc>
          <w:tcPr>
            <w:tcW w:w="764" w:type="dxa"/>
            <w:vAlign w:val="center"/>
          </w:tcPr>
          <w:p>
            <w:pPr>
              <w:jc w:val="center"/>
              <w:rPr>
                <w:sz w:val="21"/>
              </w:rPr>
            </w:pPr>
          </w:p>
        </w:tc>
      </w:tr>
    </w:tbl>
    <w:p/>
    <w:p>
      <w:r>
        <w:rPr>
          <w:b/>
        </w:rPr>
        <w:t>3.1.1.5数据项之间的关系：</w:t>
      </w:r>
      <w:r>
        <w:t>无。</w:t>
      </w:r>
    </w:p>
    <w:p>
      <w:pPr>
        <w:rPr>
          <w:b/>
        </w:rPr>
      </w:pPr>
      <w:r>
        <w:rPr>
          <w:b/>
        </w:rPr>
        <w:t>3.1.1.6窗口有效性：</w:t>
      </w:r>
      <w:r>
        <w:t>从系统管理员在用户管理界面（UserManagePage）中选中需要修改的用户并点击“修改”按钮或点击用户表格中操作列中的修改按钮开始，至系统管理员点击“确定”按钮或“取消”按钮时界面结束。</w:t>
      </w:r>
    </w:p>
    <w:p>
      <w:pPr>
        <w:rPr>
          <w:b/>
        </w:rPr>
      </w:pPr>
      <w:r>
        <w:rPr>
          <w:b/>
        </w:rPr>
        <w:t>3.1.1.7与其他输入/输出关系：</w:t>
      </w:r>
      <w:r>
        <w:t>无</w:t>
      </w:r>
    </w:p>
    <w:p>
      <w:r>
        <w:rPr>
          <w:b/>
        </w:rPr>
        <w:t>3.1.1.8窗口布局：</w:t>
      </w:r>
      <w:r>
        <w:t>层叠</w:t>
      </w:r>
    </w:p>
    <w:p>
      <w:pPr>
        <w:rPr>
          <w:b/>
        </w:rPr>
      </w:pPr>
      <w:r>
        <w:rPr>
          <w:b/>
        </w:rPr>
        <w:t>3.1.1.9反馈信息：</w:t>
      </w:r>
      <w:r>
        <w:t>1.当页面加载时，会显示加载中图标。</w:t>
      </w:r>
    </w:p>
    <w:p>
      <w:r>
        <w:rPr>
          <w:b/>
        </w:rPr>
        <w:t>3.1.1.10命令执行方式：</w:t>
      </w:r>
      <w:r>
        <w:t>从系统管理员在用户管理界面（UserManagePage）中选中需要修改的用户并点击“修改”按钮或点击用户表格中操作列中的修改按钮时命令开始执行。</w:t>
      </w:r>
    </w:p>
    <w:p>
      <w:pPr>
        <w:rPr>
          <w:rFonts w:ascii="宋体" w:hAnsi="宋体" w:cs="宋体"/>
          <w:color w:val="000000"/>
          <w:szCs w:val="24"/>
        </w:rPr>
      </w:pPr>
    </w:p>
    <w:p>
      <w:pPr>
        <w:pStyle w:val="4"/>
      </w:pPr>
      <w:bookmarkStart w:id="59" w:name="_Toc_65"/>
      <w:bookmarkEnd w:id="59"/>
      <w:r>
        <w:rPr>
          <w:rFonts w:hint="eastAsia"/>
        </w:rPr>
        <w:t>新增门店</w:t>
      </w:r>
    </w:p>
    <w:p>
      <w:r>
        <w:rPr>
          <w:b/>
        </w:rPr>
        <w:t>3.1.1.1窗口标题：</w:t>
      </w:r>
      <w:r>
        <w:t xml:space="preserve"> 新增门店</w:t>
      </w:r>
    </w:p>
    <w:p>
      <w:r>
        <w:t xml:space="preserve"> </w:t>
      </w:r>
      <w:r>
        <w:rPr>
          <w:b/>
        </w:rPr>
        <w:t xml:space="preserve">     窗口标识符：</w:t>
      </w:r>
      <w:r>
        <w:t xml:space="preserve"> AddDept</w:t>
      </w:r>
    </w:p>
    <w:p>
      <w:r>
        <w:rPr>
          <w:b/>
        </w:rPr>
        <w:t>3.1.1.2目的：</w:t>
      </w:r>
      <w:r>
        <w:t>系统管理员能够对门店信息进行新增</w:t>
      </w:r>
    </w:p>
    <w:p>
      <w:pPr>
        <w:rPr>
          <w:b/>
        </w:rPr>
      </w:pPr>
      <w:r>
        <w:rPr>
          <w:b/>
        </w:rPr>
        <w:t>3.1.1.3界面布局：</w:t>
      </w:r>
    </w:p>
    <w:p>
      <w:pPr>
        <w:jc w:val="center"/>
        <w:rPr>
          <w:szCs w:val="24"/>
        </w:rPr>
      </w:pPr>
      <w:r>
        <w:drawing>
          <wp:inline distT="0" distB="0" distL="0" distR="0">
            <wp:extent cx="5730875" cy="2964180"/>
            <wp:effectExtent l="0" t="0" r="0" b="0"/>
            <wp:docPr id="6"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6"/>
                    <pic:cNvPicPr>
                      <a:picLocks noChangeAspect="1"/>
                    </pic:cNvPicPr>
                  </pic:nvPicPr>
                  <pic:blipFill>
                    <a:blip r:embed="rId11"/>
                    <a:stretch>
                      <a:fillRect/>
                    </a:stretch>
                  </pic:blipFill>
                  <pic:spPr>
                    <a:xfrm>
                      <a:off x="0" y="0"/>
                      <a:ext cx="5731509" cy="2964265"/>
                    </a:xfrm>
                    <a:prstGeom prst="rect">
                      <a:avLst/>
                    </a:prstGeom>
                  </pic:spPr>
                </pic:pic>
              </a:graphicData>
            </a:graphic>
          </wp:inline>
        </w:drawing>
      </w:r>
    </w:p>
    <w:p>
      <w:pPr>
        <w:pStyle w:val="11"/>
        <w:rPr>
          <w:b w:val="0"/>
        </w:rPr>
      </w:pPr>
      <w:r>
        <w:rPr>
          <w:rFonts w:hint="eastAsia"/>
        </w:rPr>
        <w:t xml:space="preserve">图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SEQ图\* ARABIC \s 1</w:instrText>
      </w:r>
      <w:r>
        <w:rPr>
          <w:rFonts w:hint="eastAsia"/>
        </w:rPr>
        <w:fldChar w:fldCharType="separate"/>
      </w:r>
      <w:r>
        <w:t>1</w:t>
      </w:r>
      <w:r>
        <w:rPr>
          <w:rFonts w:hint="eastAsia"/>
        </w:rPr>
        <w:fldChar w:fldCharType="end"/>
      </w:r>
      <w:r>
        <w:t xml:space="preserve"> </w:t>
      </w:r>
      <w:r>
        <w:rPr>
          <w:rFonts w:hint="eastAsia"/>
        </w:rPr>
        <w:t>新增门店界面</w:t>
      </w:r>
    </w:p>
    <w:p>
      <w:r>
        <w:rPr>
          <w:b/>
        </w:rPr>
        <w:t>3.1.1.4数据项描述：</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w:t>
      </w:r>
      <w:r>
        <w:rPr>
          <w:rFonts w:hint="eastAsia"/>
        </w:rPr>
        <w:fldChar w:fldCharType="end"/>
      </w:r>
      <w:r>
        <w:t xml:space="preserve"> </w:t>
      </w:r>
      <w:r>
        <w:rPr>
          <w:rFonts w:hint="eastAsia"/>
        </w:rPr>
        <w:t>新增门店数据项描述</w:t>
      </w:r>
    </w:p>
    <w:tbl>
      <w:tblPr>
        <w:tblStyle w:val="24"/>
        <w:tblW w:w="1110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1"/>
        <w:gridCol w:w="992"/>
        <w:gridCol w:w="679"/>
        <w:gridCol w:w="1222"/>
        <w:gridCol w:w="1926"/>
        <w:gridCol w:w="538"/>
        <w:gridCol w:w="708"/>
        <w:gridCol w:w="851"/>
        <w:gridCol w:w="992"/>
        <w:gridCol w:w="1134"/>
        <w:gridCol w:w="7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1301" w:type="dxa"/>
            <w:vAlign w:val="center"/>
          </w:tcPr>
          <w:p>
            <w:pPr>
              <w:jc w:val="center"/>
              <w:rPr>
                <w:b/>
                <w:sz w:val="21"/>
              </w:rPr>
            </w:pPr>
            <w:r>
              <w:rPr>
                <w:rFonts w:hint="eastAsia"/>
                <w:b/>
                <w:sz w:val="21"/>
              </w:rPr>
              <w:t>名称</w:t>
            </w:r>
          </w:p>
        </w:tc>
        <w:tc>
          <w:tcPr>
            <w:tcW w:w="992" w:type="dxa"/>
            <w:vAlign w:val="center"/>
          </w:tcPr>
          <w:p>
            <w:pPr>
              <w:jc w:val="center"/>
              <w:rPr>
                <w:b/>
                <w:sz w:val="21"/>
              </w:rPr>
            </w:pPr>
            <w:r>
              <w:rPr>
                <w:rFonts w:hint="eastAsia"/>
                <w:b/>
                <w:sz w:val="21"/>
              </w:rPr>
              <w:t>类型</w:t>
            </w:r>
          </w:p>
        </w:tc>
        <w:tc>
          <w:tcPr>
            <w:tcW w:w="679" w:type="dxa"/>
            <w:vAlign w:val="center"/>
          </w:tcPr>
          <w:p>
            <w:pPr>
              <w:jc w:val="center"/>
              <w:rPr>
                <w:b/>
                <w:sz w:val="21"/>
              </w:rPr>
            </w:pPr>
            <w:r>
              <w:rPr>
                <w:rFonts w:hint="eastAsia"/>
                <w:b/>
                <w:sz w:val="21"/>
              </w:rPr>
              <w:t>精度</w:t>
            </w:r>
          </w:p>
        </w:tc>
        <w:tc>
          <w:tcPr>
            <w:tcW w:w="1222" w:type="dxa"/>
            <w:vAlign w:val="center"/>
          </w:tcPr>
          <w:p>
            <w:pPr>
              <w:jc w:val="center"/>
              <w:rPr>
                <w:b/>
                <w:sz w:val="21"/>
              </w:rPr>
            </w:pPr>
            <w:r>
              <w:rPr>
                <w:rFonts w:hint="eastAsia"/>
                <w:b/>
                <w:sz w:val="21"/>
              </w:rPr>
              <w:t>有效范围</w:t>
            </w:r>
          </w:p>
        </w:tc>
        <w:tc>
          <w:tcPr>
            <w:tcW w:w="1926" w:type="dxa"/>
            <w:vAlign w:val="center"/>
          </w:tcPr>
          <w:p>
            <w:pPr>
              <w:jc w:val="center"/>
              <w:rPr>
                <w:b/>
                <w:sz w:val="21"/>
              </w:rPr>
            </w:pPr>
            <w:r>
              <w:rPr>
                <w:rFonts w:hint="eastAsia"/>
                <w:b/>
                <w:sz w:val="21"/>
              </w:rPr>
              <w:t>格式</w:t>
            </w:r>
          </w:p>
        </w:tc>
        <w:tc>
          <w:tcPr>
            <w:tcW w:w="538" w:type="dxa"/>
            <w:vAlign w:val="center"/>
          </w:tcPr>
          <w:p>
            <w:pPr>
              <w:jc w:val="center"/>
              <w:rPr>
                <w:b/>
                <w:sz w:val="21"/>
              </w:rPr>
            </w:pPr>
            <w:r>
              <w:rPr>
                <w:rFonts w:hint="eastAsia"/>
                <w:b/>
                <w:sz w:val="21"/>
              </w:rPr>
              <w:t>长度限制</w:t>
            </w:r>
          </w:p>
        </w:tc>
        <w:tc>
          <w:tcPr>
            <w:tcW w:w="708" w:type="dxa"/>
            <w:vAlign w:val="center"/>
          </w:tcPr>
          <w:p>
            <w:pPr>
              <w:jc w:val="center"/>
              <w:rPr>
                <w:b/>
                <w:sz w:val="21"/>
              </w:rPr>
            </w:pPr>
            <w:r>
              <w:rPr>
                <w:rFonts w:hint="eastAsia"/>
                <w:b/>
                <w:sz w:val="21"/>
              </w:rPr>
              <w:t>度量单位</w:t>
            </w:r>
          </w:p>
        </w:tc>
        <w:tc>
          <w:tcPr>
            <w:tcW w:w="851" w:type="dxa"/>
            <w:vAlign w:val="center"/>
          </w:tcPr>
          <w:p>
            <w:pPr>
              <w:jc w:val="center"/>
              <w:rPr>
                <w:b/>
                <w:sz w:val="21"/>
              </w:rPr>
            </w:pPr>
            <w:r>
              <w:rPr>
                <w:rFonts w:hint="eastAsia"/>
                <w:b/>
                <w:sz w:val="21"/>
              </w:rPr>
              <w:t>缺省值</w:t>
            </w:r>
          </w:p>
        </w:tc>
        <w:tc>
          <w:tcPr>
            <w:tcW w:w="992" w:type="dxa"/>
            <w:vAlign w:val="center"/>
          </w:tcPr>
          <w:p>
            <w:pPr>
              <w:jc w:val="center"/>
              <w:rPr>
                <w:b/>
                <w:sz w:val="21"/>
              </w:rPr>
            </w:pPr>
            <w:r>
              <w:rPr>
                <w:rFonts w:hint="eastAsia"/>
                <w:b/>
                <w:sz w:val="21"/>
              </w:rPr>
              <w:t>是否</w:t>
            </w:r>
          </w:p>
          <w:p>
            <w:pPr>
              <w:jc w:val="center"/>
              <w:rPr>
                <w:b/>
                <w:sz w:val="21"/>
              </w:rPr>
            </w:pPr>
            <w:r>
              <w:rPr>
                <w:rFonts w:hint="eastAsia"/>
                <w:b/>
                <w:sz w:val="21"/>
              </w:rPr>
              <w:t>可为空</w:t>
            </w:r>
          </w:p>
        </w:tc>
        <w:tc>
          <w:tcPr>
            <w:tcW w:w="1134" w:type="dxa"/>
            <w:vAlign w:val="center"/>
          </w:tcPr>
          <w:p>
            <w:pPr>
              <w:jc w:val="center"/>
              <w:rPr>
                <w:b/>
                <w:sz w:val="21"/>
              </w:rPr>
            </w:pPr>
            <w:r>
              <w:rPr>
                <w:rFonts w:hint="eastAsia"/>
                <w:b/>
                <w:sz w:val="21"/>
              </w:rPr>
              <w:t>数据来源</w:t>
            </w:r>
          </w:p>
        </w:tc>
        <w:tc>
          <w:tcPr>
            <w:tcW w:w="764" w:type="dxa"/>
            <w:vAlign w:val="center"/>
          </w:tcPr>
          <w:p>
            <w:pPr>
              <w:jc w:val="center"/>
              <w:rPr>
                <w:b/>
                <w:sz w:val="21"/>
              </w:rPr>
            </w:pPr>
            <w:r>
              <w:rPr>
                <w:rFonts w:hint="eastAsia"/>
                <w:b/>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上级部门</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eastAsia"/>
                <w:sz w:val="21"/>
              </w:rPr>
            </w:pPr>
            <w:r>
              <w:rPr>
                <w:rFonts w:hint="default"/>
                <w:sz w:val="21"/>
              </w:rPr>
              <w:t>NA</w:t>
            </w:r>
          </w:p>
        </w:tc>
        <w:tc>
          <w:tcPr>
            <w:tcW w:w="1222" w:type="dxa"/>
            <w:vMerge w:val="restart"/>
            <w:vAlign w:val="center"/>
          </w:tcPr>
          <w:p>
            <w:pPr>
              <w:jc w:val="center"/>
              <w:rPr>
                <w:rFonts w:hint="eastAsia"/>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sz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eastAsia"/>
                <w:sz w:val="21"/>
              </w:rPr>
            </w:pPr>
            <w:r>
              <w:rPr>
                <w:rFonts w:hint="default"/>
                <w:sz w:val="21"/>
              </w:rPr>
              <w:t>NA</w:t>
            </w:r>
          </w:p>
        </w:tc>
        <w:tc>
          <w:tcPr>
            <w:tcW w:w="851" w:type="dxa"/>
            <w:vMerge w:val="restart"/>
            <w:vAlign w:val="center"/>
          </w:tcPr>
          <w:p>
            <w:pPr>
              <w:jc w:val="center"/>
              <w:rPr>
                <w:rFonts w:hint="eastAsia"/>
                <w:sz w:val="21"/>
              </w:rPr>
            </w:pPr>
            <w:r>
              <w:rPr>
                <w:rFonts w:hint="default"/>
                <w:sz w:val="21"/>
              </w:rPr>
              <w:t>NA</w:t>
            </w:r>
          </w:p>
        </w:tc>
        <w:tc>
          <w:tcPr>
            <w:tcW w:w="992" w:type="dxa"/>
            <w:vMerge w:val="restart"/>
            <w:vAlign w:val="center"/>
          </w:tcPr>
          <w:p>
            <w:pPr>
              <w:jc w:val="center"/>
              <w:rPr>
                <w:rFonts w:hint="eastAsia"/>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部门名称</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显示排序</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负责人</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2-20字节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联系方式</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sz w:val="21"/>
              </w:rPr>
            </w:pPr>
            <w:r>
              <w:rPr>
                <w:rFonts w:ascii="Times New Roman" w:hAnsi="Times New Roman" w:eastAsia="宋体" w:cs="Times New Roman"/>
                <w:color w:val="000000"/>
                <w:sz w:val="21"/>
              </w:rPr>
              <w:t>/^(13[0-9]|14[01456879]|15[0-35-9]|16[2567]|17[0-8]|18[0-9]|19[0-35-9])\d{8}$/</w:t>
            </w:r>
          </w:p>
          <w:p>
            <w:pPr>
              <w:jc w:val="center"/>
              <w:rPr>
                <w:sz w:val="21"/>
              </w:rPr>
            </w:pP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邮箱</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^[a-zA-Z0-9_-]+@[a-zA-Z0-9_-]+(.[a-zA-Z0-9_-]+)+$</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rFonts w:hint="eastAsia"/>
                <w:sz w:val="21"/>
              </w:rPr>
            </w:pPr>
            <w:r>
              <w:rPr>
                <w:rFonts w:hint="eastAsia"/>
                <w:sz w:val="21"/>
              </w:rPr>
              <w:t>状态</w:t>
            </w:r>
          </w:p>
        </w:tc>
        <w:tc>
          <w:tcPr>
            <w:tcW w:w="992" w:type="dxa"/>
            <w:vAlign w:val="center"/>
          </w:tcPr>
          <w:p>
            <w:pPr>
              <w:jc w:val="center"/>
              <w:rPr>
                <w:rFonts w:hint="eastAsia"/>
                <w:sz w:val="21"/>
              </w:rPr>
            </w:pPr>
            <w:r>
              <w:rPr>
                <w:rFonts w:hint="eastAsia"/>
                <w:sz w:val="21"/>
              </w:rPr>
              <w:t>字符串</w:t>
            </w:r>
          </w:p>
        </w:tc>
        <w:tc>
          <w:tcPr>
            <w:tcW w:w="679" w:type="dxa"/>
            <w:vAlign w:val="center"/>
          </w:tcPr>
          <w:p>
            <w:pPr>
              <w:jc w:val="center"/>
              <w:rPr>
                <w:rFonts w:hint="default"/>
                <w:sz w:val="21"/>
              </w:rPr>
            </w:pPr>
            <w:r>
              <w:rPr>
                <w:rFonts w:hint="default"/>
                <w:sz w:val="21"/>
              </w:rPr>
              <w:t>NA</w:t>
            </w:r>
          </w:p>
        </w:tc>
        <w:tc>
          <w:tcPr>
            <w:tcW w:w="1222" w:type="dxa"/>
            <w:vAlign w:val="center"/>
          </w:tcPr>
          <w:p>
            <w:pPr>
              <w:jc w:val="center"/>
              <w:rPr>
                <w:rFonts w:hint="default"/>
                <w:sz w:val="21"/>
              </w:rPr>
            </w:pPr>
            <w:r>
              <w:rPr>
                <w:rFonts w:hint="default"/>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rFonts w:hint="default"/>
                <w:sz w:val="21"/>
              </w:rPr>
            </w:pPr>
            <w:r>
              <w:rPr>
                <w:rFonts w:hint="default"/>
                <w:sz w:val="21"/>
              </w:rPr>
              <w:t>1字节</w:t>
            </w:r>
          </w:p>
        </w:tc>
        <w:tc>
          <w:tcPr>
            <w:tcW w:w="708" w:type="dxa"/>
            <w:vAlign w:val="center"/>
          </w:tcPr>
          <w:p>
            <w:pPr>
              <w:jc w:val="center"/>
              <w:rPr>
                <w:rFonts w:hint="default"/>
                <w:sz w:val="21"/>
              </w:rPr>
            </w:pPr>
            <w:r>
              <w:rPr>
                <w:rFonts w:hint="default"/>
                <w:sz w:val="21"/>
              </w:rPr>
              <w:t>NA</w:t>
            </w:r>
          </w:p>
        </w:tc>
        <w:tc>
          <w:tcPr>
            <w:tcW w:w="851" w:type="dxa"/>
            <w:vAlign w:val="center"/>
          </w:tcPr>
          <w:p>
            <w:pPr>
              <w:jc w:val="center"/>
              <w:rPr>
                <w:rFonts w:hint="default"/>
                <w:sz w:val="21"/>
              </w:rPr>
            </w:pPr>
            <w:r>
              <w:rPr>
                <w:rFonts w:hint="default"/>
                <w:sz w:val="21"/>
              </w:rPr>
              <w:t>“0”</w:t>
            </w:r>
          </w:p>
        </w:tc>
        <w:tc>
          <w:tcPr>
            <w:tcW w:w="992" w:type="dxa"/>
            <w:vAlign w:val="center"/>
          </w:tcPr>
          <w:p>
            <w:pPr>
              <w:jc w:val="center"/>
              <w:rPr>
                <w:rFonts w:hint="default"/>
                <w:sz w:val="21"/>
              </w:rPr>
            </w:pPr>
            <w:r>
              <w:rPr>
                <w:rFonts w:hint="default"/>
                <w:sz w:val="21"/>
              </w:rPr>
              <w:t>否</w:t>
            </w:r>
          </w:p>
        </w:tc>
        <w:tc>
          <w:tcPr>
            <w:tcW w:w="1134" w:type="dxa"/>
            <w:vAlign w:val="center"/>
          </w:tcPr>
          <w:p>
            <w:pPr>
              <w:jc w:val="center"/>
              <w:rPr>
                <w:rFonts w:hint="eastAsia"/>
                <w:sz w:val="21"/>
              </w:rPr>
            </w:pPr>
            <w:r>
              <w:rPr>
                <w:rFonts w:hint="eastAsia"/>
                <w:sz w:val="21"/>
              </w:rPr>
              <w:t>用户输入</w:t>
            </w:r>
          </w:p>
        </w:tc>
        <w:tc>
          <w:tcPr>
            <w:tcW w:w="764" w:type="dxa"/>
            <w:vAlign w:val="center"/>
          </w:tcPr>
          <w:p>
            <w:pPr>
              <w:jc w:val="center"/>
              <w:rPr>
                <w:sz w:val="21"/>
              </w:rPr>
            </w:pPr>
          </w:p>
        </w:tc>
      </w:tr>
    </w:tbl>
    <w:p/>
    <w:p>
      <w:r>
        <w:rPr>
          <w:b/>
        </w:rPr>
        <w:t>3.1.1.5数据项之间的关系：</w:t>
      </w:r>
      <w:r>
        <w:t>无。</w:t>
      </w:r>
    </w:p>
    <w:p>
      <w:pPr>
        <w:rPr>
          <w:b/>
        </w:rPr>
      </w:pPr>
      <w:r>
        <w:rPr>
          <w:b/>
        </w:rPr>
        <w:t>3.1.1.6窗口有效性：</w:t>
      </w:r>
      <w:r>
        <w:t>从系统管理员在门店管理界面（DeptManagePage）中点击“新增”按钮开始，至系统管理员点击“确定”按钮或“取消”按钮时界面结束。</w:t>
      </w:r>
    </w:p>
    <w:p>
      <w:pPr>
        <w:rPr>
          <w:b/>
        </w:rPr>
      </w:pPr>
      <w:r>
        <w:rPr>
          <w:b/>
        </w:rPr>
        <w:t>3.1.1.7与其他输入/输出关系：</w:t>
      </w:r>
      <w:r>
        <w:t>无</w:t>
      </w:r>
    </w:p>
    <w:p>
      <w:r>
        <w:rPr>
          <w:b/>
        </w:rPr>
        <w:t>3.1.1.8窗口布局：</w:t>
      </w:r>
      <w:r>
        <w:t>层叠</w:t>
      </w:r>
    </w:p>
    <w:p>
      <w:pPr>
        <w:rPr>
          <w:b/>
        </w:rPr>
      </w:pPr>
      <w:r>
        <w:rPr>
          <w:b/>
        </w:rPr>
        <w:t>3.1.1.9反馈信息：</w:t>
      </w:r>
      <w:r>
        <w:t>1.当页面加载时，会显示加载中图标。</w:t>
      </w:r>
    </w:p>
    <w:p>
      <w:r>
        <w:rPr>
          <w:b/>
        </w:rPr>
        <w:t>3.1.1.10命令执行方式：</w:t>
      </w:r>
      <w:r>
        <w:t>从系统管理员在门店管理界面（DeptManagePage）中点击“新增”按钮时命令开始执行。</w:t>
      </w:r>
    </w:p>
    <w:p>
      <w:pPr>
        <w:pStyle w:val="4"/>
      </w:pPr>
      <w:bookmarkStart w:id="60" w:name="_Toc_67"/>
      <w:bookmarkEnd w:id="60"/>
      <w:r>
        <w:rPr>
          <w:rFonts w:hint="eastAsia"/>
        </w:rPr>
        <w:t>修改门店</w:t>
      </w:r>
    </w:p>
    <w:p>
      <w:r>
        <w:rPr>
          <w:b/>
        </w:rPr>
        <w:t>3.1.1.1窗口标题：</w:t>
      </w:r>
      <w:r>
        <w:t xml:space="preserve"> 修改门店</w:t>
      </w:r>
    </w:p>
    <w:p>
      <w:r>
        <w:t xml:space="preserve"> </w:t>
      </w:r>
      <w:r>
        <w:rPr>
          <w:b/>
        </w:rPr>
        <w:t xml:space="preserve">     窗口标识符：</w:t>
      </w:r>
      <w:r>
        <w:t xml:space="preserve"> UpdateDept</w:t>
      </w:r>
    </w:p>
    <w:p>
      <w:r>
        <w:rPr>
          <w:b/>
        </w:rPr>
        <w:t>3.1.1.2目的：</w:t>
      </w:r>
      <w:r>
        <w:t>系统管理员能够对门店信息进行修改</w:t>
      </w:r>
    </w:p>
    <w:p>
      <w:pPr>
        <w:rPr>
          <w:b/>
        </w:rPr>
      </w:pPr>
      <w:r>
        <w:rPr>
          <w:b/>
        </w:rPr>
        <w:t>3.1.1.3界面布局：</w:t>
      </w:r>
    </w:p>
    <w:p>
      <w:pPr>
        <w:jc w:val="center"/>
        <w:rPr>
          <w:szCs w:val="24"/>
        </w:rPr>
      </w:pPr>
      <w:r>
        <w:drawing>
          <wp:inline distT="0" distB="0" distL="0" distR="0">
            <wp:extent cx="5730875" cy="2964180"/>
            <wp:effectExtent l="0" t="0" r="0" b="0"/>
            <wp:docPr id="8"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8"/>
                    <pic:cNvPicPr>
                      <a:picLocks noChangeAspect="1"/>
                    </pic:cNvPicPr>
                  </pic:nvPicPr>
                  <pic:blipFill>
                    <a:blip r:embed="rId12"/>
                    <a:stretch>
                      <a:fillRect/>
                    </a:stretch>
                  </pic:blipFill>
                  <pic:spPr>
                    <a:xfrm>
                      <a:off x="0" y="0"/>
                      <a:ext cx="5731509" cy="2964265"/>
                    </a:xfrm>
                    <a:prstGeom prst="rect">
                      <a:avLst/>
                    </a:prstGeom>
                  </pic:spPr>
                </pic:pic>
              </a:graphicData>
            </a:graphic>
          </wp:inline>
        </w:drawing>
      </w:r>
    </w:p>
    <w:p>
      <w:pPr>
        <w:pStyle w:val="11"/>
        <w:rPr>
          <w:b w:val="0"/>
        </w:rPr>
      </w:pPr>
      <w:r>
        <w:rPr>
          <w:rFonts w:hint="eastAsia"/>
        </w:rPr>
        <w:t xml:space="preserve">图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SEQ图\* ARABIC \s 1</w:instrText>
      </w:r>
      <w:r>
        <w:rPr>
          <w:rFonts w:hint="eastAsia"/>
        </w:rPr>
        <w:fldChar w:fldCharType="separate"/>
      </w:r>
      <w:r>
        <w:t>1</w:t>
      </w:r>
      <w:r>
        <w:rPr>
          <w:rFonts w:hint="eastAsia"/>
        </w:rPr>
        <w:fldChar w:fldCharType="end"/>
      </w:r>
      <w:r>
        <w:t xml:space="preserve"> </w:t>
      </w:r>
      <w:r>
        <w:rPr>
          <w:rFonts w:hint="eastAsia"/>
        </w:rPr>
        <w:t>修改门店界面</w:t>
      </w:r>
    </w:p>
    <w:p>
      <w:r>
        <w:rPr>
          <w:b/>
        </w:rPr>
        <w:t>3.1.1.4数据项描述：</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w:t>
      </w:r>
      <w:r>
        <w:rPr>
          <w:rFonts w:hint="eastAsia"/>
        </w:rPr>
        <w:fldChar w:fldCharType="end"/>
      </w:r>
      <w:r>
        <w:t xml:space="preserve"> </w:t>
      </w:r>
      <w:r>
        <w:rPr>
          <w:rFonts w:hint="eastAsia"/>
        </w:rPr>
        <w:t>修改门店数据项描述</w:t>
      </w:r>
    </w:p>
    <w:tbl>
      <w:tblPr>
        <w:tblStyle w:val="24"/>
        <w:tblW w:w="1110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1"/>
        <w:gridCol w:w="992"/>
        <w:gridCol w:w="679"/>
        <w:gridCol w:w="1222"/>
        <w:gridCol w:w="1926"/>
        <w:gridCol w:w="538"/>
        <w:gridCol w:w="708"/>
        <w:gridCol w:w="851"/>
        <w:gridCol w:w="992"/>
        <w:gridCol w:w="1134"/>
        <w:gridCol w:w="7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1301" w:type="dxa"/>
            <w:vAlign w:val="center"/>
          </w:tcPr>
          <w:p>
            <w:pPr>
              <w:jc w:val="center"/>
              <w:rPr>
                <w:b/>
                <w:sz w:val="21"/>
              </w:rPr>
            </w:pPr>
            <w:r>
              <w:rPr>
                <w:rFonts w:hint="eastAsia"/>
                <w:b/>
                <w:sz w:val="21"/>
              </w:rPr>
              <w:t>名称</w:t>
            </w:r>
          </w:p>
        </w:tc>
        <w:tc>
          <w:tcPr>
            <w:tcW w:w="992" w:type="dxa"/>
            <w:vAlign w:val="center"/>
          </w:tcPr>
          <w:p>
            <w:pPr>
              <w:jc w:val="center"/>
              <w:rPr>
                <w:b/>
                <w:sz w:val="21"/>
              </w:rPr>
            </w:pPr>
            <w:r>
              <w:rPr>
                <w:rFonts w:hint="eastAsia"/>
                <w:b/>
                <w:sz w:val="21"/>
              </w:rPr>
              <w:t>类型</w:t>
            </w:r>
          </w:p>
        </w:tc>
        <w:tc>
          <w:tcPr>
            <w:tcW w:w="679" w:type="dxa"/>
            <w:vAlign w:val="center"/>
          </w:tcPr>
          <w:p>
            <w:pPr>
              <w:jc w:val="center"/>
              <w:rPr>
                <w:b/>
                <w:sz w:val="21"/>
              </w:rPr>
            </w:pPr>
            <w:r>
              <w:rPr>
                <w:rFonts w:hint="eastAsia"/>
                <w:b/>
                <w:sz w:val="21"/>
              </w:rPr>
              <w:t>精度</w:t>
            </w:r>
          </w:p>
        </w:tc>
        <w:tc>
          <w:tcPr>
            <w:tcW w:w="1222" w:type="dxa"/>
            <w:vAlign w:val="center"/>
          </w:tcPr>
          <w:p>
            <w:pPr>
              <w:jc w:val="center"/>
              <w:rPr>
                <w:b/>
                <w:sz w:val="21"/>
              </w:rPr>
            </w:pPr>
            <w:r>
              <w:rPr>
                <w:rFonts w:hint="eastAsia"/>
                <w:b/>
                <w:sz w:val="21"/>
              </w:rPr>
              <w:t>有效范围</w:t>
            </w:r>
          </w:p>
        </w:tc>
        <w:tc>
          <w:tcPr>
            <w:tcW w:w="1926" w:type="dxa"/>
            <w:vAlign w:val="center"/>
          </w:tcPr>
          <w:p>
            <w:pPr>
              <w:jc w:val="center"/>
              <w:rPr>
                <w:b/>
                <w:sz w:val="21"/>
              </w:rPr>
            </w:pPr>
            <w:r>
              <w:rPr>
                <w:rFonts w:hint="eastAsia"/>
                <w:b/>
                <w:sz w:val="21"/>
              </w:rPr>
              <w:t>格式</w:t>
            </w:r>
          </w:p>
        </w:tc>
        <w:tc>
          <w:tcPr>
            <w:tcW w:w="538" w:type="dxa"/>
            <w:vAlign w:val="center"/>
          </w:tcPr>
          <w:p>
            <w:pPr>
              <w:jc w:val="center"/>
              <w:rPr>
                <w:b/>
                <w:sz w:val="21"/>
              </w:rPr>
            </w:pPr>
            <w:r>
              <w:rPr>
                <w:rFonts w:hint="eastAsia"/>
                <w:b/>
                <w:sz w:val="21"/>
              </w:rPr>
              <w:t>长度限制</w:t>
            </w:r>
          </w:p>
        </w:tc>
        <w:tc>
          <w:tcPr>
            <w:tcW w:w="708" w:type="dxa"/>
            <w:vAlign w:val="center"/>
          </w:tcPr>
          <w:p>
            <w:pPr>
              <w:jc w:val="center"/>
              <w:rPr>
                <w:b/>
                <w:sz w:val="21"/>
              </w:rPr>
            </w:pPr>
            <w:r>
              <w:rPr>
                <w:rFonts w:hint="eastAsia"/>
                <w:b/>
                <w:sz w:val="21"/>
              </w:rPr>
              <w:t>度量单位</w:t>
            </w:r>
          </w:p>
        </w:tc>
        <w:tc>
          <w:tcPr>
            <w:tcW w:w="851" w:type="dxa"/>
            <w:vAlign w:val="center"/>
          </w:tcPr>
          <w:p>
            <w:pPr>
              <w:jc w:val="center"/>
              <w:rPr>
                <w:b/>
                <w:sz w:val="21"/>
              </w:rPr>
            </w:pPr>
            <w:r>
              <w:rPr>
                <w:rFonts w:hint="eastAsia"/>
                <w:b/>
                <w:sz w:val="21"/>
              </w:rPr>
              <w:t>缺省值</w:t>
            </w:r>
          </w:p>
        </w:tc>
        <w:tc>
          <w:tcPr>
            <w:tcW w:w="992" w:type="dxa"/>
            <w:vAlign w:val="center"/>
          </w:tcPr>
          <w:p>
            <w:pPr>
              <w:jc w:val="center"/>
              <w:rPr>
                <w:b/>
                <w:sz w:val="21"/>
              </w:rPr>
            </w:pPr>
            <w:r>
              <w:rPr>
                <w:rFonts w:hint="eastAsia"/>
                <w:b/>
                <w:sz w:val="21"/>
              </w:rPr>
              <w:t>是否</w:t>
            </w:r>
          </w:p>
          <w:p>
            <w:pPr>
              <w:jc w:val="center"/>
              <w:rPr>
                <w:b/>
                <w:sz w:val="21"/>
              </w:rPr>
            </w:pPr>
            <w:r>
              <w:rPr>
                <w:rFonts w:hint="eastAsia"/>
                <w:b/>
                <w:sz w:val="21"/>
              </w:rPr>
              <w:t>可为空</w:t>
            </w:r>
          </w:p>
        </w:tc>
        <w:tc>
          <w:tcPr>
            <w:tcW w:w="1134" w:type="dxa"/>
            <w:vAlign w:val="center"/>
          </w:tcPr>
          <w:p>
            <w:pPr>
              <w:jc w:val="center"/>
              <w:rPr>
                <w:b/>
                <w:sz w:val="21"/>
              </w:rPr>
            </w:pPr>
            <w:r>
              <w:rPr>
                <w:rFonts w:hint="eastAsia"/>
                <w:b/>
                <w:sz w:val="21"/>
              </w:rPr>
              <w:t>数据来源</w:t>
            </w:r>
          </w:p>
        </w:tc>
        <w:tc>
          <w:tcPr>
            <w:tcW w:w="764" w:type="dxa"/>
            <w:vAlign w:val="center"/>
          </w:tcPr>
          <w:p>
            <w:pPr>
              <w:jc w:val="center"/>
              <w:rPr>
                <w:b/>
                <w:sz w:val="21"/>
              </w:rPr>
            </w:pPr>
            <w:r>
              <w:rPr>
                <w:rFonts w:hint="eastAsia"/>
                <w:b/>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上级部门</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eastAsia"/>
                <w:sz w:val="21"/>
              </w:rPr>
            </w:pPr>
            <w:r>
              <w:rPr>
                <w:rFonts w:hint="default"/>
                <w:sz w:val="21"/>
              </w:rPr>
              <w:t>NA</w:t>
            </w:r>
          </w:p>
        </w:tc>
        <w:tc>
          <w:tcPr>
            <w:tcW w:w="1222" w:type="dxa"/>
            <w:vMerge w:val="restart"/>
            <w:vAlign w:val="center"/>
          </w:tcPr>
          <w:p>
            <w:pPr>
              <w:jc w:val="center"/>
              <w:rPr>
                <w:rFonts w:hint="eastAsia"/>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sz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eastAsia"/>
                <w:sz w:val="21"/>
              </w:rPr>
            </w:pPr>
            <w:r>
              <w:rPr>
                <w:rFonts w:hint="default"/>
                <w:sz w:val="21"/>
              </w:rPr>
              <w:t>NA</w:t>
            </w:r>
          </w:p>
        </w:tc>
        <w:tc>
          <w:tcPr>
            <w:tcW w:w="851" w:type="dxa"/>
            <w:vMerge w:val="restart"/>
            <w:vAlign w:val="center"/>
          </w:tcPr>
          <w:p>
            <w:pPr>
              <w:jc w:val="center"/>
              <w:rPr>
                <w:rFonts w:hint="eastAsia"/>
                <w:sz w:val="21"/>
              </w:rPr>
            </w:pPr>
            <w:r>
              <w:rPr>
                <w:rFonts w:hint="default"/>
                <w:sz w:val="21"/>
              </w:rPr>
              <w:t>NA</w:t>
            </w:r>
          </w:p>
        </w:tc>
        <w:tc>
          <w:tcPr>
            <w:tcW w:w="992" w:type="dxa"/>
            <w:vMerge w:val="restart"/>
            <w:vAlign w:val="center"/>
          </w:tcPr>
          <w:p>
            <w:pPr>
              <w:jc w:val="center"/>
              <w:rPr>
                <w:rFonts w:hint="eastAsia"/>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部门名称</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显示排序</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负责人</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2-20字节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联系方式</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sz w:val="21"/>
              </w:rPr>
            </w:pPr>
            <w:r>
              <w:rPr>
                <w:rFonts w:ascii="Times New Roman" w:hAnsi="Times New Roman" w:eastAsia="宋体" w:cs="Times New Roman"/>
                <w:color w:val="000000"/>
                <w:sz w:val="21"/>
              </w:rPr>
              <w:t>/^(13[0-9]|14[01456879]|15[0-35-9]|16[2567]|17[0-8]|18[0-9]|19[0-35-9])\d{8}$/</w:t>
            </w:r>
          </w:p>
          <w:p>
            <w:pPr>
              <w:jc w:val="center"/>
              <w:rPr>
                <w:sz w:val="21"/>
              </w:rPr>
            </w:pP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邮箱</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^[a-zA-Z0-9_-]+@[a-zA-Z0-9_-]+(.[a-zA-Z0-9_-]+)+$</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rFonts w:hint="eastAsia"/>
                <w:sz w:val="21"/>
              </w:rPr>
            </w:pPr>
            <w:r>
              <w:rPr>
                <w:rFonts w:hint="eastAsia"/>
                <w:sz w:val="21"/>
              </w:rPr>
              <w:t>状态</w:t>
            </w:r>
          </w:p>
        </w:tc>
        <w:tc>
          <w:tcPr>
            <w:tcW w:w="992" w:type="dxa"/>
            <w:vAlign w:val="center"/>
          </w:tcPr>
          <w:p>
            <w:pPr>
              <w:jc w:val="center"/>
              <w:rPr>
                <w:rFonts w:hint="eastAsia"/>
                <w:sz w:val="21"/>
              </w:rPr>
            </w:pPr>
            <w:r>
              <w:rPr>
                <w:rFonts w:hint="eastAsia"/>
                <w:sz w:val="21"/>
              </w:rPr>
              <w:t>字符串</w:t>
            </w:r>
          </w:p>
        </w:tc>
        <w:tc>
          <w:tcPr>
            <w:tcW w:w="679" w:type="dxa"/>
            <w:vAlign w:val="center"/>
          </w:tcPr>
          <w:p>
            <w:pPr>
              <w:jc w:val="center"/>
              <w:rPr>
                <w:rFonts w:hint="default"/>
                <w:sz w:val="21"/>
              </w:rPr>
            </w:pPr>
            <w:r>
              <w:rPr>
                <w:rFonts w:hint="default"/>
                <w:sz w:val="21"/>
              </w:rPr>
              <w:t>NA</w:t>
            </w:r>
          </w:p>
        </w:tc>
        <w:tc>
          <w:tcPr>
            <w:tcW w:w="1222" w:type="dxa"/>
            <w:vAlign w:val="center"/>
          </w:tcPr>
          <w:p>
            <w:pPr>
              <w:jc w:val="center"/>
              <w:rPr>
                <w:rFonts w:hint="default"/>
                <w:sz w:val="21"/>
              </w:rPr>
            </w:pPr>
            <w:r>
              <w:rPr>
                <w:rFonts w:hint="default"/>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rFonts w:hint="default"/>
                <w:sz w:val="21"/>
              </w:rPr>
            </w:pPr>
            <w:r>
              <w:rPr>
                <w:rFonts w:hint="default"/>
                <w:sz w:val="21"/>
              </w:rPr>
              <w:t>1字节</w:t>
            </w:r>
          </w:p>
        </w:tc>
        <w:tc>
          <w:tcPr>
            <w:tcW w:w="708" w:type="dxa"/>
            <w:vAlign w:val="center"/>
          </w:tcPr>
          <w:p>
            <w:pPr>
              <w:jc w:val="center"/>
              <w:rPr>
                <w:rFonts w:hint="default"/>
                <w:sz w:val="21"/>
              </w:rPr>
            </w:pPr>
            <w:r>
              <w:rPr>
                <w:rFonts w:hint="default"/>
                <w:sz w:val="21"/>
              </w:rPr>
              <w:t>NA</w:t>
            </w:r>
          </w:p>
        </w:tc>
        <w:tc>
          <w:tcPr>
            <w:tcW w:w="851" w:type="dxa"/>
            <w:vAlign w:val="center"/>
          </w:tcPr>
          <w:p>
            <w:pPr>
              <w:jc w:val="center"/>
              <w:rPr>
                <w:rFonts w:hint="default"/>
                <w:sz w:val="21"/>
              </w:rPr>
            </w:pPr>
            <w:r>
              <w:rPr>
                <w:rFonts w:hint="default"/>
                <w:sz w:val="21"/>
              </w:rPr>
              <w:t>“0”</w:t>
            </w:r>
          </w:p>
        </w:tc>
        <w:tc>
          <w:tcPr>
            <w:tcW w:w="992" w:type="dxa"/>
            <w:vAlign w:val="center"/>
          </w:tcPr>
          <w:p>
            <w:pPr>
              <w:jc w:val="center"/>
              <w:rPr>
                <w:rFonts w:hint="default"/>
                <w:sz w:val="21"/>
              </w:rPr>
            </w:pPr>
            <w:r>
              <w:rPr>
                <w:rFonts w:hint="default"/>
                <w:sz w:val="21"/>
              </w:rPr>
              <w:t>否</w:t>
            </w:r>
          </w:p>
        </w:tc>
        <w:tc>
          <w:tcPr>
            <w:tcW w:w="1134" w:type="dxa"/>
            <w:vAlign w:val="center"/>
          </w:tcPr>
          <w:p>
            <w:pPr>
              <w:jc w:val="center"/>
              <w:rPr>
                <w:rFonts w:hint="eastAsia"/>
                <w:sz w:val="21"/>
              </w:rPr>
            </w:pPr>
            <w:r>
              <w:rPr>
                <w:rFonts w:hint="eastAsia"/>
                <w:sz w:val="21"/>
              </w:rPr>
              <w:t>用户输入</w:t>
            </w:r>
          </w:p>
        </w:tc>
        <w:tc>
          <w:tcPr>
            <w:tcW w:w="764" w:type="dxa"/>
            <w:vAlign w:val="center"/>
          </w:tcPr>
          <w:p>
            <w:pPr>
              <w:jc w:val="center"/>
              <w:rPr>
                <w:sz w:val="21"/>
              </w:rPr>
            </w:pPr>
          </w:p>
        </w:tc>
      </w:tr>
    </w:tbl>
    <w:p/>
    <w:p>
      <w:r>
        <w:rPr>
          <w:b/>
        </w:rPr>
        <w:t>3.1.1.5数据项之间的关系：</w:t>
      </w:r>
      <w:r>
        <w:t>无。</w:t>
      </w:r>
    </w:p>
    <w:p>
      <w:pPr>
        <w:rPr>
          <w:b/>
        </w:rPr>
      </w:pPr>
      <w:r>
        <w:rPr>
          <w:b/>
        </w:rPr>
        <w:t>3.1.1.6窗口有效性：</w:t>
      </w:r>
      <w:r>
        <w:t>从系统管理员在门店管理界面（DeptManagePage）中选中需要修改的门店并点击“修改”按钮或点击门店表格中操作列中的修改按钮开始，至系统管理员点击“确定”按钮或“取消”按钮时界面结束。</w:t>
      </w:r>
    </w:p>
    <w:p>
      <w:pPr>
        <w:rPr>
          <w:b/>
        </w:rPr>
      </w:pPr>
      <w:r>
        <w:rPr>
          <w:b/>
        </w:rPr>
        <w:t>3.1.1.7与其他输入/输出关系：</w:t>
      </w:r>
      <w:r>
        <w:t>无</w:t>
      </w:r>
    </w:p>
    <w:p>
      <w:r>
        <w:rPr>
          <w:b/>
        </w:rPr>
        <w:t>3.1.1.8窗口布局：</w:t>
      </w:r>
      <w:r>
        <w:t>层叠</w:t>
      </w:r>
    </w:p>
    <w:p>
      <w:pPr>
        <w:rPr>
          <w:b/>
        </w:rPr>
      </w:pPr>
      <w:r>
        <w:rPr>
          <w:b/>
        </w:rPr>
        <w:t>3.1.1.9反馈信息：</w:t>
      </w:r>
      <w:r>
        <w:t>1.当页面加载时，会显示加载中图标。</w:t>
      </w:r>
    </w:p>
    <w:p>
      <w:r>
        <w:rPr>
          <w:b/>
        </w:rPr>
        <w:t>3.1.1.10命令执行方式：</w:t>
      </w:r>
      <w:r>
        <w:t>从系统管理员在门店管理界面（DeptManagePage）中选中需要修改的门店并点击“修改”按钮或点击门店表格中操作列中的修改按钮时命令开始执行。</w:t>
      </w:r>
    </w:p>
    <w:p/>
    <w:p>
      <w:pPr>
        <w:pStyle w:val="4"/>
      </w:pPr>
      <w:r>
        <w:rPr>
          <w:rFonts w:hint="eastAsia"/>
        </w:rPr>
        <w:t>新增品牌</w:t>
      </w:r>
    </w:p>
    <w:p>
      <w:r>
        <w:rPr>
          <w:b/>
        </w:rPr>
        <w:t>3.1.1.1窗口标题：</w:t>
      </w:r>
      <w:r>
        <w:t xml:space="preserve"> 新增品牌</w:t>
      </w:r>
    </w:p>
    <w:p>
      <w:r>
        <w:t xml:space="preserve"> </w:t>
      </w:r>
      <w:r>
        <w:rPr>
          <w:b/>
        </w:rPr>
        <w:t xml:space="preserve">     窗口标识符：</w:t>
      </w:r>
      <w:r>
        <w:t xml:space="preserve"> AddBrand</w:t>
      </w:r>
    </w:p>
    <w:p>
      <w:r>
        <w:rPr>
          <w:b/>
        </w:rPr>
        <w:t>3.1.1.2目的：</w:t>
      </w:r>
      <w:r>
        <w:t>系统管理员能够对品牌信息进行新增</w:t>
      </w:r>
    </w:p>
    <w:p>
      <w:pPr>
        <w:rPr>
          <w:b/>
        </w:rPr>
      </w:pPr>
      <w:r>
        <w:rPr>
          <w:b/>
        </w:rPr>
        <w:t>3.1.1.3界面布局：</w:t>
      </w:r>
    </w:p>
    <w:p>
      <w:pPr>
        <w:jc w:val="center"/>
        <w:rPr>
          <w:szCs w:val="24"/>
        </w:rPr>
      </w:pPr>
      <w:r>
        <w:drawing>
          <wp:inline distT="0" distB="0" distL="0" distR="0">
            <wp:extent cx="5730875" cy="2964180"/>
            <wp:effectExtent l="0" t="0" r="0" b="0"/>
            <wp:docPr id="10"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10"/>
                    <pic:cNvPicPr>
                      <a:picLocks noChangeAspect="1"/>
                    </pic:cNvPicPr>
                  </pic:nvPicPr>
                  <pic:blipFill>
                    <a:blip r:embed="rId13"/>
                    <a:stretch>
                      <a:fillRect/>
                    </a:stretch>
                  </pic:blipFill>
                  <pic:spPr>
                    <a:xfrm>
                      <a:off x="0" y="0"/>
                      <a:ext cx="5731509" cy="2964265"/>
                    </a:xfrm>
                    <a:prstGeom prst="rect">
                      <a:avLst/>
                    </a:prstGeom>
                  </pic:spPr>
                </pic:pic>
              </a:graphicData>
            </a:graphic>
          </wp:inline>
        </w:drawing>
      </w:r>
    </w:p>
    <w:p>
      <w:pPr>
        <w:pStyle w:val="11"/>
        <w:rPr>
          <w:b w:val="0"/>
        </w:rPr>
      </w:pPr>
      <w:r>
        <w:rPr>
          <w:rFonts w:hint="eastAsia"/>
        </w:rPr>
        <w:t xml:space="preserve">图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SEQ图\* ARABIC \s 1</w:instrText>
      </w:r>
      <w:r>
        <w:rPr>
          <w:rFonts w:hint="eastAsia"/>
        </w:rPr>
        <w:fldChar w:fldCharType="separate"/>
      </w:r>
      <w:r>
        <w:t>1</w:t>
      </w:r>
      <w:r>
        <w:rPr>
          <w:rFonts w:hint="eastAsia"/>
        </w:rPr>
        <w:fldChar w:fldCharType="end"/>
      </w:r>
      <w:r>
        <w:t xml:space="preserve"> </w:t>
      </w:r>
      <w:r>
        <w:rPr>
          <w:rFonts w:hint="eastAsia"/>
        </w:rPr>
        <w:t>新增品牌界面</w:t>
      </w:r>
    </w:p>
    <w:p>
      <w:r>
        <w:rPr>
          <w:b/>
        </w:rPr>
        <w:t>3.1.1.4数据项描述：</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w:t>
      </w:r>
      <w:r>
        <w:rPr>
          <w:rFonts w:hint="eastAsia"/>
        </w:rPr>
        <w:fldChar w:fldCharType="end"/>
      </w:r>
      <w:r>
        <w:t xml:space="preserve"> </w:t>
      </w:r>
      <w:r>
        <w:rPr>
          <w:rFonts w:hint="eastAsia"/>
        </w:rPr>
        <w:t>新增品牌数据项描述</w:t>
      </w:r>
    </w:p>
    <w:tbl>
      <w:tblPr>
        <w:tblStyle w:val="24"/>
        <w:tblW w:w="1110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1"/>
        <w:gridCol w:w="992"/>
        <w:gridCol w:w="679"/>
        <w:gridCol w:w="1222"/>
        <w:gridCol w:w="1926"/>
        <w:gridCol w:w="538"/>
        <w:gridCol w:w="708"/>
        <w:gridCol w:w="851"/>
        <w:gridCol w:w="992"/>
        <w:gridCol w:w="1134"/>
        <w:gridCol w:w="7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1301" w:type="dxa"/>
            <w:vAlign w:val="center"/>
          </w:tcPr>
          <w:p>
            <w:pPr>
              <w:jc w:val="center"/>
              <w:rPr>
                <w:b/>
                <w:sz w:val="21"/>
              </w:rPr>
            </w:pPr>
            <w:r>
              <w:rPr>
                <w:rFonts w:hint="eastAsia"/>
                <w:b/>
                <w:sz w:val="21"/>
              </w:rPr>
              <w:t>名称</w:t>
            </w:r>
          </w:p>
        </w:tc>
        <w:tc>
          <w:tcPr>
            <w:tcW w:w="992" w:type="dxa"/>
            <w:vAlign w:val="center"/>
          </w:tcPr>
          <w:p>
            <w:pPr>
              <w:jc w:val="center"/>
              <w:rPr>
                <w:b/>
                <w:sz w:val="21"/>
              </w:rPr>
            </w:pPr>
            <w:r>
              <w:rPr>
                <w:rFonts w:hint="eastAsia"/>
                <w:b/>
                <w:sz w:val="21"/>
              </w:rPr>
              <w:t>类型</w:t>
            </w:r>
          </w:p>
        </w:tc>
        <w:tc>
          <w:tcPr>
            <w:tcW w:w="679" w:type="dxa"/>
            <w:vAlign w:val="center"/>
          </w:tcPr>
          <w:p>
            <w:pPr>
              <w:jc w:val="center"/>
              <w:rPr>
                <w:b/>
                <w:sz w:val="21"/>
              </w:rPr>
            </w:pPr>
            <w:r>
              <w:rPr>
                <w:rFonts w:hint="eastAsia"/>
                <w:b/>
                <w:sz w:val="21"/>
              </w:rPr>
              <w:t>精度</w:t>
            </w:r>
          </w:p>
        </w:tc>
        <w:tc>
          <w:tcPr>
            <w:tcW w:w="1222" w:type="dxa"/>
            <w:vAlign w:val="center"/>
          </w:tcPr>
          <w:p>
            <w:pPr>
              <w:jc w:val="center"/>
              <w:rPr>
                <w:b/>
                <w:sz w:val="21"/>
              </w:rPr>
            </w:pPr>
            <w:r>
              <w:rPr>
                <w:rFonts w:hint="eastAsia"/>
                <w:b/>
                <w:sz w:val="21"/>
              </w:rPr>
              <w:t>有效范围</w:t>
            </w:r>
          </w:p>
        </w:tc>
        <w:tc>
          <w:tcPr>
            <w:tcW w:w="1926" w:type="dxa"/>
            <w:vAlign w:val="center"/>
          </w:tcPr>
          <w:p>
            <w:pPr>
              <w:jc w:val="center"/>
              <w:rPr>
                <w:b/>
                <w:sz w:val="21"/>
              </w:rPr>
            </w:pPr>
            <w:r>
              <w:rPr>
                <w:rFonts w:hint="eastAsia"/>
                <w:b/>
                <w:sz w:val="21"/>
              </w:rPr>
              <w:t>格式</w:t>
            </w:r>
          </w:p>
        </w:tc>
        <w:tc>
          <w:tcPr>
            <w:tcW w:w="538" w:type="dxa"/>
            <w:vAlign w:val="center"/>
          </w:tcPr>
          <w:p>
            <w:pPr>
              <w:jc w:val="center"/>
              <w:rPr>
                <w:b/>
                <w:sz w:val="21"/>
              </w:rPr>
            </w:pPr>
            <w:r>
              <w:rPr>
                <w:rFonts w:hint="eastAsia"/>
                <w:b/>
                <w:sz w:val="21"/>
              </w:rPr>
              <w:t>长度限制</w:t>
            </w:r>
          </w:p>
        </w:tc>
        <w:tc>
          <w:tcPr>
            <w:tcW w:w="708" w:type="dxa"/>
            <w:vAlign w:val="center"/>
          </w:tcPr>
          <w:p>
            <w:pPr>
              <w:jc w:val="center"/>
              <w:rPr>
                <w:b/>
                <w:sz w:val="21"/>
              </w:rPr>
            </w:pPr>
            <w:r>
              <w:rPr>
                <w:rFonts w:hint="eastAsia"/>
                <w:b/>
                <w:sz w:val="21"/>
              </w:rPr>
              <w:t>度量单位</w:t>
            </w:r>
          </w:p>
        </w:tc>
        <w:tc>
          <w:tcPr>
            <w:tcW w:w="851" w:type="dxa"/>
            <w:vAlign w:val="center"/>
          </w:tcPr>
          <w:p>
            <w:pPr>
              <w:jc w:val="center"/>
              <w:rPr>
                <w:b/>
                <w:sz w:val="21"/>
              </w:rPr>
            </w:pPr>
            <w:r>
              <w:rPr>
                <w:rFonts w:hint="eastAsia"/>
                <w:b/>
                <w:sz w:val="21"/>
              </w:rPr>
              <w:t>缺省值</w:t>
            </w:r>
          </w:p>
        </w:tc>
        <w:tc>
          <w:tcPr>
            <w:tcW w:w="992" w:type="dxa"/>
            <w:vAlign w:val="center"/>
          </w:tcPr>
          <w:p>
            <w:pPr>
              <w:jc w:val="center"/>
              <w:rPr>
                <w:b/>
                <w:sz w:val="21"/>
              </w:rPr>
            </w:pPr>
            <w:r>
              <w:rPr>
                <w:rFonts w:hint="eastAsia"/>
                <w:b/>
                <w:sz w:val="21"/>
              </w:rPr>
              <w:t>是否</w:t>
            </w:r>
          </w:p>
          <w:p>
            <w:pPr>
              <w:jc w:val="center"/>
              <w:rPr>
                <w:b/>
                <w:sz w:val="21"/>
              </w:rPr>
            </w:pPr>
            <w:r>
              <w:rPr>
                <w:rFonts w:hint="eastAsia"/>
                <w:b/>
                <w:sz w:val="21"/>
              </w:rPr>
              <w:t>可为空</w:t>
            </w:r>
          </w:p>
        </w:tc>
        <w:tc>
          <w:tcPr>
            <w:tcW w:w="1134" w:type="dxa"/>
            <w:vAlign w:val="center"/>
          </w:tcPr>
          <w:p>
            <w:pPr>
              <w:jc w:val="center"/>
              <w:rPr>
                <w:b/>
                <w:sz w:val="21"/>
              </w:rPr>
            </w:pPr>
            <w:r>
              <w:rPr>
                <w:rFonts w:hint="eastAsia"/>
                <w:b/>
                <w:sz w:val="21"/>
              </w:rPr>
              <w:t>数据来源</w:t>
            </w:r>
          </w:p>
        </w:tc>
        <w:tc>
          <w:tcPr>
            <w:tcW w:w="764" w:type="dxa"/>
            <w:vAlign w:val="center"/>
          </w:tcPr>
          <w:p>
            <w:pPr>
              <w:jc w:val="center"/>
              <w:rPr>
                <w:b/>
                <w:sz w:val="21"/>
              </w:rPr>
            </w:pPr>
            <w:r>
              <w:rPr>
                <w:rFonts w:hint="eastAsia"/>
                <w:b/>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品牌名称</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品牌简介</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品牌状态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“0”</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rFonts w:hint="eastAsia"/>
                <w:sz w:val="21"/>
              </w:rPr>
            </w:pPr>
            <w:r>
              <w:rPr>
                <w:rFonts w:hint="eastAsia"/>
                <w:sz w:val="21"/>
              </w:rPr>
              <w:t>备注</w:t>
            </w:r>
          </w:p>
        </w:tc>
        <w:tc>
          <w:tcPr>
            <w:tcW w:w="992" w:type="dxa"/>
            <w:vAlign w:val="center"/>
          </w:tcPr>
          <w:p>
            <w:pPr>
              <w:jc w:val="center"/>
              <w:rPr>
                <w:rFonts w:hint="eastAsia"/>
                <w:sz w:val="21"/>
              </w:rPr>
            </w:pPr>
            <w:r>
              <w:rPr>
                <w:rFonts w:hint="eastAsia"/>
                <w:sz w:val="21"/>
              </w:rPr>
              <w:t>字符串</w:t>
            </w:r>
          </w:p>
        </w:tc>
        <w:tc>
          <w:tcPr>
            <w:tcW w:w="679" w:type="dxa"/>
            <w:vAlign w:val="center"/>
          </w:tcPr>
          <w:p>
            <w:pPr>
              <w:jc w:val="center"/>
              <w:rPr>
                <w:rFonts w:hint="default"/>
                <w:sz w:val="21"/>
              </w:rPr>
            </w:pPr>
            <w:r>
              <w:rPr>
                <w:rFonts w:hint="default"/>
                <w:sz w:val="21"/>
              </w:rPr>
              <w:t>NA</w:t>
            </w:r>
          </w:p>
        </w:tc>
        <w:tc>
          <w:tcPr>
            <w:tcW w:w="1222" w:type="dxa"/>
            <w:vAlign w:val="center"/>
          </w:tcPr>
          <w:p>
            <w:pPr>
              <w:jc w:val="center"/>
              <w:rPr>
                <w:rFonts w:hint="default"/>
                <w:sz w:val="21"/>
              </w:rPr>
            </w:pPr>
            <w:r>
              <w:rPr>
                <w:rFonts w:hint="default"/>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rFonts w:hint="default"/>
                <w:sz w:val="21"/>
              </w:rPr>
            </w:pPr>
            <w:r>
              <w:rPr>
                <w:rFonts w:hint="default"/>
                <w:sz w:val="21"/>
              </w:rPr>
              <w:t>NA</w:t>
            </w:r>
          </w:p>
        </w:tc>
        <w:tc>
          <w:tcPr>
            <w:tcW w:w="708" w:type="dxa"/>
            <w:vAlign w:val="center"/>
          </w:tcPr>
          <w:p>
            <w:pPr>
              <w:jc w:val="center"/>
              <w:rPr>
                <w:rFonts w:hint="default"/>
                <w:sz w:val="21"/>
              </w:rPr>
            </w:pPr>
            <w:r>
              <w:rPr>
                <w:rFonts w:hint="default"/>
                <w:sz w:val="21"/>
              </w:rPr>
              <w:t>NA</w:t>
            </w:r>
          </w:p>
        </w:tc>
        <w:tc>
          <w:tcPr>
            <w:tcW w:w="851" w:type="dxa"/>
            <w:vAlign w:val="center"/>
          </w:tcPr>
          <w:p>
            <w:pPr>
              <w:jc w:val="center"/>
              <w:rPr>
                <w:rFonts w:hint="default"/>
                <w:sz w:val="21"/>
              </w:rPr>
            </w:pPr>
            <w:r>
              <w:rPr>
                <w:rFonts w:hint="default"/>
                <w:sz w:val="21"/>
              </w:rPr>
              <w:t>NA</w:t>
            </w:r>
          </w:p>
        </w:tc>
        <w:tc>
          <w:tcPr>
            <w:tcW w:w="992" w:type="dxa"/>
            <w:vAlign w:val="center"/>
          </w:tcPr>
          <w:p>
            <w:pPr>
              <w:jc w:val="center"/>
              <w:rPr>
                <w:rFonts w:hint="default"/>
                <w:sz w:val="21"/>
              </w:rPr>
            </w:pPr>
            <w:r>
              <w:rPr>
                <w:rFonts w:hint="default"/>
                <w:sz w:val="21"/>
              </w:rPr>
              <w:t>是</w:t>
            </w:r>
          </w:p>
        </w:tc>
        <w:tc>
          <w:tcPr>
            <w:tcW w:w="1134" w:type="dxa"/>
            <w:vAlign w:val="center"/>
          </w:tcPr>
          <w:p>
            <w:pPr>
              <w:jc w:val="center"/>
              <w:rPr>
                <w:rFonts w:hint="eastAsia"/>
                <w:sz w:val="21"/>
              </w:rPr>
            </w:pPr>
            <w:r>
              <w:rPr>
                <w:rFonts w:hint="eastAsia"/>
                <w:sz w:val="21"/>
              </w:rPr>
              <w:t>用户输入</w:t>
            </w:r>
          </w:p>
        </w:tc>
        <w:tc>
          <w:tcPr>
            <w:tcW w:w="764" w:type="dxa"/>
            <w:vAlign w:val="center"/>
          </w:tcPr>
          <w:p>
            <w:pPr>
              <w:jc w:val="center"/>
              <w:rPr>
                <w:sz w:val="21"/>
              </w:rPr>
            </w:pPr>
          </w:p>
        </w:tc>
      </w:tr>
    </w:tbl>
    <w:p/>
    <w:p>
      <w:r>
        <w:rPr>
          <w:b/>
        </w:rPr>
        <w:t>3.1.1.5数据项之间的关系：</w:t>
      </w:r>
      <w:r>
        <w:t>无。</w:t>
      </w:r>
    </w:p>
    <w:p>
      <w:pPr>
        <w:rPr>
          <w:b/>
        </w:rPr>
      </w:pPr>
      <w:r>
        <w:rPr>
          <w:b/>
        </w:rPr>
        <w:t>3.1.1.6窗口有效性：</w:t>
      </w:r>
      <w:r>
        <w:t>从系统管理员在品牌信息管理界面（BrandManagePage）中点击“新增”按钮开始，至系统管理员点击“确定”按钮或“取消”按钮时界面结束。</w:t>
      </w:r>
    </w:p>
    <w:p>
      <w:pPr>
        <w:rPr>
          <w:b/>
        </w:rPr>
      </w:pPr>
      <w:r>
        <w:rPr>
          <w:b/>
        </w:rPr>
        <w:t>3.1.1.7与其他输入/输出关系：</w:t>
      </w:r>
      <w:r>
        <w:t>无</w:t>
      </w:r>
    </w:p>
    <w:p>
      <w:r>
        <w:rPr>
          <w:b/>
        </w:rPr>
        <w:t>3.1.1.8窗口布局：</w:t>
      </w:r>
      <w:r>
        <w:t>层叠</w:t>
      </w:r>
    </w:p>
    <w:p>
      <w:pPr>
        <w:rPr>
          <w:b/>
        </w:rPr>
      </w:pPr>
      <w:r>
        <w:rPr>
          <w:b/>
        </w:rPr>
        <w:t>3.1.1.9反馈信息：</w:t>
      </w:r>
      <w:r>
        <w:t>1.当页面加载时，会显示加载中图标。</w:t>
      </w:r>
    </w:p>
    <w:p>
      <w:r>
        <w:rPr>
          <w:b/>
        </w:rPr>
        <w:t>3.1.1.10命令执行方式：</w:t>
      </w:r>
      <w:r>
        <w:t>从系统管理员在品牌信息管理界面（BrandManagePage）中点击“新增”按钮时命令开始执行。</w:t>
      </w:r>
    </w:p>
    <w:p/>
    <w:p>
      <w:pPr>
        <w:pStyle w:val="4"/>
      </w:pPr>
      <w:r>
        <w:rPr>
          <w:rFonts w:hint="eastAsia"/>
        </w:rPr>
        <w:t>修改品牌</w:t>
      </w:r>
    </w:p>
    <w:p>
      <w:r>
        <w:rPr>
          <w:b/>
        </w:rPr>
        <w:t>3.1.1.1窗口标题：</w:t>
      </w:r>
      <w:r>
        <w:t xml:space="preserve"> 修改品牌</w:t>
      </w:r>
    </w:p>
    <w:p>
      <w:r>
        <w:t xml:space="preserve"> </w:t>
      </w:r>
      <w:r>
        <w:rPr>
          <w:b/>
        </w:rPr>
        <w:t xml:space="preserve">     窗口标识符：</w:t>
      </w:r>
      <w:r>
        <w:t xml:space="preserve"> UpdateBrand</w:t>
      </w:r>
    </w:p>
    <w:p>
      <w:r>
        <w:rPr>
          <w:b/>
        </w:rPr>
        <w:t>3.1.1.2目的：</w:t>
      </w:r>
      <w:r>
        <w:t>系统管理员能够对品牌信息进行修改</w:t>
      </w:r>
    </w:p>
    <w:p>
      <w:pPr>
        <w:rPr>
          <w:b/>
        </w:rPr>
      </w:pPr>
      <w:r>
        <w:rPr>
          <w:b/>
        </w:rPr>
        <w:t>3.1.1.3界面布局：</w:t>
      </w:r>
    </w:p>
    <w:p>
      <w:pPr>
        <w:jc w:val="center"/>
        <w:rPr>
          <w:szCs w:val="24"/>
        </w:rPr>
      </w:pPr>
      <w:r>
        <w:drawing>
          <wp:inline distT="0" distB="0" distL="0" distR="0">
            <wp:extent cx="5730875" cy="2964180"/>
            <wp:effectExtent l="0" t="0" r="0" b="0"/>
            <wp:docPr id="12"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2"/>
                    <pic:cNvPicPr>
                      <a:picLocks noChangeAspect="1"/>
                    </pic:cNvPicPr>
                  </pic:nvPicPr>
                  <pic:blipFill>
                    <a:blip r:embed="rId12"/>
                    <a:stretch>
                      <a:fillRect/>
                    </a:stretch>
                  </pic:blipFill>
                  <pic:spPr>
                    <a:xfrm>
                      <a:off x="0" y="0"/>
                      <a:ext cx="5731509" cy="2964265"/>
                    </a:xfrm>
                    <a:prstGeom prst="rect">
                      <a:avLst/>
                    </a:prstGeom>
                  </pic:spPr>
                </pic:pic>
              </a:graphicData>
            </a:graphic>
          </wp:inline>
        </w:drawing>
      </w:r>
    </w:p>
    <w:p>
      <w:pPr>
        <w:pStyle w:val="11"/>
        <w:rPr>
          <w:b w:val="0"/>
        </w:rPr>
      </w:pPr>
      <w:r>
        <w:rPr>
          <w:rFonts w:hint="eastAsia"/>
        </w:rPr>
        <w:t xml:space="preserve">图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SEQ图\* ARABIC \s 1</w:instrText>
      </w:r>
      <w:r>
        <w:rPr>
          <w:rFonts w:hint="eastAsia"/>
        </w:rPr>
        <w:fldChar w:fldCharType="separate"/>
      </w:r>
      <w:r>
        <w:t>1</w:t>
      </w:r>
      <w:r>
        <w:rPr>
          <w:rFonts w:hint="eastAsia"/>
        </w:rPr>
        <w:fldChar w:fldCharType="end"/>
      </w:r>
      <w:r>
        <w:t xml:space="preserve"> </w:t>
      </w:r>
      <w:r>
        <w:rPr>
          <w:rFonts w:hint="eastAsia"/>
        </w:rPr>
        <w:t>修改门店界面</w:t>
      </w:r>
    </w:p>
    <w:p>
      <w:r>
        <w:rPr>
          <w:b/>
        </w:rPr>
        <w:t>3.1.1.4数据项描述：</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w:t>
      </w:r>
      <w:r>
        <w:rPr>
          <w:rFonts w:hint="eastAsia"/>
        </w:rPr>
        <w:fldChar w:fldCharType="end"/>
      </w:r>
      <w:r>
        <w:t xml:space="preserve"> </w:t>
      </w:r>
      <w:r>
        <w:rPr>
          <w:rFonts w:hint="eastAsia"/>
        </w:rPr>
        <w:t>修改门店数据项描述</w:t>
      </w:r>
    </w:p>
    <w:tbl>
      <w:tblPr>
        <w:tblStyle w:val="24"/>
        <w:tblW w:w="1110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1"/>
        <w:gridCol w:w="992"/>
        <w:gridCol w:w="679"/>
        <w:gridCol w:w="1222"/>
        <w:gridCol w:w="1926"/>
        <w:gridCol w:w="538"/>
        <w:gridCol w:w="708"/>
        <w:gridCol w:w="851"/>
        <w:gridCol w:w="992"/>
        <w:gridCol w:w="1134"/>
        <w:gridCol w:w="7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1301" w:type="dxa"/>
            <w:vAlign w:val="center"/>
          </w:tcPr>
          <w:p>
            <w:pPr>
              <w:jc w:val="center"/>
              <w:rPr>
                <w:b/>
                <w:sz w:val="21"/>
              </w:rPr>
            </w:pPr>
            <w:r>
              <w:rPr>
                <w:rFonts w:hint="eastAsia"/>
                <w:b/>
                <w:sz w:val="21"/>
              </w:rPr>
              <w:t>名称</w:t>
            </w:r>
          </w:p>
        </w:tc>
        <w:tc>
          <w:tcPr>
            <w:tcW w:w="992" w:type="dxa"/>
            <w:vAlign w:val="center"/>
          </w:tcPr>
          <w:p>
            <w:pPr>
              <w:jc w:val="center"/>
              <w:rPr>
                <w:b/>
                <w:sz w:val="21"/>
              </w:rPr>
            </w:pPr>
            <w:r>
              <w:rPr>
                <w:rFonts w:hint="eastAsia"/>
                <w:b/>
                <w:sz w:val="21"/>
              </w:rPr>
              <w:t>类型</w:t>
            </w:r>
          </w:p>
        </w:tc>
        <w:tc>
          <w:tcPr>
            <w:tcW w:w="679" w:type="dxa"/>
            <w:vAlign w:val="center"/>
          </w:tcPr>
          <w:p>
            <w:pPr>
              <w:jc w:val="center"/>
              <w:rPr>
                <w:b/>
                <w:sz w:val="21"/>
              </w:rPr>
            </w:pPr>
            <w:r>
              <w:rPr>
                <w:rFonts w:hint="eastAsia"/>
                <w:b/>
                <w:sz w:val="21"/>
              </w:rPr>
              <w:t>精度</w:t>
            </w:r>
          </w:p>
        </w:tc>
        <w:tc>
          <w:tcPr>
            <w:tcW w:w="1222" w:type="dxa"/>
            <w:vAlign w:val="center"/>
          </w:tcPr>
          <w:p>
            <w:pPr>
              <w:jc w:val="center"/>
              <w:rPr>
                <w:b/>
                <w:sz w:val="21"/>
              </w:rPr>
            </w:pPr>
            <w:r>
              <w:rPr>
                <w:rFonts w:hint="eastAsia"/>
                <w:b/>
                <w:sz w:val="21"/>
              </w:rPr>
              <w:t>有效范围</w:t>
            </w:r>
          </w:p>
        </w:tc>
        <w:tc>
          <w:tcPr>
            <w:tcW w:w="1926" w:type="dxa"/>
            <w:vAlign w:val="center"/>
          </w:tcPr>
          <w:p>
            <w:pPr>
              <w:jc w:val="center"/>
              <w:rPr>
                <w:b/>
                <w:sz w:val="21"/>
              </w:rPr>
            </w:pPr>
            <w:r>
              <w:rPr>
                <w:rFonts w:hint="eastAsia"/>
                <w:b/>
                <w:sz w:val="21"/>
              </w:rPr>
              <w:t>格式</w:t>
            </w:r>
          </w:p>
        </w:tc>
        <w:tc>
          <w:tcPr>
            <w:tcW w:w="538" w:type="dxa"/>
            <w:vAlign w:val="center"/>
          </w:tcPr>
          <w:p>
            <w:pPr>
              <w:jc w:val="center"/>
              <w:rPr>
                <w:b/>
                <w:sz w:val="21"/>
              </w:rPr>
            </w:pPr>
            <w:r>
              <w:rPr>
                <w:rFonts w:hint="eastAsia"/>
                <w:b/>
                <w:sz w:val="21"/>
              </w:rPr>
              <w:t>长度限制</w:t>
            </w:r>
          </w:p>
        </w:tc>
        <w:tc>
          <w:tcPr>
            <w:tcW w:w="708" w:type="dxa"/>
            <w:vAlign w:val="center"/>
          </w:tcPr>
          <w:p>
            <w:pPr>
              <w:jc w:val="center"/>
              <w:rPr>
                <w:b/>
                <w:sz w:val="21"/>
              </w:rPr>
            </w:pPr>
            <w:r>
              <w:rPr>
                <w:rFonts w:hint="eastAsia"/>
                <w:b/>
                <w:sz w:val="21"/>
              </w:rPr>
              <w:t>度量单位</w:t>
            </w:r>
          </w:p>
        </w:tc>
        <w:tc>
          <w:tcPr>
            <w:tcW w:w="851" w:type="dxa"/>
            <w:vAlign w:val="center"/>
          </w:tcPr>
          <w:p>
            <w:pPr>
              <w:jc w:val="center"/>
              <w:rPr>
                <w:b/>
                <w:sz w:val="21"/>
              </w:rPr>
            </w:pPr>
            <w:r>
              <w:rPr>
                <w:rFonts w:hint="eastAsia"/>
                <w:b/>
                <w:sz w:val="21"/>
              </w:rPr>
              <w:t>缺省值</w:t>
            </w:r>
          </w:p>
        </w:tc>
        <w:tc>
          <w:tcPr>
            <w:tcW w:w="992" w:type="dxa"/>
            <w:vAlign w:val="center"/>
          </w:tcPr>
          <w:p>
            <w:pPr>
              <w:jc w:val="center"/>
              <w:rPr>
                <w:b/>
                <w:sz w:val="21"/>
              </w:rPr>
            </w:pPr>
            <w:r>
              <w:rPr>
                <w:rFonts w:hint="eastAsia"/>
                <w:b/>
                <w:sz w:val="21"/>
              </w:rPr>
              <w:t>是否</w:t>
            </w:r>
          </w:p>
          <w:p>
            <w:pPr>
              <w:jc w:val="center"/>
              <w:rPr>
                <w:b/>
                <w:sz w:val="21"/>
              </w:rPr>
            </w:pPr>
            <w:r>
              <w:rPr>
                <w:rFonts w:hint="eastAsia"/>
                <w:b/>
                <w:sz w:val="21"/>
              </w:rPr>
              <w:t>可为空</w:t>
            </w:r>
          </w:p>
        </w:tc>
        <w:tc>
          <w:tcPr>
            <w:tcW w:w="1134" w:type="dxa"/>
            <w:vAlign w:val="center"/>
          </w:tcPr>
          <w:p>
            <w:pPr>
              <w:jc w:val="center"/>
              <w:rPr>
                <w:b/>
                <w:sz w:val="21"/>
              </w:rPr>
            </w:pPr>
            <w:r>
              <w:rPr>
                <w:rFonts w:hint="eastAsia"/>
                <w:b/>
                <w:sz w:val="21"/>
              </w:rPr>
              <w:t>数据来源</w:t>
            </w:r>
          </w:p>
        </w:tc>
        <w:tc>
          <w:tcPr>
            <w:tcW w:w="764" w:type="dxa"/>
            <w:vAlign w:val="center"/>
          </w:tcPr>
          <w:p>
            <w:pPr>
              <w:jc w:val="center"/>
              <w:rPr>
                <w:b/>
                <w:sz w:val="21"/>
              </w:rPr>
            </w:pPr>
            <w:r>
              <w:rPr>
                <w:rFonts w:hint="eastAsia"/>
                <w:b/>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品牌名称</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品牌简介</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品牌状态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“0”</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rFonts w:hint="eastAsia"/>
                <w:sz w:val="21"/>
              </w:rPr>
            </w:pPr>
            <w:r>
              <w:rPr>
                <w:rFonts w:hint="eastAsia"/>
                <w:sz w:val="21"/>
              </w:rPr>
              <w:t>备注</w:t>
            </w:r>
          </w:p>
        </w:tc>
        <w:tc>
          <w:tcPr>
            <w:tcW w:w="992" w:type="dxa"/>
            <w:vAlign w:val="center"/>
          </w:tcPr>
          <w:p>
            <w:pPr>
              <w:jc w:val="center"/>
              <w:rPr>
                <w:rFonts w:hint="eastAsia"/>
                <w:sz w:val="21"/>
              </w:rPr>
            </w:pPr>
            <w:r>
              <w:rPr>
                <w:rFonts w:hint="eastAsia"/>
                <w:sz w:val="21"/>
              </w:rPr>
              <w:t>字符串</w:t>
            </w:r>
          </w:p>
        </w:tc>
        <w:tc>
          <w:tcPr>
            <w:tcW w:w="679" w:type="dxa"/>
            <w:vAlign w:val="center"/>
          </w:tcPr>
          <w:p>
            <w:pPr>
              <w:jc w:val="center"/>
              <w:rPr>
                <w:rFonts w:hint="default"/>
                <w:sz w:val="21"/>
              </w:rPr>
            </w:pPr>
            <w:r>
              <w:rPr>
                <w:rFonts w:hint="default"/>
                <w:sz w:val="21"/>
              </w:rPr>
              <w:t>NA</w:t>
            </w:r>
          </w:p>
        </w:tc>
        <w:tc>
          <w:tcPr>
            <w:tcW w:w="1222" w:type="dxa"/>
            <w:vAlign w:val="center"/>
          </w:tcPr>
          <w:p>
            <w:pPr>
              <w:jc w:val="center"/>
              <w:rPr>
                <w:rFonts w:hint="default"/>
                <w:sz w:val="21"/>
              </w:rPr>
            </w:pPr>
            <w:r>
              <w:rPr>
                <w:rFonts w:hint="default"/>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rFonts w:hint="default"/>
                <w:sz w:val="21"/>
              </w:rPr>
            </w:pPr>
            <w:r>
              <w:rPr>
                <w:rFonts w:hint="default"/>
                <w:sz w:val="21"/>
              </w:rPr>
              <w:t>NA</w:t>
            </w:r>
          </w:p>
        </w:tc>
        <w:tc>
          <w:tcPr>
            <w:tcW w:w="708" w:type="dxa"/>
            <w:vAlign w:val="center"/>
          </w:tcPr>
          <w:p>
            <w:pPr>
              <w:jc w:val="center"/>
              <w:rPr>
                <w:rFonts w:hint="default"/>
                <w:sz w:val="21"/>
              </w:rPr>
            </w:pPr>
            <w:r>
              <w:rPr>
                <w:rFonts w:hint="default"/>
                <w:sz w:val="21"/>
              </w:rPr>
              <w:t>NA</w:t>
            </w:r>
          </w:p>
        </w:tc>
        <w:tc>
          <w:tcPr>
            <w:tcW w:w="851" w:type="dxa"/>
            <w:vAlign w:val="center"/>
          </w:tcPr>
          <w:p>
            <w:pPr>
              <w:jc w:val="center"/>
              <w:rPr>
                <w:rFonts w:hint="default"/>
                <w:sz w:val="21"/>
              </w:rPr>
            </w:pPr>
            <w:r>
              <w:rPr>
                <w:rFonts w:hint="default"/>
                <w:sz w:val="21"/>
              </w:rPr>
              <w:t>NA</w:t>
            </w:r>
          </w:p>
        </w:tc>
        <w:tc>
          <w:tcPr>
            <w:tcW w:w="992" w:type="dxa"/>
            <w:vAlign w:val="center"/>
          </w:tcPr>
          <w:p>
            <w:pPr>
              <w:jc w:val="center"/>
              <w:rPr>
                <w:rFonts w:hint="default"/>
                <w:sz w:val="21"/>
              </w:rPr>
            </w:pPr>
            <w:r>
              <w:rPr>
                <w:rFonts w:hint="default"/>
                <w:sz w:val="21"/>
              </w:rPr>
              <w:t>是</w:t>
            </w:r>
          </w:p>
        </w:tc>
        <w:tc>
          <w:tcPr>
            <w:tcW w:w="1134" w:type="dxa"/>
            <w:vAlign w:val="center"/>
          </w:tcPr>
          <w:p>
            <w:pPr>
              <w:jc w:val="center"/>
              <w:rPr>
                <w:rFonts w:hint="eastAsia"/>
                <w:sz w:val="21"/>
              </w:rPr>
            </w:pPr>
            <w:r>
              <w:rPr>
                <w:rFonts w:hint="eastAsia"/>
                <w:sz w:val="21"/>
              </w:rPr>
              <w:t>用户输入</w:t>
            </w:r>
          </w:p>
        </w:tc>
        <w:tc>
          <w:tcPr>
            <w:tcW w:w="764" w:type="dxa"/>
            <w:vAlign w:val="center"/>
          </w:tcPr>
          <w:p>
            <w:pPr>
              <w:jc w:val="center"/>
              <w:rPr>
                <w:sz w:val="21"/>
              </w:rPr>
            </w:pPr>
          </w:p>
        </w:tc>
      </w:tr>
    </w:tbl>
    <w:p/>
    <w:p>
      <w:r>
        <w:rPr>
          <w:b/>
        </w:rPr>
        <w:t>3.1.1.5数据项之间的关系：</w:t>
      </w:r>
      <w:r>
        <w:t>无。</w:t>
      </w:r>
    </w:p>
    <w:p>
      <w:pPr>
        <w:rPr>
          <w:b/>
        </w:rPr>
      </w:pPr>
      <w:r>
        <w:rPr>
          <w:b/>
        </w:rPr>
        <w:t>3.1.1.6窗口有效性：</w:t>
      </w:r>
      <w:r>
        <w:t>从系统管理员在品牌信息管理界面（BrandManagePage）中选中需要修改的品牌并点击“修改”按钮或点击品牌表格中操作列中的修改按钮开始，至系统管理员点击“确定”按钮或“取消”按钮时界面结束。</w:t>
      </w:r>
    </w:p>
    <w:p>
      <w:pPr>
        <w:rPr>
          <w:b/>
        </w:rPr>
      </w:pPr>
      <w:r>
        <w:rPr>
          <w:b/>
        </w:rPr>
        <w:t>3.1.1.7与其他输入/输出关系：</w:t>
      </w:r>
      <w:r>
        <w:t>无</w:t>
      </w:r>
    </w:p>
    <w:p>
      <w:r>
        <w:rPr>
          <w:b/>
        </w:rPr>
        <w:t>3.1.1.8窗口布局：</w:t>
      </w:r>
      <w:r>
        <w:t>层叠</w:t>
      </w:r>
    </w:p>
    <w:p>
      <w:pPr>
        <w:rPr>
          <w:b/>
        </w:rPr>
      </w:pPr>
      <w:r>
        <w:rPr>
          <w:b/>
        </w:rPr>
        <w:t>3.1.1.9反馈信息：</w:t>
      </w:r>
      <w:r>
        <w:t>1.当页面加载时，会显示加载中图标。</w:t>
      </w:r>
    </w:p>
    <w:p>
      <w:r>
        <w:rPr>
          <w:b/>
        </w:rPr>
        <w:t>3.1.1.10命令执行方式：</w:t>
      </w:r>
      <w:r>
        <w:t>从系统管理员在品牌信息管理界面（BrandManagePage）中选中需要修改的品牌并点击“修改”按钮或点击品牌表格中操作列中的修改按钮时命令开始执行。</w:t>
      </w:r>
    </w:p>
    <w:p/>
    <w:p>
      <w:pPr>
        <w:pStyle w:val="4"/>
      </w:pPr>
      <w:r>
        <w:rPr>
          <w:rFonts w:hint="eastAsia"/>
        </w:rPr>
        <w:t>新增车型</w:t>
      </w:r>
    </w:p>
    <w:p>
      <w:r>
        <w:rPr>
          <w:b/>
        </w:rPr>
        <w:t>3.1.1.1窗口标题：</w:t>
      </w:r>
      <w:r>
        <w:t xml:space="preserve"> 新增车型</w:t>
      </w:r>
    </w:p>
    <w:p>
      <w:r>
        <w:t xml:space="preserve"> </w:t>
      </w:r>
      <w:r>
        <w:rPr>
          <w:b/>
        </w:rPr>
        <w:t xml:space="preserve">     窗口标识符：</w:t>
      </w:r>
      <w:r>
        <w:t xml:space="preserve"> AddCarType</w:t>
      </w:r>
    </w:p>
    <w:p>
      <w:r>
        <w:rPr>
          <w:b/>
        </w:rPr>
        <w:t>3.1.1.2目的：</w:t>
      </w:r>
      <w:r>
        <w:t>系统管理员能够对车型信息进行新增</w:t>
      </w:r>
    </w:p>
    <w:p>
      <w:pPr>
        <w:rPr>
          <w:b/>
        </w:rPr>
      </w:pPr>
      <w:r>
        <w:rPr>
          <w:b/>
        </w:rPr>
        <w:t>3.1.1.3界面布局：</w:t>
      </w:r>
    </w:p>
    <w:p>
      <w:pPr>
        <w:jc w:val="center"/>
        <w:rPr>
          <w:szCs w:val="24"/>
        </w:rPr>
      </w:pPr>
      <w:r>
        <w:drawing>
          <wp:inline distT="0" distB="0" distL="0" distR="0">
            <wp:extent cx="5730875" cy="2964180"/>
            <wp:effectExtent l="0" t="0" r="0" b="0"/>
            <wp:docPr id="14"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4"/>
                    <pic:cNvPicPr>
                      <a:picLocks noChangeAspect="1"/>
                    </pic:cNvPicPr>
                  </pic:nvPicPr>
                  <pic:blipFill>
                    <a:blip r:embed="rId14"/>
                    <a:stretch>
                      <a:fillRect/>
                    </a:stretch>
                  </pic:blipFill>
                  <pic:spPr>
                    <a:xfrm>
                      <a:off x="0" y="0"/>
                      <a:ext cx="5731509" cy="2964265"/>
                    </a:xfrm>
                    <a:prstGeom prst="rect">
                      <a:avLst/>
                    </a:prstGeom>
                  </pic:spPr>
                </pic:pic>
              </a:graphicData>
            </a:graphic>
          </wp:inline>
        </w:drawing>
      </w:r>
    </w:p>
    <w:p>
      <w:pPr>
        <w:pStyle w:val="11"/>
        <w:rPr>
          <w:b w:val="0"/>
        </w:rPr>
      </w:pPr>
      <w:r>
        <w:rPr>
          <w:rFonts w:hint="eastAsia"/>
        </w:rPr>
        <w:t xml:space="preserve">图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SEQ图\* ARABIC \s 1</w:instrText>
      </w:r>
      <w:r>
        <w:rPr>
          <w:rFonts w:hint="eastAsia"/>
        </w:rPr>
        <w:fldChar w:fldCharType="separate"/>
      </w:r>
      <w:r>
        <w:t>1</w:t>
      </w:r>
      <w:r>
        <w:rPr>
          <w:rFonts w:hint="eastAsia"/>
        </w:rPr>
        <w:fldChar w:fldCharType="end"/>
      </w:r>
      <w:r>
        <w:t xml:space="preserve"> </w:t>
      </w:r>
      <w:r>
        <w:rPr>
          <w:rFonts w:hint="eastAsia"/>
        </w:rPr>
        <w:t>新增车型界面</w:t>
      </w:r>
    </w:p>
    <w:p>
      <w:r>
        <w:rPr>
          <w:b/>
        </w:rPr>
        <w:t>3.1.1.4数据项描述：</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w:t>
      </w:r>
      <w:r>
        <w:rPr>
          <w:rFonts w:hint="eastAsia"/>
        </w:rPr>
        <w:fldChar w:fldCharType="end"/>
      </w:r>
      <w:r>
        <w:t xml:space="preserve"> </w:t>
      </w:r>
      <w:r>
        <w:rPr>
          <w:rFonts w:hint="eastAsia"/>
        </w:rPr>
        <w:t>新增车型数据项描述</w:t>
      </w:r>
    </w:p>
    <w:tbl>
      <w:tblPr>
        <w:tblStyle w:val="24"/>
        <w:tblW w:w="1110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1"/>
        <w:gridCol w:w="992"/>
        <w:gridCol w:w="679"/>
        <w:gridCol w:w="1222"/>
        <w:gridCol w:w="1926"/>
        <w:gridCol w:w="538"/>
        <w:gridCol w:w="708"/>
        <w:gridCol w:w="851"/>
        <w:gridCol w:w="992"/>
        <w:gridCol w:w="1134"/>
        <w:gridCol w:w="7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1301" w:type="dxa"/>
            <w:vAlign w:val="center"/>
          </w:tcPr>
          <w:p>
            <w:pPr>
              <w:jc w:val="center"/>
              <w:rPr>
                <w:b/>
                <w:sz w:val="21"/>
              </w:rPr>
            </w:pPr>
            <w:r>
              <w:rPr>
                <w:rFonts w:hint="eastAsia"/>
                <w:b/>
                <w:sz w:val="21"/>
              </w:rPr>
              <w:t>名称</w:t>
            </w:r>
          </w:p>
        </w:tc>
        <w:tc>
          <w:tcPr>
            <w:tcW w:w="992" w:type="dxa"/>
            <w:vAlign w:val="center"/>
          </w:tcPr>
          <w:p>
            <w:pPr>
              <w:jc w:val="center"/>
              <w:rPr>
                <w:b/>
                <w:sz w:val="21"/>
              </w:rPr>
            </w:pPr>
            <w:r>
              <w:rPr>
                <w:rFonts w:hint="eastAsia"/>
                <w:b/>
                <w:sz w:val="21"/>
              </w:rPr>
              <w:t>类型</w:t>
            </w:r>
          </w:p>
        </w:tc>
        <w:tc>
          <w:tcPr>
            <w:tcW w:w="679" w:type="dxa"/>
            <w:vAlign w:val="center"/>
          </w:tcPr>
          <w:p>
            <w:pPr>
              <w:jc w:val="center"/>
              <w:rPr>
                <w:b/>
                <w:sz w:val="21"/>
              </w:rPr>
            </w:pPr>
            <w:r>
              <w:rPr>
                <w:rFonts w:hint="eastAsia"/>
                <w:b/>
                <w:sz w:val="21"/>
              </w:rPr>
              <w:t>精度</w:t>
            </w:r>
          </w:p>
        </w:tc>
        <w:tc>
          <w:tcPr>
            <w:tcW w:w="1222" w:type="dxa"/>
            <w:vAlign w:val="center"/>
          </w:tcPr>
          <w:p>
            <w:pPr>
              <w:jc w:val="center"/>
              <w:rPr>
                <w:b/>
                <w:sz w:val="21"/>
              </w:rPr>
            </w:pPr>
            <w:r>
              <w:rPr>
                <w:rFonts w:hint="eastAsia"/>
                <w:b/>
                <w:sz w:val="21"/>
              </w:rPr>
              <w:t>有效范围</w:t>
            </w:r>
          </w:p>
        </w:tc>
        <w:tc>
          <w:tcPr>
            <w:tcW w:w="1926" w:type="dxa"/>
            <w:vAlign w:val="center"/>
          </w:tcPr>
          <w:p>
            <w:pPr>
              <w:jc w:val="center"/>
              <w:rPr>
                <w:b/>
                <w:sz w:val="21"/>
              </w:rPr>
            </w:pPr>
            <w:r>
              <w:rPr>
                <w:rFonts w:hint="eastAsia"/>
                <w:b/>
                <w:sz w:val="21"/>
              </w:rPr>
              <w:t>格式</w:t>
            </w:r>
          </w:p>
        </w:tc>
        <w:tc>
          <w:tcPr>
            <w:tcW w:w="538" w:type="dxa"/>
            <w:vAlign w:val="center"/>
          </w:tcPr>
          <w:p>
            <w:pPr>
              <w:jc w:val="center"/>
              <w:rPr>
                <w:b/>
                <w:sz w:val="21"/>
              </w:rPr>
            </w:pPr>
            <w:r>
              <w:rPr>
                <w:rFonts w:hint="eastAsia"/>
                <w:b/>
                <w:sz w:val="21"/>
              </w:rPr>
              <w:t>长度限制</w:t>
            </w:r>
          </w:p>
        </w:tc>
        <w:tc>
          <w:tcPr>
            <w:tcW w:w="708" w:type="dxa"/>
            <w:vAlign w:val="center"/>
          </w:tcPr>
          <w:p>
            <w:pPr>
              <w:jc w:val="center"/>
              <w:rPr>
                <w:b/>
                <w:sz w:val="21"/>
              </w:rPr>
            </w:pPr>
            <w:r>
              <w:rPr>
                <w:rFonts w:hint="eastAsia"/>
                <w:b/>
                <w:sz w:val="21"/>
              </w:rPr>
              <w:t>度量单位</w:t>
            </w:r>
          </w:p>
        </w:tc>
        <w:tc>
          <w:tcPr>
            <w:tcW w:w="851" w:type="dxa"/>
            <w:vAlign w:val="center"/>
          </w:tcPr>
          <w:p>
            <w:pPr>
              <w:jc w:val="center"/>
              <w:rPr>
                <w:b/>
                <w:sz w:val="21"/>
              </w:rPr>
            </w:pPr>
            <w:r>
              <w:rPr>
                <w:rFonts w:hint="eastAsia"/>
                <w:b/>
                <w:sz w:val="21"/>
              </w:rPr>
              <w:t>缺省值</w:t>
            </w:r>
          </w:p>
        </w:tc>
        <w:tc>
          <w:tcPr>
            <w:tcW w:w="992" w:type="dxa"/>
            <w:vAlign w:val="center"/>
          </w:tcPr>
          <w:p>
            <w:pPr>
              <w:jc w:val="center"/>
              <w:rPr>
                <w:b/>
                <w:sz w:val="21"/>
              </w:rPr>
            </w:pPr>
            <w:r>
              <w:rPr>
                <w:rFonts w:hint="eastAsia"/>
                <w:b/>
                <w:sz w:val="21"/>
              </w:rPr>
              <w:t>是否</w:t>
            </w:r>
          </w:p>
          <w:p>
            <w:pPr>
              <w:jc w:val="center"/>
              <w:rPr>
                <w:b/>
                <w:sz w:val="21"/>
              </w:rPr>
            </w:pPr>
            <w:r>
              <w:rPr>
                <w:rFonts w:hint="eastAsia"/>
                <w:b/>
                <w:sz w:val="21"/>
              </w:rPr>
              <w:t>可为空</w:t>
            </w:r>
          </w:p>
        </w:tc>
        <w:tc>
          <w:tcPr>
            <w:tcW w:w="1134" w:type="dxa"/>
            <w:vAlign w:val="center"/>
          </w:tcPr>
          <w:p>
            <w:pPr>
              <w:jc w:val="center"/>
              <w:rPr>
                <w:b/>
                <w:sz w:val="21"/>
              </w:rPr>
            </w:pPr>
            <w:r>
              <w:rPr>
                <w:rFonts w:hint="eastAsia"/>
                <w:b/>
                <w:sz w:val="21"/>
              </w:rPr>
              <w:t>数据来源</w:t>
            </w:r>
          </w:p>
        </w:tc>
        <w:tc>
          <w:tcPr>
            <w:tcW w:w="764" w:type="dxa"/>
            <w:vAlign w:val="center"/>
          </w:tcPr>
          <w:p>
            <w:pPr>
              <w:jc w:val="center"/>
              <w:rPr>
                <w:b/>
                <w:sz w:val="21"/>
              </w:rPr>
            </w:pPr>
            <w:r>
              <w:rPr>
                <w:rFonts w:hint="eastAsia"/>
                <w:b/>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车型名称</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车型状态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“0”</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rFonts w:hint="eastAsia"/>
                <w:sz w:val="21"/>
              </w:rPr>
            </w:pPr>
            <w:r>
              <w:rPr>
                <w:rFonts w:hint="eastAsia"/>
                <w:sz w:val="21"/>
              </w:rPr>
              <w:t>备注</w:t>
            </w:r>
          </w:p>
        </w:tc>
        <w:tc>
          <w:tcPr>
            <w:tcW w:w="992" w:type="dxa"/>
            <w:vAlign w:val="center"/>
          </w:tcPr>
          <w:p>
            <w:pPr>
              <w:jc w:val="center"/>
              <w:rPr>
                <w:rFonts w:hint="eastAsia"/>
                <w:sz w:val="21"/>
              </w:rPr>
            </w:pPr>
            <w:r>
              <w:rPr>
                <w:rFonts w:hint="eastAsia"/>
                <w:sz w:val="21"/>
              </w:rPr>
              <w:t>字符串</w:t>
            </w:r>
          </w:p>
        </w:tc>
        <w:tc>
          <w:tcPr>
            <w:tcW w:w="679" w:type="dxa"/>
            <w:vAlign w:val="center"/>
          </w:tcPr>
          <w:p>
            <w:pPr>
              <w:jc w:val="center"/>
              <w:rPr>
                <w:rFonts w:hint="default"/>
                <w:sz w:val="21"/>
              </w:rPr>
            </w:pPr>
            <w:r>
              <w:rPr>
                <w:rFonts w:hint="default"/>
                <w:sz w:val="21"/>
              </w:rPr>
              <w:t>NA</w:t>
            </w:r>
          </w:p>
        </w:tc>
        <w:tc>
          <w:tcPr>
            <w:tcW w:w="1222" w:type="dxa"/>
            <w:vAlign w:val="center"/>
          </w:tcPr>
          <w:p>
            <w:pPr>
              <w:jc w:val="center"/>
              <w:rPr>
                <w:rFonts w:hint="default"/>
                <w:sz w:val="21"/>
              </w:rPr>
            </w:pPr>
            <w:r>
              <w:rPr>
                <w:rFonts w:hint="default"/>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rFonts w:hint="default"/>
                <w:sz w:val="21"/>
              </w:rPr>
            </w:pPr>
            <w:r>
              <w:rPr>
                <w:rFonts w:hint="default"/>
                <w:sz w:val="21"/>
              </w:rPr>
              <w:t>NA</w:t>
            </w:r>
          </w:p>
        </w:tc>
        <w:tc>
          <w:tcPr>
            <w:tcW w:w="708" w:type="dxa"/>
            <w:vAlign w:val="center"/>
          </w:tcPr>
          <w:p>
            <w:pPr>
              <w:jc w:val="center"/>
              <w:rPr>
                <w:rFonts w:hint="default"/>
                <w:sz w:val="21"/>
              </w:rPr>
            </w:pPr>
            <w:r>
              <w:rPr>
                <w:rFonts w:hint="default"/>
                <w:sz w:val="21"/>
              </w:rPr>
              <w:t>NA</w:t>
            </w:r>
          </w:p>
        </w:tc>
        <w:tc>
          <w:tcPr>
            <w:tcW w:w="851" w:type="dxa"/>
            <w:vAlign w:val="center"/>
          </w:tcPr>
          <w:p>
            <w:pPr>
              <w:jc w:val="center"/>
              <w:rPr>
                <w:rFonts w:hint="default"/>
                <w:sz w:val="21"/>
              </w:rPr>
            </w:pPr>
            <w:r>
              <w:rPr>
                <w:rFonts w:hint="default"/>
                <w:sz w:val="21"/>
              </w:rPr>
              <w:t>NA</w:t>
            </w:r>
          </w:p>
        </w:tc>
        <w:tc>
          <w:tcPr>
            <w:tcW w:w="992" w:type="dxa"/>
            <w:vAlign w:val="center"/>
          </w:tcPr>
          <w:p>
            <w:pPr>
              <w:jc w:val="center"/>
              <w:rPr>
                <w:rFonts w:hint="default"/>
                <w:sz w:val="21"/>
              </w:rPr>
            </w:pPr>
            <w:r>
              <w:rPr>
                <w:rFonts w:hint="default"/>
                <w:sz w:val="21"/>
              </w:rPr>
              <w:t>是</w:t>
            </w:r>
          </w:p>
        </w:tc>
        <w:tc>
          <w:tcPr>
            <w:tcW w:w="1134" w:type="dxa"/>
            <w:vAlign w:val="center"/>
          </w:tcPr>
          <w:p>
            <w:pPr>
              <w:jc w:val="center"/>
              <w:rPr>
                <w:rFonts w:hint="eastAsia"/>
                <w:sz w:val="21"/>
              </w:rPr>
            </w:pPr>
            <w:r>
              <w:rPr>
                <w:rFonts w:hint="eastAsia"/>
                <w:sz w:val="21"/>
              </w:rPr>
              <w:t>用户输入</w:t>
            </w:r>
          </w:p>
        </w:tc>
        <w:tc>
          <w:tcPr>
            <w:tcW w:w="764" w:type="dxa"/>
            <w:vAlign w:val="center"/>
          </w:tcPr>
          <w:p>
            <w:pPr>
              <w:jc w:val="center"/>
              <w:rPr>
                <w:sz w:val="21"/>
              </w:rPr>
            </w:pPr>
          </w:p>
        </w:tc>
      </w:tr>
    </w:tbl>
    <w:p/>
    <w:p>
      <w:r>
        <w:rPr>
          <w:b/>
        </w:rPr>
        <w:t>3.1.1.5数据项之间的关系：</w:t>
      </w:r>
      <w:r>
        <w:t>无。</w:t>
      </w:r>
    </w:p>
    <w:p>
      <w:pPr>
        <w:rPr>
          <w:b/>
        </w:rPr>
      </w:pPr>
      <w:r>
        <w:rPr>
          <w:b/>
        </w:rPr>
        <w:t>3.1.1.6窗口有效性：</w:t>
      </w:r>
      <w:r>
        <w:t>从系统管理员在车型信息管理界面（CarTypeManagePage）中点击“新增”按钮开始，至系统管理员点击“确定”按钮或“取消”按钮时界面结束。</w:t>
      </w:r>
    </w:p>
    <w:p>
      <w:pPr>
        <w:rPr>
          <w:b/>
        </w:rPr>
      </w:pPr>
      <w:r>
        <w:rPr>
          <w:b/>
        </w:rPr>
        <w:t>3.1.1.7与其他输入/输出关系：</w:t>
      </w:r>
      <w:r>
        <w:t>无</w:t>
      </w:r>
    </w:p>
    <w:p>
      <w:r>
        <w:rPr>
          <w:b/>
        </w:rPr>
        <w:t>3.1.1.8窗口布局：</w:t>
      </w:r>
      <w:r>
        <w:t>层叠</w:t>
      </w:r>
    </w:p>
    <w:p>
      <w:pPr>
        <w:rPr>
          <w:b/>
        </w:rPr>
      </w:pPr>
      <w:r>
        <w:rPr>
          <w:b/>
        </w:rPr>
        <w:t>3.1.1.9反馈信息：</w:t>
      </w:r>
      <w:r>
        <w:t>1.当页面加载时，会显示加载中图标。</w:t>
      </w:r>
    </w:p>
    <w:p>
      <w:r>
        <w:rPr>
          <w:b/>
        </w:rPr>
        <w:t>3.1.1.10命令执行方式：</w:t>
      </w:r>
      <w:r>
        <w:t>从系统管理员在车型信息管理界面（CarTypeManagePage）中点击“新增”按钮时命令开始执行。</w:t>
      </w:r>
    </w:p>
    <w:p/>
    <w:p/>
    <w:p>
      <w:pPr>
        <w:pStyle w:val="4"/>
      </w:pPr>
      <w:r>
        <w:rPr>
          <w:rFonts w:hint="eastAsia"/>
        </w:rPr>
        <w:t>修改车型</w:t>
      </w:r>
    </w:p>
    <w:p>
      <w:r>
        <w:rPr>
          <w:b/>
        </w:rPr>
        <w:t>3.1.1.1窗口标题：</w:t>
      </w:r>
      <w:r>
        <w:t xml:space="preserve"> 修改车型</w:t>
      </w:r>
    </w:p>
    <w:p>
      <w:r>
        <w:t xml:space="preserve"> </w:t>
      </w:r>
      <w:r>
        <w:rPr>
          <w:b/>
        </w:rPr>
        <w:t xml:space="preserve">     窗口标识符：</w:t>
      </w:r>
      <w:r>
        <w:t xml:space="preserve"> UpdateCarType</w:t>
      </w:r>
    </w:p>
    <w:p>
      <w:r>
        <w:rPr>
          <w:b/>
        </w:rPr>
        <w:t>3.1.1.2目的：</w:t>
      </w:r>
      <w:r>
        <w:t>系统管理员能够对车型信息进行修改</w:t>
      </w:r>
    </w:p>
    <w:p>
      <w:pPr>
        <w:rPr>
          <w:b/>
        </w:rPr>
      </w:pPr>
      <w:r>
        <w:rPr>
          <w:b/>
        </w:rPr>
        <w:t>3.1.1.3界面布局：</w:t>
      </w:r>
    </w:p>
    <w:p>
      <w:pPr>
        <w:jc w:val="center"/>
        <w:rPr>
          <w:szCs w:val="24"/>
        </w:rPr>
      </w:pPr>
      <w:r>
        <w:drawing>
          <wp:inline distT="0" distB="0" distL="0" distR="0">
            <wp:extent cx="5730875" cy="2964180"/>
            <wp:effectExtent l="0" t="0" r="0" b="0"/>
            <wp:docPr id="16"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6"/>
                    <pic:cNvPicPr>
                      <a:picLocks noChangeAspect="1"/>
                    </pic:cNvPicPr>
                  </pic:nvPicPr>
                  <pic:blipFill>
                    <a:blip r:embed="rId15"/>
                    <a:stretch>
                      <a:fillRect/>
                    </a:stretch>
                  </pic:blipFill>
                  <pic:spPr>
                    <a:xfrm>
                      <a:off x="0" y="0"/>
                      <a:ext cx="5731509" cy="2964265"/>
                    </a:xfrm>
                    <a:prstGeom prst="rect">
                      <a:avLst/>
                    </a:prstGeom>
                  </pic:spPr>
                </pic:pic>
              </a:graphicData>
            </a:graphic>
          </wp:inline>
        </w:drawing>
      </w:r>
    </w:p>
    <w:p>
      <w:pPr>
        <w:pStyle w:val="11"/>
        <w:rPr>
          <w:b w:val="0"/>
        </w:rPr>
      </w:pPr>
      <w:r>
        <w:rPr>
          <w:rFonts w:hint="eastAsia"/>
        </w:rPr>
        <w:t xml:space="preserve">图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SEQ图\* ARABIC \s 1</w:instrText>
      </w:r>
      <w:r>
        <w:rPr>
          <w:rFonts w:hint="eastAsia"/>
        </w:rPr>
        <w:fldChar w:fldCharType="separate"/>
      </w:r>
      <w:r>
        <w:t>1</w:t>
      </w:r>
      <w:r>
        <w:rPr>
          <w:rFonts w:hint="eastAsia"/>
        </w:rPr>
        <w:fldChar w:fldCharType="end"/>
      </w:r>
      <w:r>
        <w:t xml:space="preserve"> </w:t>
      </w:r>
      <w:r>
        <w:rPr>
          <w:rFonts w:hint="eastAsia"/>
        </w:rPr>
        <w:t>修改车型界面</w:t>
      </w:r>
    </w:p>
    <w:p>
      <w:r>
        <w:rPr>
          <w:b/>
        </w:rPr>
        <w:t>3.1.1.4数据项描述：</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w:t>
      </w:r>
      <w:r>
        <w:rPr>
          <w:rFonts w:hint="eastAsia"/>
        </w:rPr>
        <w:fldChar w:fldCharType="end"/>
      </w:r>
      <w:r>
        <w:t xml:space="preserve"> </w:t>
      </w:r>
      <w:r>
        <w:rPr>
          <w:rFonts w:hint="eastAsia"/>
        </w:rPr>
        <w:t>修改车型数据项描述</w:t>
      </w:r>
    </w:p>
    <w:tbl>
      <w:tblPr>
        <w:tblStyle w:val="24"/>
        <w:tblW w:w="1110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1"/>
        <w:gridCol w:w="992"/>
        <w:gridCol w:w="679"/>
        <w:gridCol w:w="1222"/>
        <w:gridCol w:w="1926"/>
        <w:gridCol w:w="538"/>
        <w:gridCol w:w="708"/>
        <w:gridCol w:w="851"/>
        <w:gridCol w:w="992"/>
        <w:gridCol w:w="1134"/>
        <w:gridCol w:w="7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1301" w:type="dxa"/>
            <w:vAlign w:val="center"/>
          </w:tcPr>
          <w:p>
            <w:pPr>
              <w:jc w:val="center"/>
              <w:rPr>
                <w:b/>
                <w:sz w:val="21"/>
              </w:rPr>
            </w:pPr>
            <w:r>
              <w:rPr>
                <w:rFonts w:hint="eastAsia"/>
                <w:b/>
                <w:sz w:val="21"/>
              </w:rPr>
              <w:t>名称</w:t>
            </w:r>
          </w:p>
        </w:tc>
        <w:tc>
          <w:tcPr>
            <w:tcW w:w="992" w:type="dxa"/>
            <w:vAlign w:val="center"/>
          </w:tcPr>
          <w:p>
            <w:pPr>
              <w:jc w:val="center"/>
              <w:rPr>
                <w:b/>
                <w:sz w:val="21"/>
              </w:rPr>
            </w:pPr>
            <w:r>
              <w:rPr>
                <w:rFonts w:hint="eastAsia"/>
                <w:b/>
                <w:sz w:val="21"/>
              </w:rPr>
              <w:t>类型</w:t>
            </w:r>
          </w:p>
        </w:tc>
        <w:tc>
          <w:tcPr>
            <w:tcW w:w="679" w:type="dxa"/>
            <w:vAlign w:val="center"/>
          </w:tcPr>
          <w:p>
            <w:pPr>
              <w:jc w:val="center"/>
              <w:rPr>
                <w:b/>
                <w:sz w:val="21"/>
              </w:rPr>
            </w:pPr>
            <w:r>
              <w:rPr>
                <w:rFonts w:hint="eastAsia"/>
                <w:b/>
                <w:sz w:val="21"/>
              </w:rPr>
              <w:t>精度</w:t>
            </w:r>
          </w:p>
        </w:tc>
        <w:tc>
          <w:tcPr>
            <w:tcW w:w="1222" w:type="dxa"/>
            <w:vAlign w:val="center"/>
          </w:tcPr>
          <w:p>
            <w:pPr>
              <w:jc w:val="center"/>
              <w:rPr>
                <w:b/>
                <w:sz w:val="21"/>
              </w:rPr>
            </w:pPr>
            <w:r>
              <w:rPr>
                <w:rFonts w:hint="eastAsia"/>
                <w:b/>
                <w:sz w:val="21"/>
              </w:rPr>
              <w:t>有效范围</w:t>
            </w:r>
          </w:p>
        </w:tc>
        <w:tc>
          <w:tcPr>
            <w:tcW w:w="1926" w:type="dxa"/>
            <w:vAlign w:val="center"/>
          </w:tcPr>
          <w:p>
            <w:pPr>
              <w:jc w:val="center"/>
              <w:rPr>
                <w:b/>
                <w:sz w:val="21"/>
              </w:rPr>
            </w:pPr>
            <w:r>
              <w:rPr>
                <w:rFonts w:hint="eastAsia"/>
                <w:b/>
                <w:sz w:val="21"/>
              </w:rPr>
              <w:t>格式</w:t>
            </w:r>
          </w:p>
        </w:tc>
        <w:tc>
          <w:tcPr>
            <w:tcW w:w="538" w:type="dxa"/>
            <w:vAlign w:val="center"/>
          </w:tcPr>
          <w:p>
            <w:pPr>
              <w:jc w:val="center"/>
              <w:rPr>
                <w:b/>
                <w:sz w:val="21"/>
              </w:rPr>
            </w:pPr>
            <w:r>
              <w:rPr>
                <w:rFonts w:hint="eastAsia"/>
                <w:b/>
                <w:sz w:val="21"/>
              </w:rPr>
              <w:t>长度限制</w:t>
            </w:r>
          </w:p>
        </w:tc>
        <w:tc>
          <w:tcPr>
            <w:tcW w:w="708" w:type="dxa"/>
            <w:vAlign w:val="center"/>
          </w:tcPr>
          <w:p>
            <w:pPr>
              <w:jc w:val="center"/>
              <w:rPr>
                <w:b/>
                <w:sz w:val="21"/>
              </w:rPr>
            </w:pPr>
            <w:r>
              <w:rPr>
                <w:rFonts w:hint="eastAsia"/>
                <w:b/>
                <w:sz w:val="21"/>
              </w:rPr>
              <w:t>度量单位</w:t>
            </w:r>
          </w:p>
        </w:tc>
        <w:tc>
          <w:tcPr>
            <w:tcW w:w="851" w:type="dxa"/>
            <w:vAlign w:val="center"/>
          </w:tcPr>
          <w:p>
            <w:pPr>
              <w:jc w:val="center"/>
              <w:rPr>
                <w:b/>
                <w:sz w:val="21"/>
              </w:rPr>
            </w:pPr>
            <w:r>
              <w:rPr>
                <w:rFonts w:hint="eastAsia"/>
                <w:b/>
                <w:sz w:val="21"/>
              </w:rPr>
              <w:t>缺省值</w:t>
            </w:r>
          </w:p>
        </w:tc>
        <w:tc>
          <w:tcPr>
            <w:tcW w:w="992" w:type="dxa"/>
            <w:vAlign w:val="center"/>
          </w:tcPr>
          <w:p>
            <w:pPr>
              <w:jc w:val="center"/>
              <w:rPr>
                <w:b/>
                <w:sz w:val="21"/>
              </w:rPr>
            </w:pPr>
            <w:r>
              <w:rPr>
                <w:rFonts w:hint="eastAsia"/>
                <w:b/>
                <w:sz w:val="21"/>
              </w:rPr>
              <w:t>是否</w:t>
            </w:r>
          </w:p>
          <w:p>
            <w:pPr>
              <w:jc w:val="center"/>
              <w:rPr>
                <w:b/>
                <w:sz w:val="21"/>
              </w:rPr>
            </w:pPr>
            <w:r>
              <w:rPr>
                <w:rFonts w:hint="eastAsia"/>
                <w:b/>
                <w:sz w:val="21"/>
              </w:rPr>
              <w:t>可为空</w:t>
            </w:r>
          </w:p>
        </w:tc>
        <w:tc>
          <w:tcPr>
            <w:tcW w:w="1134" w:type="dxa"/>
            <w:vAlign w:val="center"/>
          </w:tcPr>
          <w:p>
            <w:pPr>
              <w:jc w:val="center"/>
              <w:rPr>
                <w:b/>
                <w:sz w:val="21"/>
              </w:rPr>
            </w:pPr>
            <w:r>
              <w:rPr>
                <w:rFonts w:hint="eastAsia"/>
                <w:b/>
                <w:sz w:val="21"/>
              </w:rPr>
              <w:t>数据来源</w:t>
            </w:r>
          </w:p>
        </w:tc>
        <w:tc>
          <w:tcPr>
            <w:tcW w:w="764" w:type="dxa"/>
            <w:vAlign w:val="center"/>
          </w:tcPr>
          <w:p>
            <w:pPr>
              <w:jc w:val="center"/>
              <w:rPr>
                <w:b/>
                <w:sz w:val="21"/>
              </w:rPr>
            </w:pPr>
            <w:r>
              <w:rPr>
                <w:rFonts w:hint="eastAsia"/>
                <w:b/>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车型名称</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车型状态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“0”</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rFonts w:hint="eastAsia"/>
                <w:sz w:val="21"/>
              </w:rPr>
            </w:pPr>
            <w:r>
              <w:rPr>
                <w:rFonts w:hint="eastAsia"/>
                <w:sz w:val="21"/>
              </w:rPr>
              <w:t>备注</w:t>
            </w:r>
          </w:p>
        </w:tc>
        <w:tc>
          <w:tcPr>
            <w:tcW w:w="992" w:type="dxa"/>
            <w:vAlign w:val="center"/>
          </w:tcPr>
          <w:p>
            <w:pPr>
              <w:jc w:val="center"/>
              <w:rPr>
                <w:rFonts w:hint="eastAsia"/>
                <w:sz w:val="21"/>
              </w:rPr>
            </w:pPr>
            <w:r>
              <w:rPr>
                <w:rFonts w:hint="eastAsia"/>
                <w:sz w:val="21"/>
              </w:rPr>
              <w:t>字符串</w:t>
            </w:r>
          </w:p>
        </w:tc>
        <w:tc>
          <w:tcPr>
            <w:tcW w:w="679" w:type="dxa"/>
            <w:vAlign w:val="center"/>
          </w:tcPr>
          <w:p>
            <w:pPr>
              <w:jc w:val="center"/>
              <w:rPr>
                <w:rFonts w:hint="default"/>
                <w:sz w:val="21"/>
              </w:rPr>
            </w:pPr>
            <w:r>
              <w:rPr>
                <w:rFonts w:hint="default"/>
                <w:sz w:val="21"/>
              </w:rPr>
              <w:t>NA</w:t>
            </w:r>
          </w:p>
        </w:tc>
        <w:tc>
          <w:tcPr>
            <w:tcW w:w="1222" w:type="dxa"/>
            <w:vAlign w:val="center"/>
          </w:tcPr>
          <w:p>
            <w:pPr>
              <w:jc w:val="center"/>
              <w:rPr>
                <w:rFonts w:hint="default"/>
                <w:sz w:val="21"/>
              </w:rPr>
            </w:pPr>
            <w:r>
              <w:rPr>
                <w:rFonts w:hint="default"/>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rFonts w:hint="default"/>
                <w:sz w:val="21"/>
              </w:rPr>
            </w:pPr>
            <w:r>
              <w:rPr>
                <w:rFonts w:hint="default"/>
                <w:sz w:val="21"/>
              </w:rPr>
              <w:t>NA</w:t>
            </w:r>
          </w:p>
        </w:tc>
        <w:tc>
          <w:tcPr>
            <w:tcW w:w="708" w:type="dxa"/>
            <w:vAlign w:val="center"/>
          </w:tcPr>
          <w:p>
            <w:pPr>
              <w:jc w:val="center"/>
              <w:rPr>
                <w:rFonts w:hint="default"/>
                <w:sz w:val="21"/>
              </w:rPr>
            </w:pPr>
            <w:r>
              <w:rPr>
                <w:rFonts w:hint="default"/>
                <w:sz w:val="21"/>
              </w:rPr>
              <w:t>NA</w:t>
            </w:r>
          </w:p>
        </w:tc>
        <w:tc>
          <w:tcPr>
            <w:tcW w:w="851" w:type="dxa"/>
            <w:vAlign w:val="center"/>
          </w:tcPr>
          <w:p>
            <w:pPr>
              <w:jc w:val="center"/>
              <w:rPr>
                <w:rFonts w:hint="default"/>
                <w:sz w:val="21"/>
              </w:rPr>
            </w:pPr>
            <w:r>
              <w:rPr>
                <w:rFonts w:hint="default"/>
                <w:sz w:val="21"/>
              </w:rPr>
              <w:t>NA</w:t>
            </w:r>
          </w:p>
        </w:tc>
        <w:tc>
          <w:tcPr>
            <w:tcW w:w="992" w:type="dxa"/>
            <w:vAlign w:val="center"/>
          </w:tcPr>
          <w:p>
            <w:pPr>
              <w:jc w:val="center"/>
              <w:rPr>
                <w:rFonts w:hint="default"/>
                <w:sz w:val="21"/>
              </w:rPr>
            </w:pPr>
            <w:r>
              <w:rPr>
                <w:rFonts w:hint="default"/>
                <w:sz w:val="21"/>
              </w:rPr>
              <w:t>是</w:t>
            </w:r>
          </w:p>
        </w:tc>
        <w:tc>
          <w:tcPr>
            <w:tcW w:w="1134" w:type="dxa"/>
            <w:vAlign w:val="center"/>
          </w:tcPr>
          <w:p>
            <w:pPr>
              <w:jc w:val="center"/>
              <w:rPr>
                <w:rFonts w:hint="eastAsia"/>
                <w:sz w:val="21"/>
              </w:rPr>
            </w:pPr>
            <w:r>
              <w:rPr>
                <w:rFonts w:hint="eastAsia"/>
                <w:sz w:val="21"/>
              </w:rPr>
              <w:t>用户输入</w:t>
            </w:r>
          </w:p>
        </w:tc>
        <w:tc>
          <w:tcPr>
            <w:tcW w:w="764" w:type="dxa"/>
            <w:vAlign w:val="center"/>
          </w:tcPr>
          <w:p>
            <w:pPr>
              <w:jc w:val="center"/>
              <w:rPr>
                <w:sz w:val="21"/>
              </w:rPr>
            </w:pPr>
          </w:p>
        </w:tc>
      </w:tr>
    </w:tbl>
    <w:p/>
    <w:p>
      <w:r>
        <w:rPr>
          <w:b/>
        </w:rPr>
        <w:t>3.1.1.5数据项之间的关系：</w:t>
      </w:r>
      <w:r>
        <w:t>无。</w:t>
      </w:r>
    </w:p>
    <w:p>
      <w:pPr>
        <w:rPr>
          <w:b/>
        </w:rPr>
      </w:pPr>
      <w:r>
        <w:rPr>
          <w:b/>
        </w:rPr>
        <w:t>3.1.1.6窗口有效性：</w:t>
      </w:r>
      <w:r>
        <w:t>从系统管理员在车型信息管理界面（CarTypeManagePage）中选中需要修改的车型并点击“修改”按钮或点击车型表格中操作列中的修改按钮开始，至系统管理员点击“确定”按钮或“取消”按钮时界面结束。</w:t>
      </w:r>
    </w:p>
    <w:p>
      <w:pPr>
        <w:rPr>
          <w:b/>
        </w:rPr>
      </w:pPr>
      <w:r>
        <w:rPr>
          <w:b/>
        </w:rPr>
        <w:t>3.1.1.7与其他输入/输出关系：</w:t>
      </w:r>
      <w:r>
        <w:t>无</w:t>
      </w:r>
    </w:p>
    <w:p>
      <w:r>
        <w:rPr>
          <w:b/>
        </w:rPr>
        <w:t>3.1.1.8窗口布局：</w:t>
      </w:r>
      <w:r>
        <w:t>层叠</w:t>
      </w:r>
    </w:p>
    <w:p>
      <w:pPr>
        <w:rPr>
          <w:b/>
        </w:rPr>
      </w:pPr>
      <w:r>
        <w:rPr>
          <w:b/>
        </w:rPr>
        <w:t>3.1.1.9反馈信息：</w:t>
      </w:r>
      <w:r>
        <w:t>1.当页面加载时，会显示加载中图标。</w:t>
      </w:r>
    </w:p>
    <w:p>
      <w:r>
        <w:rPr>
          <w:b/>
        </w:rPr>
        <w:t>3.1.1.10命令执行方式：</w:t>
      </w:r>
      <w:r>
        <w:t>从系统管理员在车型信息管理界面（CarTypeManagePage）中选中需要修改的车型并点击“修改”按钮或点击车型表格中操作列中的修改按钮时命令开始执行。</w:t>
      </w:r>
    </w:p>
    <w:p/>
    <w:p>
      <w:pPr>
        <w:pStyle w:val="4"/>
      </w:pPr>
      <w:r>
        <w:rPr>
          <w:rFonts w:hint="eastAsia"/>
        </w:rPr>
        <w:t>新增活动</w:t>
      </w:r>
    </w:p>
    <w:p>
      <w:r>
        <w:rPr>
          <w:b/>
        </w:rPr>
        <w:t>3.1.1.1窗口标题：</w:t>
      </w:r>
      <w:r>
        <w:t xml:space="preserve"> 新增活动</w:t>
      </w:r>
    </w:p>
    <w:p>
      <w:r>
        <w:t xml:space="preserve"> </w:t>
      </w:r>
      <w:r>
        <w:rPr>
          <w:b/>
        </w:rPr>
        <w:t xml:space="preserve">     窗口标识符：</w:t>
      </w:r>
      <w:r>
        <w:t xml:space="preserve"> AddActivity</w:t>
      </w:r>
    </w:p>
    <w:p>
      <w:r>
        <w:rPr>
          <w:b/>
        </w:rPr>
        <w:t>3.1.1.2目的：</w:t>
      </w:r>
      <w:r>
        <w:t>系统管理员能够对活动信息进行新增</w:t>
      </w:r>
    </w:p>
    <w:p>
      <w:pPr>
        <w:rPr>
          <w:b/>
        </w:rPr>
      </w:pPr>
      <w:r>
        <w:rPr>
          <w:b/>
        </w:rPr>
        <w:t>3.1.1.3界面布局：</w:t>
      </w:r>
    </w:p>
    <w:p>
      <w:pPr>
        <w:jc w:val="center"/>
        <w:rPr>
          <w:szCs w:val="24"/>
        </w:rPr>
      </w:pPr>
      <w:r>
        <w:drawing>
          <wp:inline distT="0" distB="0" distL="0" distR="0">
            <wp:extent cx="5730875" cy="2964180"/>
            <wp:effectExtent l="0" t="0" r="0" b="0"/>
            <wp:docPr id="18"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8"/>
                    <pic:cNvPicPr>
                      <a:picLocks noChangeAspect="1"/>
                    </pic:cNvPicPr>
                  </pic:nvPicPr>
                  <pic:blipFill>
                    <a:blip r:embed="rId16"/>
                    <a:stretch>
                      <a:fillRect/>
                    </a:stretch>
                  </pic:blipFill>
                  <pic:spPr>
                    <a:xfrm>
                      <a:off x="0" y="0"/>
                      <a:ext cx="5731509" cy="2964265"/>
                    </a:xfrm>
                    <a:prstGeom prst="rect">
                      <a:avLst/>
                    </a:prstGeom>
                  </pic:spPr>
                </pic:pic>
              </a:graphicData>
            </a:graphic>
          </wp:inline>
        </w:drawing>
      </w:r>
    </w:p>
    <w:p>
      <w:pPr>
        <w:pStyle w:val="11"/>
        <w:rPr>
          <w:b w:val="0"/>
        </w:rPr>
      </w:pPr>
      <w:r>
        <w:rPr>
          <w:rFonts w:hint="eastAsia"/>
        </w:rPr>
        <w:t xml:space="preserve">图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SEQ图\* ARABIC \s 1</w:instrText>
      </w:r>
      <w:r>
        <w:rPr>
          <w:rFonts w:hint="eastAsia"/>
        </w:rPr>
        <w:fldChar w:fldCharType="separate"/>
      </w:r>
      <w:r>
        <w:t>1</w:t>
      </w:r>
      <w:r>
        <w:rPr>
          <w:rFonts w:hint="eastAsia"/>
        </w:rPr>
        <w:fldChar w:fldCharType="end"/>
      </w:r>
      <w:r>
        <w:t xml:space="preserve"> </w:t>
      </w:r>
      <w:r>
        <w:rPr>
          <w:rFonts w:hint="eastAsia"/>
        </w:rPr>
        <w:t>新增活动界面</w:t>
      </w:r>
    </w:p>
    <w:p>
      <w:r>
        <w:rPr>
          <w:b/>
        </w:rPr>
        <w:t>3.1.1.4数据项描述：</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w:t>
      </w:r>
      <w:r>
        <w:rPr>
          <w:rFonts w:hint="eastAsia"/>
        </w:rPr>
        <w:fldChar w:fldCharType="end"/>
      </w:r>
      <w:r>
        <w:t xml:space="preserve"> </w:t>
      </w:r>
      <w:r>
        <w:rPr>
          <w:rFonts w:hint="eastAsia"/>
        </w:rPr>
        <w:t>新增活动数据项描述</w:t>
      </w:r>
    </w:p>
    <w:tbl>
      <w:tblPr>
        <w:tblStyle w:val="24"/>
        <w:tblW w:w="1110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1"/>
        <w:gridCol w:w="992"/>
        <w:gridCol w:w="679"/>
        <w:gridCol w:w="1222"/>
        <w:gridCol w:w="1926"/>
        <w:gridCol w:w="538"/>
        <w:gridCol w:w="708"/>
        <w:gridCol w:w="851"/>
        <w:gridCol w:w="992"/>
        <w:gridCol w:w="1134"/>
        <w:gridCol w:w="7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1301" w:type="dxa"/>
            <w:vAlign w:val="center"/>
          </w:tcPr>
          <w:p>
            <w:pPr>
              <w:jc w:val="center"/>
              <w:rPr>
                <w:b/>
                <w:sz w:val="21"/>
              </w:rPr>
            </w:pPr>
            <w:r>
              <w:rPr>
                <w:rFonts w:hint="eastAsia"/>
                <w:b/>
                <w:sz w:val="21"/>
              </w:rPr>
              <w:t>名称</w:t>
            </w:r>
          </w:p>
        </w:tc>
        <w:tc>
          <w:tcPr>
            <w:tcW w:w="992" w:type="dxa"/>
            <w:vAlign w:val="center"/>
          </w:tcPr>
          <w:p>
            <w:pPr>
              <w:jc w:val="center"/>
              <w:rPr>
                <w:b/>
                <w:sz w:val="21"/>
              </w:rPr>
            </w:pPr>
            <w:r>
              <w:rPr>
                <w:rFonts w:hint="eastAsia"/>
                <w:b/>
                <w:sz w:val="21"/>
              </w:rPr>
              <w:t>类型</w:t>
            </w:r>
          </w:p>
        </w:tc>
        <w:tc>
          <w:tcPr>
            <w:tcW w:w="679" w:type="dxa"/>
            <w:vAlign w:val="center"/>
          </w:tcPr>
          <w:p>
            <w:pPr>
              <w:jc w:val="center"/>
              <w:rPr>
                <w:b/>
                <w:sz w:val="21"/>
              </w:rPr>
            </w:pPr>
            <w:r>
              <w:rPr>
                <w:rFonts w:hint="eastAsia"/>
                <w:b/>
                <w:sz w:val="21"/>
              </w:rPr>
              <w:t>精度</w:t>
            </w:r>
          </w:p>
        </w:tc>
        <w:tc>
          <w:tcPr>
            <w:tcW w:w="1222" w:type="dxa"/>
            <w:vAlign w:val="center"/>
          </w:tcPr>
          <w:p>
            <w:pPr>
              <w:jc w:val="center"/>
              <w:rPr>
                <w:b/>
                <w:sz w:val="21"/>
              </w:rPr>
            </w:pPr>
            <w:r>
              <w:rPr>
                <w:rFonts w:hint="eastAsia"/>
                <w:b/>
                <w:sz w:val="21"/>
              </w:rPr>
              <w:t>有效范围</w:t>
            </w:r>
          </w:p>
        </w:tc>
        <w:tc>
          <w:tcPr>
            <w:tcW w:w="1926" w:type="dxa"/>
            <w:vAlign w:val="center"/>
          </w:tcPr>
          <w:p>
            <w:pPr>
              <w:jc w:val="center"/>
              <w:rPr>
                <w:b/>
                <w:sz w:val="21"/>
              </w:rPr>
            </w:pPr>
            <w:r>
              <w:rPr>
                <w:rFonts w:hint="eastAsia"/>
                <w:b/>
                <w:sz w:val="21"/>
              </w:rPr>
              <w:t>格式</w:t>
            </w:r>
          </w:p>
        </w:tc>
        <w:tc>
          <w:tcPr>
            <w:tcW w:w="538" w:type="dxa"/>
            <w:vAlign w:val="center"/>
          </w:tcPr>
          <w:p>
            <w:pPr>
              <w:jc w:val="center"/>
              <w:rPr>
                <w:b/>
                <w:sz w:val="21"/>
              </w:rPr>
            </w:pPr>
            <w:r>
              <w:rPr>
                <w:rFonts w:hint="eastAsia"/>
                <w:b/>
                <w:sz w:val="21"/>
              </w:rPr>
              <w:t>长度限制</w:t>
            </w:r>
          </w:p>
        </w:tc>
        <w:tc>
          <w:tcPr>
            <w:tcW w:w="708" w:type="dxa"/>
            <w:vAlign w:val="center"/>
          </w:tcPr>
          <w:p>
            <w:pPr>
              <w:jc w:val="center"/>
              <w:rPr>
                <w:b/>
                <w:sz w:val="21"/>
              </w:rPr>
            </w:pPr>
            <w:r>
              <w:rPr>
                <w:rFonts w:hint="eastAsia"/>
                <w:b/>
                <w:sz w:val="21"/>
              </w:rPr>
              <w:t>度量单位</w:t>
            </w:r>
          </w:p>
        </w:tc>
        <w:tc>
          <w:tcPr>
            <w:tcW w:w="851" w:type="dxa"/>
            <w:vAlign w:val="center"/>
          </w:tcPr>
          <w:p>
            <w:pPr>
              <w:jc w:val="center"/>
              <w:rPr>
                <w:b/>
                <w:sz w:val="21"/>
              </w:rPr>
            </w:pPr>
            <w:r>
              <w:rPr>
                <w:rFonts w:hint="eastAsia"/>
                <w:b/>
                <w:sz w:val="21"/>
              </w:rPr>
              <w:t>缺省值</w:t>
            </w:r>
          </w:p>
        </w:tc>
        <w:tc>
          <w:tcPr>
            <w:tcW w:w="992" w:type="dxa"/>
            <w:vAlign w:val="center"/>
          </w:tcPr>
          <w:p>
            <w:pPr>
              <w:jc w:val="center"/>
              <w:rPr>
                <w:b/>
                <w:sz w:val="21"/>
              </w:rPr>
            </w:pPr>
            <w:r>
              <w:rPr>
                <w:rFonts w:hint="eastAsia"/>
                <w:b/>
                <w:sz w:val="21"/>
              </w:rPr>
              <w:t>是否</w:t>
            </w:r>
          </w:p>
          <w:p>
            <w:pPr>
              <w:jc w:val="center"/>
              <w:rPr>
                <w:b/>
                <w:sz w:val="21"/>
              </w:rPr>
            </w:pPr>
            <w:r>
              <w:rPr>
                <w:rFonts w:hint="eastAsia"/>
                <w:b/>
                <w:sz w:val="21"/>
              </w:rPr>
              <w:t>可为空</w:t>
            </w:r>
          </w:p>
        </w:tc>
        <w:tc>
          <w:tcPr>
            <w:tcW w:w="1134" w:type="dxa"/>
            <w:vAlign w:val="center"/>
          </w:tcPr>
          <w:p>
            <w:pPr>
              <w:jc w:val="center"/>
              <w:rPr>
                <w:b/>
                <w:sz w:val="21"/>
              </w:rPr>
            </w:pPr>
            <w:r>
              <w:rPr>
                <w:rFonts w:hint="eastAsia"/>
                <w:b/>
                <w:sz w:val="21"/>
              </w:rPr>
              <w:t>数据来源</w:t>
            </w:r>
          </w:p>
        </w:tc>
        <w:tc>
          <w:tcPr>
            <w:tcW w:w="764" w:type="dxa"/>
            <w:vAlign w:val="center"/>
          </w:tcPr>
          <w:p>
            <w:pPr>
              <w:jc w:val="center"/>
              <w:rPr>
                <w:b/>
                <w:sz w:val="21"/>
              </w:rPr>
            </w:pPr>
            <w:r>
              <w:rPr>
                <w:rFonts w:hint="eastAsia"/>
                <w:b/>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活动标题</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活动内容</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活动封面</w:t>
            </w:r>
          </w:p>
        </w:tc>
        <w:tc>
          <w:tcPr>
            <w:tcW w:w="992" w:type="dxa"/>
            <w:vMerge w:val="restart"/>
            <w:vAlign w:val="center"/>
          </w:tcPr>
          <w:p>
            <w:pPr>
              <w:jc w:val="center"/>
              <w:rPr>
                <w:rFonts w:hint="eastAsia"/>
                <w:sz w:val="21"/>
              </w:rPr>
            </w:pPr>
            <w:r>
              <w:rPr>
                <w:rFonts w:hint="eastAsia"/>
                <w:sz w:val="21"/>
              </w:rPr>
              <w:t>图片</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大小不超过1MB</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活动状态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“0”</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rFonts w:hint="eastAsia"/>
                <w:sz w:val="21"/>
              </w:rPr>
            </w:pPr>
            <w:r>
              <w:rPr>
                <w:rFonts w:hint="eastAsia"/>
                <w:sz w:val="21"/>
              </w:rPr>
              <w:t>备注</w:t>
            </w:r>
          </w:p>
        </w:tc>
        <w:tc>
          <w:tcPr>
            <w:tcW w:w="992" w:type="dxa"/>
            <w:vAlign w:val="center"/>
          </w:tcPr>
          <w:p>
            <w:pPr>
              <w:jc w:val="center"/>
              <w:rPr>
                <w:rFonts w:hint="eastAsia"/>
                <w:sz w:val="21"/>
              </w:rPr>
            </w:pPr>
            <w:r>
              <w:rPr>
                <w:rFonts w:hint="eastAsia"/>
                <w:sz w:val="21"/>
              </w:rPr>
              <w:t>字符串</w:t>
            </w:r>
          </w:p>
        </w:tc>
        <w:tc>
          <w:tcPr>
            <w:tcW w:w="679" w:type="dxa"/>
            <w:vAlign w:val="center"/>
          </w:tcPr>
          <w:p>
            <w:pPr>
              <w:jc w:val="center"/>
              <w:rPr>
                <w:rFonts w:hint="default"/>
                <w:sz w:val="21"/>
              </w:rPr>
            </w:pPr>
            <w:r>
              <w:rPr>
                <w:rFonts w:hint="default"/>
                <w:sz w:val="21"/>
              </w:rPr>
              <w:t>NA</w:t>
            </w:r>
          </w:p>
        </w:tc>
        <w:tc>
          <w:tcPr>
            <w:tcW w:w="1222" w:type="dxa"/>
            <w:vAlign w:val="center"/>
          </w:tcPr>
          <w:p>
            <w:pPr>
              <w:jc w:val="center"/>
              <w:rPr>
                <w:rFonts w:hint="default"/>
                <w:sz w:val="21"/>
              </w:rPr>
            </w:pPr>
            <w:r>
              <w:rPr>
                <w:rFonts w:hint="default"/>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rFonts w:hint="default"/>
                <w:sz w:val="21"/>
              </w:rPr>
            </w:pPr>
            <w:r>
              <w:rPr>
                <w:rFonts w:hint="default"/>
                <w:sz w:val="21"/>
              </w:rPr>
              <w:t>NA</w:t>
            </w:r>
          </w:p>
        </w:tc>
        <w:tc>
          <w:tcPr>
            <w:tcW w:w="708" w:type="dxa"/>
            <w:vAlign w:val="center"/>
          </w:tcPr>
          <w:p>
            <w:pPr>
              <w:jc w:val="center"/>
              <w:rPr>
                <w:rFonts w:hint="default"/>
                <w:sz w:val="21"/>
              </w:rPr>
            </w:pPr>
            <w:r>
              <w:rPr>
                <w:rFonts w:hint="default"/>
                <w:sz w:val="21"/>
              </w:rPr>
              <w:t>NA</w:t>
            </w:r>
          </w:p>
        </w:tc>
        <w:tc>
          <w:tcPr>
            <w:tcW w:w="851" w:type="dxa"/>
            <w:vAlign w:val="center"/>
          </w:tcPr>
          <w:p>
            <w:pPr>
              <w:jc w:val="center"/>
              <w:rPr>
                <w:rFonts w:hint="default"/>
                <w:sz w:val="21"/>
              </w:rPr>
            </w:pPr>
            <w:r>
              <w:rPr>
                <w:rFonts w:hint="default"/>
                <w:sz w:val="21"/>
              </w:rPr>
              <w:t>NA</w:t>
            </w:r>
          </w:p>
        </w:tc>
        <w:tc>
          <w:tcPr>
            <w:tcW w:w="992" w:type="dxa"/>
            <w:vAlign w:val="center"/>
          </w:tcPr>
          <w:p>
            <w:pPr>
              <w:jc w:val="center"/>
              <w:rPr>
                <w:rFonts w:hint="default"/>
                <w:sz w:val="21"/>
              </w:rPr>
            </w:pPr>
            <w:r>
              <w:rPr>
                <w:rFonts w:hint="default"/>
                <w:sz w:val="21"/>
              </w:rPr>
              <w:t>是</w:t>
            </w:r>
          </w:p>
        </w:tc>
        <w:tc>
          <w:tcPr>
            <w:tcW w:w="1134" w:type="dxa"/>
            <w:vAlign w:val="center"/>
          </w:tcPr>
          <w:p>
            <w:pPr>
              <w:jc w:val="center"/>
              <w:rPr>
                <w:rFonts w:hint="eastAsia"/>
                <w:sz w:val="21"/>
              </w:rPr>
            </w:pPr>
            <w:r>
              <w:rPr>
                <w:rFonts w:hint="eastAsia"/>
                <w:sz w:val="21"/>
              </w:rPr>
              <w:t>用户输入</w:t>
            </w:r>
          </w:p>
        </w:tc>
        <w:tc>
          <w:tcPr>
            <w:tcW w:w="764" w:type="dxa"/>
            <w:vAlign w:val="center"/>
          </w:tcPr>
          <w:p>
            <w:pPr>
              <w:jc w:val="center"/>
              <w:rPr>
                <w:sz w:val="21"/>
              </w:rPr>
            </w:pPr>
          </w:p>
        </w:tc>
      </w:tr>
    </w:tbl>
    <w:p/>
    <w:p>
      <w:r>
        <w:rPr>
          <w:b/>
        </w:rPr>
        <w:t>3.1.1.5数据项之间的关系：</w:t>
      </w:r>
      <w:r>
        <w:t>无。</w:t>
      </w:r>
    </w:p>
    <w:p>
      <w:pPr>
        <w:rPr>
          <w:b/>
        </w:rPr>
      </w:pPr>
      <w:r>
        <w:rPr>
          <w:b/>
        </w:rPr>
        <w:t>3.1.1.6窗口有效性：</w:t>
      </w:r>
      <w:r>
        <w:t>从系统管理员在活动信息管理界面（ActivityManagePage）中点击“新增”按钮开始，至系统管理员点击“确定”按钮或“取消”按钮时界面结束。</w:t>
      </w:r>
    </w:p>
    <w:p>
      <w:pPr>
        <w:rPr>
          <w:b/>
        </w:rPr>
      </w:pPr>
      <w:r>
        <w:rPr>
          <w:b/>
        </w:rPr>
        <w:t>3.1.1.7与其他输入/输出关系：</w:t>
      </w:r>
      <w:r>
        <w:t>无</w:t>
      </w:r>
    </w:p>
    <w:p>
      <w:r>
        <w:rPr>
          <w:b/>
        </w:rPr>
        <w:t>3.1.1.8窗口布局：</w:t>
      </w:r>
      <w:r>
        <w:t>层叠</w:t>
      </w:r>
    </w:p>
    <w:p>
      <w:pPr>
        <w:rPr>
          <w:b/>
        </w:rPr>
      </w:pPr>
      <w:r>
        <w:rPr>
          <w:b/>
        </w:rPr>
        <w:t>3.1.1.9反馈信息：</w:t>
      </w:r>
      <w:r>
        <w:t>1.当页面加载时，会显示加载中图标。</w:t>
      </w:r>
    </w:p>
    <w:p>
      <w:r>
        <w:rPr>
          <w:b/>
        </w:rPr>
        <w:t>3.1.1.10命令执行方式：</w:t>
      </w:r>
      <w:r>
        <w:t>从系统管理员在活动信息管理界面（ActivityManagePage）中点击“新增”按钮时命令开始执行。</w:t>
      </w:r>
    </w:p>
    <w:p/>
    <w:p>
      <w:pPr>
        <w:pStyle w:val="4"/>
      </w:pPr>
      <w:r>
        <w:rPr>
          <w:rFonts w:hint="eastAsia"/>
        </w:rPr>
        <w:t>修改活动</w:t>
      </w:r>
    </w:p>
    <w:p>
      <w:r>
        <w:rPr>
          <w:b/>
        </w:rPr>
        <w:t>3.1.1.1窗口标题：</w:t>
      </w:r>
      <w:r>
        <w:t xml:space="preserve"> 修改活动</w:t>
      </w:r>
    </w:p>
    <w:p>
      <w:r>
        <w:t xml:space="preserve"> </w:t>
      </w:r>
      <w:r>
        <w:rPr>
          <w:b/>
        </w:rPr>
        <w:t xml:space="preserve">     窗口标识符：</w:t>
      </w:r>
      <w:r>
        <w:t xml:space="preserve"> UpdateActivity</w:t>
      </w:r>
    </w:p>
    <w:p>
      <w:r>
        <w:rPr>
          <w:b/>
        </w:rPr>
        <w:t>3.1.1.2目的：</w:t>
      </w:r>
      <w:r>
        <w:t>系统管理员能够对活动信息进行修改</w:t>
      </w:r>
    </w:p>
    <w:p>
      <w:pPr>
        <w:rPr>
          <w:b/>
        </w:rPr>
      </w:pPr>
      <w:r>
        <w:rPr>
          <w:b/>
        </w:rPr>
        <w:t>3.1.1.3界面布局：</w:t>
      </w:r>
    </w:p>
    <w:p>
      <w:pPr>
        <w:jc w:val="center"/>
        <w:rPr>
          <w:szCs w:val="24"/>
        </w:rPr>
      </w:pPr>
      <w:r>
        <w:drawing>
          <wp:inline distT="0" distB="0" distL="0" distR="0">
            <wp:extent cx="5730875" cy="2964180"/>
            <wp:effectExtent l="0" t="0" r="0" b="0"/>
            <wp:docPr id="20" name="Draw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20"/>
                    <pic:cNvPicPr>
                      <a:picLocks noChangeAspect="1"/>
                    </pic:cNvPicPr>
                  </pic:nvPicPr>
                  <pic:blipFill>
                    <a:blip r:embed="rId17"/>
                    <a:stretch>
                      <a:fillRect/>
                    </a:stretch>
                  </pic:blipFill>
                  <pic:spPr>
                    <a:xfrm>
                      <a:off x="0" y="0"/>
                      <a:ext cx="5731509" cy="2964265"/>
                    </a:xfrm>
                    <a:prstGeom prst="rect">
                      <a:avLst/>
                    </a:prstGeom>
                  </pic:spPr>
                </pic:pic>
              </a:graphicData>
            </a:graphic>
          </wp:inline>
        </w:drawing>
      </w:r>
    </w:p>
    <w:p>
      <w:pPr>
        <w:pStyle w:val="11"/>
        <w:rPr>
          <w:b w:val="0"/>
        </w:rPr>
      </w:pPr>
      <w:r>
        <w:rPr>
          <w:rFonts w:hint="eastAsia"/>
        </w:rPr>
        <w:t xml:space="preserve">图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SEQ图\* ARABIC \s 1</w:instrText>
      </w:r>
      <w:r>
        <w:rPr>
          <w:rFonts w:hint="eastAsia"/>
        </w:rPr>
        <w:fldChar w:fldCharType="separate"/>
      </w:r>
      <w:r>
        <w:t>1</w:t>
      </w:r>
      <w:r>
        <w:rPr>
          <w:rFonts w:hint="eastAsia"/>
        </w:rPr>
        <w:fldChar w:fldCharType="end"/>
      </w:r>
      <w:r>
        <w:t xml:space="preserve"> </w:t>
      </w:r>
      <w:r>
        <w:rPr>
          <w:rFonts w:hint="eastAsia"/>
        </w:rPr>
        <w:t>修改活动界面</w:t>
      </w:r>
    </w:p>
    <w:p>
      <w:r>
        <w:rPr>
          <w:b/>
        </w:rPr>
        <w:t>3.1.1.4数据项描述：</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w:t>
      </w:r>
      <w:r>
        <w:rPr>
          <w:rFonts w:hint="eastAsia"/>
        </w:rPr>
        <w:fldChar w:fldCharType="end"/>
      </w:r>
      <w:r>
        <w:t xml:space="preserve"> </w:t>
      </w:r>
      <w:r>
        <w:rPr>
          <w:rFonts w:hint="eastAsia"/>
        </w:rPr>
        <w:t>修改活动数据项描述</w:t>
      </w:r>
    </w:p>
    <w:tbl>
      <w:tblPr>
        <w:tblStyle w:val="24"/>
        <w:tblW w:w="1110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1"/>
        <w:gridCol w:w="992"/>
        <w:gridCol w:w="679"/>
        <w:gridCol w:w="1222"/>
        <w:gridCol w:w="1926"/>
        <w:gridCol w:w="538"/>
        <w:gridCol w:w="708"/>
        <w:gridCol w:w="851"/>
        <w:gridCol w:w="992"/>
        <w:gridCol w:w="1134"/>
        <w:gridCol w:w="7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1301" w:type="dxa"/>
            <w:vAlign w:val="center"/>
          </w:tcPr>
          <w:p>
            <w:pPr>
              <w:jc w:val="center"/>
              <w:rPr>
                <w:b/>
                <w:sz w:val="21"/>
              </w:rPr>
            </w:pPr>
            <w:r>
              <w:rPr>
                <w:rFonts w:hint="eastAsia"/>
                <w:b/>
                <w:sz w:val="21"/>
              </w:rPr>
              <w:t>名称</w:t>
            </w:r>
          </w:p>
        </w:tc>
        <w:tc>
          <w:tcPr>
            <w:tcW w:w="992" w:type="dxa"/>
            <w:vAlign w:val="center"/>
          </w:tcPr>
          <w:p>
            <w:pPr>
              <w:jc w:val="center"/>
              <w:rPr>
                <w:b/>
                <w:sz w:val="21"/>
              </w:rPr>
            </w:pPr>
            <w:r>
              <w:rPr>
                <w:rFonts w:hint="eastAsia"/>
                <w:b/>
                <w:sz w:val="21"/>
              </w:rPr>
              <w:t>类型</w:t>
            </w:r>
          </w:p>
        </w:tc>
        <w:tc>
          <w:tcPr>
            <w:tcW w:w="679" w:type="dxa"/>
            <w:vAlign w:val="center"/>
          </w:tcPr>
          <w:p>
            <w:pPr>
              <w:jc w:val="center"/>
              <w:rPr>
                <w:b/>
                <w:sz w:val="21"/>
              </w:rPr>
            </w:pPr>
            <w:r>
              <w:rPr>
                <w:rFonts w:hint="eastAsia"/>
                <w:b/>
                <w:sz w:val="21"/>
              </w:rPr>
              <w:t>精度</w:t>
            </w:r>
          </w:p>
        </w:tc>
        <w:tc>
          <w:tcPr>
            <w:tcW w:w="1222" w:type="dxa"/>
            <w:vAlign w:val="center"/>
          </w:tcPr>
          <w:p>
            <w:pPr>
              <w:jc w:val="center"/>
              <w:rPr>
                <w:b/>
                <w:sz w:val="21"/>
              </w:rPr>
            </w:pPr>
            <w:r>
              <w:rPr>
                <w:rFonts w:hint="eastAsia"/>
                <w:b/>
                <w:sz w:val="21"/>
              </w:rPr>
              <w:t>有效范围</w:t>
            </w:r>
          </w:p>
        </w:tc>
        <w:tc>
          <w:tcPr>
            <w:tcW w:w="1926" w:type="dxa"/>
            <w:vAlign w:val="center"/>
          </w:tcPr>
          <w:p>
            <w:pPr>
              <w:jc w:val="center"/>
              <w:rPr>
                <w:b/>
                <w:sz w:val="21"/>
              </w:rPr>
            </w:pPr>
            <w:r>
              <w:rPr>
                <w:rFonts w:hint="eastAsia"/>
                <w:b/>
                <w:sz w:val="21"/>
              </w:rPr>
              <w:t>格式</w:t>
            </w:r>
          </w:p>
        </w:tc>
        <w:tc>
          <w:tcPr>
            <w:tcW w:w="538" w:type="dxa"/>
            <w:vAlign w:val="center"/>
          </w:tcPr>
          <w:p>
            <w:pPr>
              <w:jc w:val="center"/>
              <w:rPr>
                <w:b/>
                <w:sz w:val="21"/>
              </w:rPr>
            </w:pPr>
            <w:r>
              <w:rPr>
                <w:rFonts w:hint="eastAsia"/>
                <w:b/>
                <w:sz w:val="21"/>
              </w:rPr>
              <w:t>长度限制</w:t>
            </w:r>
          </w:p>
        </w:tc>
        <w:tc>
          <w:tcPr>
            <w:tcW w:w="708" w:type="dxa"/>
            <w:vAlign w:val="center"/>
          </w:tcPr>
          <w:p>
            <w:pPr>
              <w:jc w:val="center"/>
              <w:rPr>
                <w:b/>
                <w:sz w:val="21"/>
              </w:rPr>
            </w:pPr>
            <w:r>
              <w:rPr>
                <w:rFonts w:hint="eastAsia"/>
                <w:b/>
                <w:sz w:val="21"/>
              </w:rPr>
              <w:t>度量单位</w:t>
            </w:r>
          </w:p>
        </w:tc>
        <w:tc>
          <w:tcPr>
            <w:tcW w:w="851" w:type="dxa"/>
            <w:vAlign w:val="center"/>
          </w:tcPr>
          <w:p>
            <w:pPr>
              <w:jc w:val="center"/>
              <w:rPr>
                <w:b/>
                <w:sz w:val="21"/>
              </w:rPr>
            </w:pPr>
            <w:r>
              <w:rPr>
                <w:rFonts w:hint="eastAsia"/>
                <w:b/>
                <w:sz w:val="21"/>
              </w:rPr>
              <w:t>缺省值</w:t>
            </w:r>
          </w:p>
        </w:tc>
        <w:tc>
          <w:tcPr>
            <w:tcW w:w="992" w:type="dxa"/>
            <w:vAlign w:val="center"/>
          </w:tcPr>
          <w:p>
            <w:pPr>
              <w:jc w:val="center"/>
              <w:rPr>
                <w:b/>
                <w:sz w:val="21"/>
              </w:rPr>
            </w:pPr>
            <w:r>
              <w:rPr>
                <w:rFonts w:hint="eastAsia"/>
                <w:b/>
                <w:sz w:val="21"/>
              </w:rPr>
              <w:t>是否</w:t>
            </w:r>
          </w:p>
          <w:p>
            <w:pPr>
              <w:jc w:val="center"/>
              <w:rPr>
                <w:b/>
                <w:sz w:val="21"/>
              </w:rPr>
            </w:pPr>
            <w:r>
              <w:rPr>
                <w:rFonts w:hint="eastAsia"/>
                <w:b/>
                <w:sz w:val="21"/>
              </w:rPr>
              <w:t>可为空</w:t>
            </w:r>
          </w:p>
        </w:tc>
        <w:tc>
          <w:tcPr>
            <w:tcW w:w="1134" w:type="dxa"/>
            <w:vAlign w:val="center"/>
          </w:tcPr>
          <w:p>
            <w:pPr>
              <w:jc w:val="center"/>
              <w:rPr>
                <w:b/>
                <w:sz w:val="21"/>
              </w:rPr>
            </w:pPr>
            <w:r>
              <w:rPr>
                <w:rFonts w:hint="eastAsia"/>
                <w:b/>
                <w:sz w:val="21"/>
              </w:rPr>
              <w:t>数据来源</w:t>
            </w:r>
          </w:p>
        </w:tc>
        <w:tc>
          <w:tcPr>
            <w:tcW w:w="764" w:type="dxa"/>
            <w:vAlign w:val="center"/>
          </w:tcPr>
          <w:p>
            <w:pPr>
              <w:jc w:val="center"/>
              <w:rPr>
                <w:b/>
                <w:sz w:val="21"/>
              </w:rPr>
            </w:pPr>
            <w:r>
              <w:rPr>
                <w:rFonts w:hint="eastAsia"/>
                <w:b/>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活动标题</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活动内容</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活动封面</w:t>
            </w:r>
          </w:p>
        </w:tc>
        <w:tc>
          <w:tcPr>
            <w:tcW w:w="992" w:type="dxa"/>
            <w:vMerge w:val="restart"/>
            <w:vAlign w:val="center"/>
          </w:tcPr>
          <w:p>
            <w:pPr>
              <w:jc w:val="center"/>
              <w:rPr>
                <w:rFonts w:hint="eastAsia"/>
                <w:sz w:val="21"/>
              </w:rPr>
            </w:pPr>
            <w:r>
              <w:rPr>
                <w:rFonts w:hint="eastAsia"/>
                <w:sz w:val="21"/>
              </w:rPr>
              <w:t>图片</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大小不超过1MB</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活动状态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“0”</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rFonts w:hint="eastAsia"/>
                <w:sz w:val="21"/>
              </w:rPr>
            </w:pPr>
            <w:r>
              <w:rPr>
                <w:rFonts w:hint="eastAsia"/>
                <w:sz w:val="21"/>
              </w:rPr>
              <w:t>备注</w:t>
            </w:r>
          </w:p>
        </w:tc>
        <w:tc>
          <w:tcPr>
            <w:tcW w:w="992" w:type="dxa"/>
            <w:vAlign w:val="center"/>
          </w:tcPr>
          <w:p>
            <w:pPr>
              <w:jc w:val="center"/>
              <w:rPr>
                <w:rFonts w:hint="eastAsia"/>
                <w:sz w:val="21"/>
              </w:rPr>
            </w:pPr>
            <w:r>
              <w:rPr>
                <w:rFonts w:hint="eastAsia"/>
                <w:sz w:val="21"/>
              </w:rPr>
              <w:t>字符串</w:t>
            </w:r>
          </w:p>
        </w:tc>
        <w:tc>
          <w:tcPr>
            <w:tcW w:w="679" w:type="dxa"/>
            <w:vAlign w:val="center"/>
          </w:tcPr>
          <w:p>
            <w:pPr>
              <w:jc w:val="center"/>
              <w:rPr>
                <w:rFonts w:hint="default"/>
                <w:sz w:val="21"/>
              </w:rPr>
            </w:pPr>
            <w:r>
              <w:rPr>
                <w:rFonts w:hint="default"/>
                <w:sz w:val="21"/>
              </w:rPr>
              <w:t>NA</w:t>
            </w:r>
          </w:p>
        </w:tc>
        <w:tc>
          <w:tcPr>
            <w:tcW w:w="1222" w:type="dxa"/>
            <w:vAlign w:val="center"/>
          </w:tcPr>
          <w:p>
            <w:pPr>
              <w:jc w:val="center"/>
              <w:rPr>
                <w:rFonts w:hint="default"/>
                <w:sz w:val="21"/>
              </w:rPr>
            </w:pPr>
            <w:r>
              <w:rPr>
                <w:rFonts w:hint="default"/>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rFonts w:hint="default"/>
                <w:sz w:val="21"/>
              </w:rPr>
            </w:pPr>
            <w:r>
              <w:rPr>
                <w:rFonts w:hint="default"/>
                <w:sz w:val="21"/>
              </w:rPr>
              <w:t>NA</w:t>
            </w:r>
          </w:p>
        </w:tc>
        <w:tc>
          <w:tcPr>
            <w:tcW w:w="708" w:type="dxa"/>
            <w:vAlign w:val="center"/>
          </w:tcPr>
          <w:p>
            <w:pPr>
              <w:jc w:val="center"/>
              <w:rPr>
                <w:rFonts w:hint="default"/>
                <w:sz w:val="21"/>
              </w:rPr>
            </w:pPr>
            <w:r>
              <w:rPr>
                <w:rFonts w:hint="default"/>
                <w:sz w:val="21"/>
              </w:rPr>
              <w:t>NA</w:t>
            </w:r>
          </w:p>
        </w:tc>
        <w:tc>
          <w:tcPr>
            <w:tcW w:w="851" w:type="dxa"/>
            <w:vAlign w:val="center"/>
          </w:tcPr>
          <w:p>
            <w:pPr>
              <w:jc w:val="center"/>
              <w:rPr>
                <w:rFonts w:hint="default"/>
                <w:sz w:val="21"/>
              </w:rPr>
            </w:pPr>
            <w:r>
              <w:rPr>
                <w:rFonts w:hint="default"/>
                <w:sz w:val="21"/>
              </w:rPr>
              <w:t>NA</w:t>
            </w:r>
          </w:p>
        </w:tc>
        <w:tc>
          <w:tcPr>
            <w:tcW w:w="992" w:type="dxa"/>
            <w:vAlign w:val="center"/>
          </w:tcPr>
          <w:p>
            <w:pPr>
              <w:jc w:val="center"/>
              <w:rPr>
                <w:rFonts w:hint="default"/>
                <w:sz w:val="21"/>
              </w:rPr>
            </w:pPr>
            <w:r>
              <w:rPr>
                <w:rFonts w:hint="default"/>
                <w:sz w:val="21"/>
              </w:rPr>
              <w:t>是</w:t>
            </w:r>
          </w:p>
        </w:tc>
        <w:tc>
          <w:tcPr>
            <w:tcW w:w="1134" w:type="dxa"/>
            <w:vAlign w:val="center"/>
          </w:tcPr>
          <w:p>
            <w:pPr>
              <w:jc w:val="center"/>
              <w:rPr>
                <w:rFonts w:hint="eastAsia"/>
                <w:sz w:val="21"/>
              </w:rPr>
            </w:pPr>
            <w:r>
              <w:rPr>
                <w:rFonts w:hint="eastAsia"/>
                <w:sz w:val="21"/>
              </w:rPr>
              <w:t>用户输入</w:t>
            </w:r>
          </w:p>
        </w:tc>
        <w:tc>
          <w:tcPr>
            <w:tcW w:w="764" w:type="dxa"/>
            <w:vAlign w:val="center"/>
          </w:tcPr>
          <w:p>
            <w:pPr>
              <w:jc w:val="center"/>
              <w:rPr>
                <w:sz w:val="21"/>
              </w:rPr>
            </w:pPr>
          </w:p>
        </w:tc>
      </w:tr>
    </w:tbl>
    <w:p/>
    <w:p>
      <w:r>
        <w:rPr>
          <w:b/>
        </w:rPr>
        <w:t>3.1.1.5数据项之间的关系：</w:t>
      </w:r>
      <w:r>
        <w:t>无。</w:t>
      </w:r>
    </w:p>
    <w:p>
      <w:pPr>
        <w:rPr>
          <w:b/>
        </w:rPr>
      </w:pPr>
      <w:r>
        <w:rPr>
          <w:b/>
        </w:rPr>
        <w:t>3.1.1.6窗口有效性：</w:t>
      </w:r>
      <w:r>
        <w:t>从系统管理员在活动信息管理界面（ActivityManagePage）中选中需要修改的活动并点击“修改”按钮或点击活动表格中操作列中的修改按钮开始，至系统管理员点击“确定”按钮或“取消”按钮时界面结束。</w:t>
      </w:r>
    </w:p>
    <w:p>
      <w:pPr>
        <w:rPr>
          <w:b/>
        </w:rPr>
      </w:pPr>
      <w:r>
        <w:rPr>
          <w:b/>
        </w:rPr>
        <w:t>3.1.1.7与其他输入/输出关系：</w:t>
      </w:r>
      <w:r>
        <w:t>无</w:t>
      </w:r>
    </w:p>
    <w:p>
      <w:r>
        <w:rPr>
          <w:b/>
        </w:rPr>
        <w:t>3.1.1.8窗口布局：</w:t>
      </w:r>
      <w:r>
        <w:t>层叠</w:t>
      </w:r>
    </w:p>
    <w:p>
      <w:pPr>
        <w:rPr>
          <w:b/>
        </w:rPr>
      </w:pPr>
      <w:r>
        <w:rPr>
          <w:b/>
        </w:rPr>
        <w:t>3.1.1.9反馈信息：</w:t>
      </w:r>
      <w:r>
        <w:t>1.当页面加载时，会显示加载中图标。</w:t>
      </w:r>
    </w:p>
    <w:p>
      <w:r>
        <w:rPr>
          <w:b/>
        </w:rPr>
        <w:t>3.1.1.10命令执行方式：</w:t>
      </w:r>
      <w:r>
        <w:t>从系统管理员在活动信息管理界面（ActivityManagePage）中选中需要修改的活动并点击“修改”按钮或点击活动表格中操作列中的修改按钮时命令开始执行。</w:t>
      </w:r>
    </w:p>
    <w:p/>
    <w:p>
      <w:pPr>
        <w:pStyle w:val="4"/>
      </w:pPr>
      <w:r>
        <w:rPr>
          <w:rFonts w:hint="eastAsia"/>
        </w:rPr>
        <w:t>新增用户认证审核</w:t>
      </w:r>
    </w:p>
    <w:p>
      <w:r>
        <w:rPr>
          <w:b/>
        </w:rPr>
        <w:t>3.1.1.1窗口标题：</w:t>
      </w:r>
      <w:r>
        <w:t xml:space="preserve"> 新增用户认证审核</w:t>
      </w:r>
    </w:p>
    <w:p>
      <w:r>
        <w:t xml:space="preserve"> </w:t>
      </w:r>
      <w:r>
        <w:rPr>
          <w:b/>
        </w:rPr>
        <w:t xml:space="preserve">     窗口标识符：</w:t>
      </w:r>
      <w:r>
        <w:t xml:space="preserve"> AddUserAudit</w:t>
      </w:r>
    </w:p>
    <w:p>
      <w:r>
        <w:rPr>
          <w:b/>
        </w:rPr>
        <w:t>3.1.1.2目的：</w:t>
      </w:r>
      <w:r>
        <w:t>系统管理员能够对用户认证审核信息进行新增</w:t>
      </w:r>
    </w:p>
    <w:p>
      <w:pPr>
        <w:rPr>
          <w:b/>
        </w:rPr>
      </w:pPr>
      <w:r>
        <w:rPr>
          <w:b/>
        </w:rPr>
        <w:t>3.1.1.3界面布局：</w:t>
      </w:r>
    </w:p>
    <w:p>
      <w:pPr>
        <w:jc w:val="center"/>
        <w:rPr>
          <w:szCs w:val="24"/>
        </w:rPr>
      </w:pPr>
      <w:r>
        <w:drawing>
          <wp:inline distT="0" distB="0" distL="0" distR="0">
            <wp:extent cx="5730875" cy="2964180"/>
            <wp:effectExtent l="0" t="0" r="0" b="0"/>
            <wp:docPr id="22" name="Draw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2"/>
                    <pic:cNvPicPr>
                      <a:picLocks noChangeAspect="1"/>
                    </pic:cNvPicPr>
                  </pic:nvPicPr>
                  <pic:blipFill>
                    <a:blip r:embed="rId18"/>
                    <a:stretch>
                      <a:fillRect/>
                    </a:stretch>
                  </pic:blipFill>
                  <pic:spPr>
                    <a:xfrm>
                      <a:off x="0" y="0"/>
                      <a:ext cx="5731509" cy="2964265"/>
                    </a:xfrm>
                    <a:prstGeom prst="rect">
                      <a:avLst/>
                    </a:prstGeom>
                  </pic:spPr>
                </pic:pic>
              </a:graphicData>
            </a:graphic>
          </wp:inline>
        </w:drawing>
      </w:r>
    </w:p>
    <w:p>
      <w:pPr>
        <w:pStyle w:val="11"/>
        <w:rPr>
          <w:b w:val="0"/>
        </w:rPr>
      </w:pPr>
      <w:r>
        <w:rPr>
          <w:rFonts w:hint="eastAsia"/>
        </w:rPr>
        <w:t xml:space="preserve">图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SEQ图\* ARABIC \s 1</w:instrText>
      </w:r>
      <w:r>
        <w:rPr>
          <w:rFonts w:hint="eastAsia"/>
        </w:rPr>
        <w:fldChar w:fldCharType="separate"/>
      </w:r>
      <w:r>
        <w:t>1</w:t>
      </w:r>
      <w:r>
        <w:rPr>
          <w:rFonts w:hint="eastAsia"/>
        </w:rPr>
        <w:fldChar w:fldCharType="end"/>
      </w:r>
      <w:r>
        <w:t xml:space="preserve"> </w:t>
      </w:r>
      <w:r>
        <w:rPr>
          <w:rFonts w:hint="eastAsia"/>
        </w:rPr>
        <w:t>新增用户认证审核界面</w:t>
      </w:r>
    </w:p>
    <w:p>
      <w:r>
        <w:rPr>
          <w:b/>
        </w:rPr>
        <w:t>3.1.1.4数据项描述：</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w:t>
      </w:r>
      <w:r>
        <w:rPr>
          <w:rFonts w:hint="eastAsia"/>
        </w:rPr>
        <w:fldChar w:fldCharType="end"/>
      </w:r>
      <w:r>
        <w:t xml:space="preserve"> </w:t>
      </w:r>
      <w:r>
        <w:rPr>
          <w:rFonts w:hint="eastAsia"/>
        </w:rPr>
        <w:t>新增用户认证审核数据项描述</w:t>
      </w:r>
    </w:p>
    <w:tbl>
      <w:tblPr>
        <w:tblStyle w:val="24"/>
        <w:tblW w:w="1110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1"/>
        <w:gridCol w:w="992"/>
        <w:gridCol w:w="679"/>
        <w:gridCol w:w="1222"/>
        <w:gridCol w:w="1926"/>
        <w:gridCol w:w="538"/>
        <w:gridCol w:w="708"/>
        <w:gridCol w:w="851"/>
        <w:gridCol w:w="992"/>
        <w:gridCol w:w="1134"/>
        <w:gridCol w:w="7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1301" w:type="dxa"/>
            <w:vAlign w:val="center"/>
          </w:tcPr>
          <w:p>
            <w:pPr>
              <w:jc w:val="center"/>
              <w:rPr>
                <w:b/>
                <w:sz w:val="21"/>
              </w:rPr>
            </w:pPr>
            <w:r>
              <w:rPr>
                <w:rFonts w:hint="eastAsia"/>
                <w:b/>
                <w:sz w:val="21"/>
              </w:rPr>
              <w:t>名称</w:t>
            </w:r>
          </w:p>
        </w:tc>
        <w:tc>
          <w:tcPr>
            <w:tcW w:w="992" w:type="dxa"/>
            <w:vAlign w:val="center"/>
          </w:tcPr>
          <w:p>
            <w:pPr>
              <w:jc w:val="center"/>
              <w:rPr>
                <w:b/>
                <w:sz w:val="21"/>
              </w:rPr>
            </w:pPr>
            <w:r>
              <w:rPr>
                <w:rFonts w:hint="eastAsia"/>
                <w:b/>
                <w:sz w:val="21"/>
              </w:rPr>
              <w:t>类型</w:t>
            </w:r>
          </w:p>
        </w:tc>
        <w:tc>
          <w:tcPr>
            <w:tcW w:w="679" w:type="dxa"/>
            <w:vAlign w:val="center"/>
          </w:tcPr>
          <w:p>
            <w:pPr>
              <w:jc w:val="center"/>
              <w:rPr>
                <w:b/>
                <w:sz w:val="21"/>
              </w:rPr>
            </w:pPr>
            <w:r>
              <w:rPr>
                <w:rFonts w:hint="eastAsia"/>
                <w:b/>
                <w:sz w:val="21"/>
              </w:rPr>
              <w:t>精度</w:t>
            </w:r>
          </w:p>
        </w:tc>
        <w:tc>
          <w:tcPr>
            <w:tcW w:w="1222" w:type="dxa"/>
            <w:vAlign w:val="center"/>
          </w:tcPr>
          <w:p>
            <w:pPr>
              <w:jc w:val="center"/>
              <w:rPr>
                <w:b/>
                <w:sz w:val="21"/>
              </w:rPr>
            </w:pPr>
            <w:r>
              <w:rPr>
                <w:rFonts w:hint="eastAsia"/>
                <w:b/>
                <w:sz w:val="21"/>
              </w:rPr>
              <w:t>有效范围</w:t>
            </w:r>
          </w:p>
        </w:tc>
        <w:tc>
          <w:tcPr>
            <w:tcW w:w="1926" w:type="dxa"/>
            <w:vAlign w:val="center"/>
          </w:tcPr>
          <w:p>
            <w:pPr>
              <w:jc w:val="center"/>
              <w:rPr>
                <w:b/>
                <w:sz w:val="21"/>
              </w:rPr>
            </w:pPr>
            <w:r>
              <w:rPr>
                <w:rFonts w:hint="eastAsia"/>
                <w:b/>
                <w:sz w:val="21"/>
              </w:rPr>
              <w:t>格式</w:t>
            </w:r>
          </w:p>
        </w:tc>
        <w:tc>
          <w:tcPr>
            <w:tcW w:w="538" w:type="dxa"/>
            <w:vAlign w:val="center"/>
          </w:tcPr>
          <w:p>
            <w:pPr>
              <w:jc w:val="center"/>
              <w:rPr>
                <w:b/>
                <w:sz w:val="21"/>
              </w:rPr>
            </w:pPr>
            <w:r>
              <w:rPr>
                <w:rFonts w:hint="eastAsia"/>
                <w:b/>
                <w:sz w:val="21"/>
              </w:rPr>
              <w:t>长度限制</w:t>
            </w:r>
          </w:p>
        </w:tc>
        <w:tc>
          <w:tcPr>
            <w:tcW w:w="708" w:type="dxa"/>
            <w:vAlign w:val="center"/>
          </w:tcPr>
          <w:p>
            <w:pPr>
              <w:jc w:val="center"/>
              <w:rPr>
                <w:b/>
                <w:sz w:val="21"/>
              </w:rPr>
            </w:pPr>
            <w:r>
              <w:rPr>
                <w:rFonts w:hint="eastAsia"/>
                <w:b/>
                <w:sz w:val="21"/>
              </w:rPr>
              <w:t>度量单位</w:t>
            </w:r>
          </w:p>
        </w:tc>
        <w:tc>
          <w:tcPr>
            <w:tcW w:w="851" w:type="dxa"/>
            <w:vAlign w:val="center"/>
          </w:tcPr>
          <w:p>
            <w:pPr>
              <w:jc w:val="center"/>
              <w:rPr>
                <w:b/>
                <w:sz w:val="21"/>
              </w:rPr>
            </w:pPr>
            <w:r>
              <w:rPr>
                <w:rFonts w:hint="eastAsia"/>
                <w:b/>
                <w:sz w:val="21"/>
              </w:rPr>
              <w:t>缺省值</w:t>
            </w:r>
          </w:p>
        </w:tc>
        <w:tc>
          <w:tcPr>
            <w:tcW w:w="992" w:type="dxa"/>
            <w:vAlign w:val="center"/>
          </w:tcPr>
          <w:p>
            <w:pPr>
              <w:jc w:val="center"/>
              <w:rPr>
                <w:b/>
                <w:sz w:val="21"/>
              </w:rPr>
            </w:pPr>
            <w:r>
              <w:rPr>
                <w:rFonts w:hint="eastAsia"/>
                <w:b/>
                <w:sz w:val="21"/>
              </w:rPr>
              <w:t>是否</w:t>
            </w:r>
          </w:p>
          <w:p>
            <w:pPr>
              <w:jc w:val="center"/>
              <w:rPr>
                <w:b/>
                <w:sz w:val="21"/>
              </w:rPr>
            </w:pPr>
            <w:r>
              <w:rPr>
                <w:rFonts w:hint="eastAsia"/>
                <w:b/>
                <w:sz w:val="21"/>
              </w:rPr>
              <w:t>可为空</w:t>
            </w:r>
          </w:p>
        </w:tc>
        <w:tc>
          <w:tcPr>
            <w:tcW w:w="1134" w:type="dxa"/>
            <w:vAlign w:val="center"/>
          </w:tcPr>
          <w:p>
            <w:pPr>
              <w:jc w:val="center"/>
              <w:rPr>
                <w:b/>
                <w:sz w:val="21"/>
              </w:rPr>
            </w:pPr>
            <w:r>
              <w:rPr>
                <w:rFonts w:hint="eastAsia"/>
                <w:b/>
                <w:sz w:val="21"/>
              </w:rPr>
              <w:t>数据来源</w:t>
            </w:r>
          </w:p>
        </w:tc>
        <w:tc>
          <w:tcPr>
            <w:tcW w:w="764" w:type="dxa"/>
            <w:vAlign w:val="center"/>
          </w:tcPr>
          <w:p>
            <w:pPr>
              <w:jc w:val="center"/>
              <w:rPr>
                <w:b/>
                <w:sz w:val="21"/>
              </w:rPr>
            </w:pPr>
            <w:r>
              <w:rPr>
                <w:rFonts w:hint="eastAsia"/>
                <w:b/>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用户编号</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用户身份证号</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sz w:val="21"/>
                <w:lang w:val="en-US" w:bidi="en-US"/>
              </w:rPr>
            </w:pPr>
            <w:r>
              <w:rPr>
                <w:rFonts w:ascii="Times New Roman" w:hAnsi="Times New Roman" w:eastAsia="宋体" w:cs="Times New Roman"/>
                <w:color w:val="000000"/>
                <w:sz w:val="21"/>
                <w:lang w:val="en-US" w:bidi="en-US"/>
              </w:rPr>
              <w:t>^[1-9]\d{5}(18|19|([23]\d))\d{2}((0[1-9])|(10|11|12))(([0-2][1-9])|10|20|30|31)\d{3}[0-9Xx]$</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用户审核名字</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用户身份证照片信息</w:t>
            </w:r>
          </w:p>
        </w:tc>
        <w:tc>
          <w:tcPr>
            <w:tcW w:w="992" w:type="dxa"/>
            <w:vMerge w:val="restart"/>
            <w:vAlign w:val="center"/>
          </w:tcPr>
          <w:p>
            <w:pPr>
              <w:jc w:val="center"/>
              <w:rPr>
                <w:rFonts w:hint="eastAsia"/>
                <w:sz w:val="21"/>
              </w:rPr>
            </w:pPr>
            <w:r>
              <w:rPr>
                <w:rFonts w:hint="eastAsia"/>
                <w:sz w:val="21"/>
              </w:rPr>
              <w:t>图片</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大小不超过1MB</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驳回理由</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用户审核状态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“0”</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rFonts w:hint="eastAsia"/>
                <w:sz w:val="21"/>
              </w:rPr>
            </w:pPr>
            <w:r>
              <w:rPr>
                <w:rFonts w:hint="eastAsia"/>
                <w:sz w:val="21"/>
              </w:rPr>
              <w:t>备注</w:t>
            </w:r>
          </w:p>
        </w:tc>
        <w:tc>
          <w:tcPr>
            <w:tcW w:w="992" w:type="dxa"/>
            <w:vAlign w:val="center"/>
          </w:tcPr>
          <w:p>
            <w:pPr>
              <w:jc w:val="center"/>
              <w:rPr>
                <w:rFonts w:hint="eastAsia"/>
                <w:sz w:val="21"/>
              </w:rPr>
            </w:pPr>
            <w:r>
              <w:rPr>
                <w:rFonts w:hint="eastAsia"/>
                <w:sz w:val="21"/>
              </w:rPr>
              <w:t>字符串</w:t>
            </w:r>
          </w:p>
        </w:tc>
        <w:tc>
          <w:tcPr>
            <w:tcW w:w="679" w:type="dxa"/>
            <w:vAlign w:val="center"/>
          </w:tcPr>
          <w:p>
            <w:pPr>
              <w:jc w:val="center"/>
              <w:rPr>
                <w:rFonts w:hint="default"/>
                <w:sz w:val="21"/>
              </w:rPr>
            </w:pPr>
            <w:r>
              <w:rPr>
                <w:rFonts w:hint="default"/>
                <w:sz w:val="21"/>
              </w:rPr>
              <w:t>NA</w:t>
            </w:r>
          </w:p>
        </w:tc>
        <w:tc>
          <w:tcPr>
            <w:tcW w:w="1222" w:type="dxa"/>
            <w:vAlign w:val="center"/>
          </w:tcPr>
          <w:p>
            <w:pPr>
              <w:jc w:val="center"/>
              <w:rPr>
                <w:rFonts w:hint="default"/>
                <w:sz w:val="21"/>
              </w:rPr>
            </w:pPr>
            <w:r>
              <w:rPr>
                <w:rFonts w:hint="default"/>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rFonts w:hint="default"/>
                <w:sz w:val="21"/>
              </w:rPr>
            </w:pPr>
            <w:r>
              <w:rPr>
                <w:rFonts w:hint="default"/>
                <w:sz w:val="21"/>
              </w:rPr>
              <w:t>NA</w:t>
            </w:r>
          </w:p>
        </w:tc>
        <w:tc>
          <w:tcPr>
            <w:tcW w:w="708" w:type="dxa"/>
            <w:vAlign w:val="center"/>
          </w:tcPr>
          <w:p>
            <w:pPr>
              <w:jc w:val="center"/>
              <w:rPr>
                <w:rFonts w:hint="default"/>
                <w:sz w:val="21"/>
              </w:rPr>
            </w:pPr>
            <w:r>
              <w:rPr>
                <w:rFonts w:hint="default"/>
                <w:sz w:val="21"/>
              </w:rPr>
              <w:t>NA</w:t>
            </w:r>
          </w:p>
        </w:tc>
        <w:tc>
          <w:tcPr>
            <w:tcW w:w="851" w:type="dxa"/>
            <w:vAlign w:val="center"/>
          </w:tcPr>
          <w:p>
            <w:pPr>
              <w:jc w:val="center"/>
              <w:rPr>
                <w:rFonts w:hint="default"/>
                <w:sz w:val="21"/>
              </w:rPr>
            </w:pPr>
            <w:r>
              <w:rPr>
                <w:rFonts w:hint="default"/>
                <w:sz w:val="21"/>
              </w:rPr>
              <w:t>NA</w:t>
            </w:r>
          </w:p>
        </w:tc>
        <w:tc>
          <w:tcPr>
            <w:tcW w:w="992" w:type="dxa"/>
            <w:vAlign w:val="center"/>
          </w:tcPr>
          <w:p>
            <w:pPr>
              <w:jc w:val="center"/>
              <w:rPr>
                <w:rFonts w:hint="default"/>
                <w:sz w:val="21"/>
              </w:rPr>
            </w:pPr>
            <w:r>
              <w:rPr>
                <w:rFonts w:hint="default"/>
                <w:sz w:val="21"/>
              </w:rPr>
              <w:t>是</w:t>
            </w:r>
          </w:p>
        </w:tc>
        <w:tc>
          <w:tcPr>
            <w:tcW w:w="1134" w:type="dxa"/>
            <w:vAlign w:val="center"/>
          </w:tcPr>
          <w:p>
            <w:pPr>
              <w:jc w:val="center"/>
              <w:rPr>
                <w:rFonts w:hint="eastAsia"/>
                <w:sz w:val="21"/>
              </w:rPr>
            </w:pPr>
            <w:r>
              <w:rPr>
                <w:rFonts w:hint="eastAsia"/>
                <w:sz w:val="21"/>
              </w:rPr>
              <w:t>用户输入</w:t>
            </w:r>
          </w:p>
        </w:tc>
        <w:tc>
          <w:tcPr>
            <w:tcW w:w="764" w:type="dxa"/>
            <w:vAlign w:val="center"/>
          </w:tcPr>
          <w:p>
            <w:pPr>
              <w:jc w:val="center"/>
              <w:rPr>
                <w:sz w:val="21"/>
              </w:rPr>
            </w:pPr>
          </w:p>
        </w:tc>
      </w:tr>
    </w:tbl>
    <w:p/>
    <w:p>
      <w:r>
        <w:rPr>
          <w:b/>
        </w:rPr>
        <w:t>3.1.1.5数据项之间的关系：</w:t>
      </w:r>
      <w:r>
        <w:t>无。</w:t>
      </w:r>
    </w:p>
    <w:p>
      <w:pPr>
        <w:rPr>
          <w:b/>
        </w:rPr>
      </w:pPr>
      <w:r>
        <w:rPr>
          <w:b/>
        </w:rPr>
        <w:t>3.1.1.6窗口有效性：</w:t>
      </w:r>
      <w:r>
        <w:t>从系统管理员在用户认证审核信息管理界面（UserAuditManagePage）中点击“新增”按钮开始，至系统管理员点击“确定”按钮或“取消”按钮时界面结束。</w:t>
      </w:r>
    </w:p>
    <w:p>
      <w:pPr>
        <w:rPr>
          <w:b/>
        </w:rPr>
      </w:pPr>
      <w:r>
        <w:rPr>
          <w:b/>
        </w:rPr>
        <w:t>3.1.1.7与其他输入/输出关系：</w:t>
      </w:r>
      <w:r>
        <w:t>无</w:t>
      </w:r>
    </w:p>
    <w:p>
      <w:r>
        <w:rPr>
          <w:b/>
        </w:rPr>
        <w:t>3.1.1.8窗口布局：</w:t>
      </w:r>
      <w:r>
        <w:t>层叠</w:t>
      </w:r>
    </w:p>
    <w:p>
      <w:pPr>
        <w:rPr>
          <w:b/>
        </w:rPr>
      </w:pPr>
      <w:r>
        <w:rPr>
          <w:b/>
        </w:rPr>
        <w:t>3.1.1.9反馈信息：</w:t>
      </w:r>
      <w:r>
        <w:t>1.当页面加载时，会显示加载中图标。</w:t>
      </w:r>
    </w:p>
    <w:p>
      <w:r>
        <w:rPr>
          <w:b/>
        </w:rPr>
        <w:t>3.1.1.10命令执行方式：</w:t>
      </w:r>
      <w:r>
        <w:t>从系统管理员在用户认证审核信息管理界面（UserAuditManagePage）中点击“新增”按钮时命令开始执行。</w:t>
      </w:r>
    </w:p>
    <w:p>
      <w:pPr>
        <w:rPr>
          <w:kern w:val="0"/>
          <w:szCs w:val="24"/>
        </w:rPr>
      </w:pPr>
    </w:p>
    <w:p>
      <w:pPr>
        <w:pStyle w:val="4"/>
      </w:pPr>
      <w:r>
        <w:rPr>
          <w:rFonts w:hint="eastAsia"/>
        </w:rPr>
        <w:t>修改用户认证审核</w:t>
      </w:r>
    </w:p>
    <w:p>
      <w:r>
        <w:rPr>
          <w:b/>
        </w:rPr>
        <w:t>3.1.1.1窗口标题：</w:t>
      </w:r>
      <w:r>
        <w:t xml:space="preserve"> 修改用户认证审核</w:t>
      </w:r>
    </w:p>
    <w:p>
      <w:r>
        <w:t xml:space="preserve"> </w:t>
      </w:r>
      <w:r>
        <w:rPr>
          <w:b/>
        </w:rPr>
        <w:t xml:space="preserve">     窗口标识符：</w:t>
      </w:r>
      <w:r>
        <w:t xml:space="preserve"> UpdateUserAudit</w:t>
      </w:r>
    </w:p>
    <w:p>
      <w:r>
        <w:rPr>
          <w:b/>
        </w:rPr>
        <w:t>3.1.1.2目的：</w:t>
      </w:r>
      <w:r>
        <w:t>系统管理员能够对用户认证审核信息进行修改</w:t>
      </w:r>
    </w:p>
    <w:p>
      <w:pPr>
        <w:rPr>
          <w:b/>
        </w:rPr>
      </w:pPr>
      <w:r>
        <w:rPr>
          <w:b/>
        </w:rPr>
        <w:t>3.1.1.3界面布局：</w:t>
      </w:r>
    </w:p>
    <w:p>
      <w:pPr>
        <w:jc w:val="center"/>
        <w:rPr>
          <w:szCs w:val="24"/>
        </w:rPr>
      </w:pPr>
      <w:r>
        <w:drawing>
          <wp:inline distT="0" distB="0" distL="0" distR="0">
            <wp:extent cx="5730875" cy="2964180"/>
            <wp:effectExtent l="0" t="0" r="0" b="0"/>
            <wp:docPr id="24" name="Draw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4"/>
                    <pic:cNvPicPr>
                      <a:picLocks noChangeAspect="1"/>
                    </pic:cNvPicPr>
                  </pic:nvPicPr>
                  <pic:blipFill>
                    <a:blip r:embed="rId19"/>
                    <a:stretch>
                      <a:fillRect/>
                    </a:stretch>
                  </pic:blipFill>
                  <pic:spPr>
                    <a:xfrm>
                      <a:off x="0" y="0"/>
                      <a:ext cx="5731509" cy="2964265"/>
                    </a:xfrm>
                    <a:prstGeom prst="rect">
                      <a:avLst/>
                    </a:prstGeom>
                  </pic:spPr>
                </pic:pic>
              </a:graphicData>
            </a:graphic>
          </wp:inline>
        </w:drawing>
      </w:r>
    </w:p>
    <w:p>
      <w:pPr>
        <w:pStyle w:val="11"/>
        <w:rPr>
          <w:b w:val="0"/>
        </w:rPr>
      </w:pPr>
      <w:r>
        <w:rPr>
          <w:rFonts w:hint="eastAsia"/>
        </w:rPr>
        <w:t xml:space="preserve">图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SEQ图\* ARABIC \s 1</w:instrText>
      </w:r>
      <w:r>
        <w:rPr>
          <w:rFonts w:hint="eastAsia"/>
        </w:rPr>
        <w:fldChar w:fldCharType="separate"/>
      </w:r>
      <w:r>
        <w:t>1</w:t>
      </w:r>
      <w:r>
        <w:rPr>
          <w:rFonts w:hint="eastAsia"/>
        </w:rPr>
        <w:fldChar w:fldCharType="end"/>
      </w:r>
      <w:r>
        <w:t xml:space="preserve"> </w:t>
      </w:r>
      <w:r>
        <w:rPr>
          <w:rFonts w:hint="eastAsia"/>
        </w:rPr>
        <w:t>修改用户认证审核界面</w:t>
      </w:r>
    </w:p>
    <w:p>
      <w:r>
        <w:rPr>
          <w:b/>
        </w:rPr>
        <w:t>3.1.1.4数据项描述：</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w:t>
      </w:r>
      <w:r>
        <w:rPr>
          <w:rFonts w:hint="eastAsia"/>
        </w:rPr>
        <w:fldChar w:fldCharType="end"/>
      </w:r>
      <w:r>
        <w:t xml:space="preserve"> </w:t>
      </w:r>
      <w:r>
        <w:rPr>
          <w:rFonts w:hint="eastAsia"/>
        </w:rPr>
        <w:t>修改用户认证审核数据项描述</w:t>
      </w:r>
    </w:p>
    <w:tbl>
      <w:tblPr>
        <w:tblStyle w:val="24"/>
        <w:tblW w:w="1110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1"/>
        <w:gridCol w:w="992"/>
        <w:gridCol w:w="679"/>
        <w:gridCol w:w="1222"/>
        <w:gridCol w:w="1926"/>
        <w:gridCol w:w="538"/>
        <w:gridCol w:w="708"/>
        <w:gridCol w:w="851"/>
        <w:gridCol w:w="992"/>
        <w:gridCol w:w="1134"/>
        <w:gridCol w:w="7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1301" w:type="dxa"/>
            <w:vAlign w:val="center"/>
          </w:tcPr>
          <w:p>
            <w:pPr>
              <w:jc w:val="center"/>
              <w:rPr>
                <w:b/>
                <w:sz w:val="21"/>
              </w:rPr>
            </w:pPr>
            <w:r>
              <w:rPr>
                <w:rFonts w:hint="eastAsia"/>
                <w:b/>
                <w:sz w:val="21"/>
              </w:rPr>
              <w:t>名称</w:t>
            </w:r>
          </w:p>
        </w:tc>
        <w:tc>
          <w:tcPr>
            <w:tcW w:w="992" w:type="dxa"/>
            <w:vAlign w:val="center"/>
          </w:tcPr>
          <w:p>
            <w:pPr>
              <w:jc w:val="center"/>
              <w:rPr>
                <w:b/>
                <w:sz w:val="21"/>
              </w:rPr>
            </w:pPr>
            <w:r>
              <w:rPr>
                <w:rFonts w:hint="eastAsia"/>
                <w:b/>
                <w:sz w:val="21"/>
              </w:rPr>
              <w:t>类型</w:t>
            </w:r>
          </w:p>
        </w:tc>
        <w:tc>
          <w:tcPr>
            <w:tcW w:w="679" w:type="dxa"/>
            <w:vAlign w:val="center"/>
          </w:tcPr>
          <w:p>
            <w:pPr>
              <w:jc w:val="center"/>
              <w:rPr>
                <w:b/>
                <w:sz w:val="21"/>
              </w:rPr>
            </w:pPr>
            <w:r>
              <w:rPr>
                <w:rFonts w:hint="eastAsia"/>
                <w:b/>
                <w:sz w:val="21"/>
              </w:rPr>
              <w:t>精度</w:t>
            </w:r>
          </w:p>
        </w:tc>
        <w:tc>
          <w:tcPr>
            <w:tcW w:w="1222" w:type="dxa"/>
            <w:vAlign w:val="center"/>
          </w:tcPr>
          <w:p>
            <w:pPr>
              <w:jc w:val="center"/>
              <w:rPr>
                <w:b/>
                <w:sz w:val="21"/>
              </w:rPr>
            </w:pPr>
            <w:r>
              <w:rPr>
                <w:rFonts w:hint="eastAsia"/>
                <w:b/>
                <w:sz w:val="21"/>
              </w:rPr>
              <w:t>有效范围</w:t>
            </w:r>
          </w:p>
        </w:tc>
        <w:tc>
          <w:tcPr>
            <w:tcW w:w="1926" w:type="dxa"/>
            <w:vAlign w:val="center"/>
          </w:tcPr>
          <w:p>
            <w:pPr>
              <w:jc w:val="center"/>
              <w:rPr>
                <w:b/>
                <w:sz w:val="21"/>
              </w:rPr>
            </w:pPr>
            <w:r>
              <w:rPr>
                <w:rFonts w:hint="eastAsia"/>
                <w:b/>
                <w:sz w:val="21"/>
              </w:rPr>
              <w:t>格式</w:t>
            </w:r>
          </w:p>
        </w:tc>
        <w:tc>
          <w:tcPr>
            <w:tcW w:w="538" w:type="dxa"/>
            <w:vAlign w:val="center"/>
          </w:tcPr>
          <w:p>
            <w:pPr>
              <w:jc w:val="center"/>
              <w:rPr>
                <w:b/>
                <w:sz w:val="21"/>
              </w:rPr>
            </w:pPr>
            <w:r>
              <w:rPr>
                <w:rFonts w:hint="eastAsia"/>
                <w:b/>
                <w:sz w:val="21"/>
              </w:rPr>
              <w:t>长度限制</w:t>
            </w:r>
          </w:p>
        </w:tc>
        <w:tc>
          <w:tcPr>
            <w:tcW w:w="708" w:type="dxa"/>
            <w:vAlign w:val="center"/>
          </w:tcPr>
          <w:p>
            <w:pPr>
              <w:jc w:val="center"/>
              <w:rPr>
                <w:b/>
                <w:sz w:val="21"/>
              </w:rPr>
            </w:pPr>
            <w:r>
              <w:rPr>
                <w:rFonts w:hint="eastAsia"/>
                <w:b/>
                <w:sz w:val="21"/>
              </w:rPr>
              <w:t>度量单位</w:t>
            </w:r>
          </w:p>
        </w:tc>
        <w:tc>
          <w:tcPr>
            <w:tcW w:w="851" w:type="dxa"/>
            <w:vAlign w:val="center"/>
          </w:tcPr>
          <w:p>
            <w:pPr>
              <w:jc w:val="center"/>
              <w:rPr>
                <w:b/>
                <w:sz w:val="21"/>
              </w:rPr>
            </w:pPr>
            <w:r>
              <w:rPr>
                <w:rFonts w:hint="eastAsia"/>
                <w:b/>
                <w:sz w:val="21"/>
              </w:rPr>
              <w:t>缺省值</w:t>
            </w:r>
          </w:p>
        </w:tc>
        <w:tc>
          <w:tcPr>
            <w:tcW w:w="992" w:type="dxa"/>
            <w:vAlign w:val="center"/>
          </w:tcPr>
          <w:p>
            <w:pPr>
              <w:jc w:val="center"/>
              <w:rPr>
                <w:b/>
                <w:sz w:val="21"/>
              </w:rPr>
            </w:pPr>
            <w:r>
              <w:rPr>
                <w:rFonts w:hint="eastAsia"/>
                <w:b/>
                <w:sz w:val="21"/>
              </w:rPr>
              <w:t>是否</w:t>
            </w:r>
          </w:p>
          <w:p>
            <w:pPr>
              <w:jc w:val="center"/>
              <w:rPr>
                <w:b/>
                <w:sz w:val="21"/>
              </w:rPr>
            </w:pPr>
            <w:r>
              <w:rPr>
                <w:rFonts w:hint="eastAsia"/>
                <w:b/>
                <w:sz w:val="21"/>
              </w:rPr>
              <w:t>可为空</w:t>
            </w:r>
          </w:p>
        </w:tc>
        <w:tc>
          <w:tcPr>
            <w:tcW w:w="1134" w:type="dxa"/>
            <w:vAlign w:val="center"/>
          </w:tcPr>
          <w:p>
            <w:pPr>
              <w:jc w:val="center"/>
              <w:rPr>
                <w:b/>
                <w:sz w:val="21"/>
              </w:rPr>
            </w:pPr>
            <w:r>
              <w:rPr>
                <w:rFonts w:hint="eastAsia"/>
                <w:b/>
                <w:sz w:val="21"/>
              </w:rPr>
              <w:t>数据来源</w:t>
            </w:r>
          </w:p>
        </w:tc>
        <w:tc>
          <w:tcPr>
            <w:tcW w:w="764" w:type="dxa"/>
            <w:vAlign w:val="center"/>
          </w:tcPr>
          <w:p>
            <w:pPr>
              <w:jc w:val="center"/>
              <w:rPr>
                <w:b/>
                <w:sz w:val="21"/>
              </w:rPr>
            </w:pPr>
            <w:r>
              <w:rPr>
                <w:rFonts w:hint="eastAsia"/>
                <w:b/>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用户编号</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用户身份证号</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sz w:val="21"/>
              </w:rPr>
            </w:pPr>
            <w:r>
              <w:rPr>
                <w:rFonts w:ascii="Times New Roman" w:hAnsi="Times New Roman" w:eastAsia="宋体" w:cs="Times New Roman"/>
                <w:color w:val="000000"/>
                <w:sz w:val="21"/>
              </w:rPr>
              <w:t>^[1-9]\d{5}(18|19|([23]\d))\d{2}((0[1-9])|(10|11|12))(([0-2][1-9])|10|20|30|31)\d{3}[0-9Xx]$</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用户审核名字</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用户身份证照片信息</w:t>
            </w:r>
          </w:p>
        </w:tc>
        <w:tc>
          <w:tcPr>
            <w:tcW w:w="992" w:type="dxa"/>
            <w:vMerge w:val="restart"/>
            <w:vAlign w:val="center"/>
          </w:tcPr>
          <w:p>
            <w:pPr>
              <w:jc w:val="center"/>
              <w:rPr>
                <w:rFonts w:hint="eastAsia"/>
                <w:sz w:val="21"/>
              </w:rPr>
            </w:pPr>
            <w:r>
              <w:rPr>
                <w:rFonts w:hint="eastAsia"/>
                <w:sz w:val="21"/>
              </w:rPr>
              <w:t>图片</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大小不超过1MB</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驳回理由</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用户审核状态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“0”</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rFonts w:hint="eastAsia"/>
                <w:sz w:val="21"/>
              </w:rPr>
            </w:pPr>
            <w:r>
              <w:rPr>
                <w:rFonts w:hint="eastAsia"/>
                <w:sz w:val="21"/>
              </w:rPr>
              <w:t>备注</w:t>
            </w:r>
          </w:p>
        </w:tc>
        <w:tc>
          <w:tcPr>
            <w:tcW w:w="992" w:type="dxa"/>
            <w:vAlign w:val="center"/>
          </w:tcPr>
          <w:p>
            <w:pPr>
              <w:jc w:val="center"/>
              <w:rPr>
                <w:rFonts w:hint="eastAsia"/>
                <w:sz w:val="21"/>
              </w:rPr>
            </w:pPr>
            <w:r>
              <w:rPr>
                <w:rFonts w:hint="eastAsia"/>
                <w:sz w:val="21"/>
              </w:rPr>
              <w:t>字符串</w:t>
            </w:r>
          </w:p>
        </w:tc>
        <w:tc>
          <w:tcPr>
            <w:tcW w:w="679" w:type="dxa"/>
            <w:vAlign w:val="center"/>
          </w:tcPr>
          <w:p>
            <w:pPr>
              <w:jc w:val="center"/>
              <w:rPr>
                <w:rFonts w:hint="default"/>
                <w:sz w:val="21"/>
              </w:rPr>
            </w:pPr>
            <w:r>
              <w:rPr>
                <w:rFonts w:hint="default"/>
                <w:sz w:val="21"/>
              </w:rPr>
              <w:t>NA</w:t>
            </w:r>
          </w:p>
        </w:tc>
        <w:tc>
          <w:tcPr>
            <w:tcW w:w="1222" w:type="dxa"/>
            <w:vAlign w:val="center"/>
          </w:tcPr>
          <w:p>
            <w:pPr>
              <w:jc w:val="center"/>
              <w:rPr>
                <w:rFonts w:hint="default"/>
                <w:sz w:val="21"/>
              </w:rPr>
            </w:pPr>
            <w:r>
              <w:rPr>
                <w:rFonts w:hint="default"/>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rFonts w:hint="default"/>
                <w:sz w:val="21"/>
              </w:rPr>
            </w:pPr>
            <w:r>
              <w:rPr>
                <w:rFonts w:hint="default"/>
                <w:sz w:val="21"/>
              </w:rPr>
              <w:t>NA</w:t>
            </w:r>
          </w:p>
        </w:tc>
        <w:tc>
          <w:tcPr>
            <w:tcW w:w="708" w:type="dxa"/>
            <w:vAlign w:val="center"/>
          </w:tcPr>
          <w:p>
            <w:pPr>
              <w:jc w:val="center"/>
              <w:rPr>
                <w:rFonts w:hint="default"/>
                <w:sz w:val="21"/>
              </w:rPr>
            </w:pPr>
            <w:r>
              <w:rPr>
                <w:rFonts w:hint="default"/>
                <w:sz w:val="21"/>
              </w:rPr>
              <w:t>NA</w:t>
            </w:r>
          </w:p>
        </w:tc>
        <w:tc>
          <w:tcPr>
            <w:tcW w:w="851" w:type="dxa"/>
            <w:vAlign w:val="center"/>
          </w:tcPr>
          <w:p>
            <w:pPr>
              <w:jc w:val="center"/>
              <w:rPr>
                <w:rFonts w:hint="default"/>
                <w:sz w:val="21"/>
              </w:rPr>
            </w:pPr>
            <w:r>
              <w:rPr>
                <w:rFonts w:hint="default"/>
                <w:sz w:val="21"/>
              </w:rPr>
              <w:t>NA</w:t>
            </w:r>
          </w:p>
        </w:tc>
        <w:tc>
          <w:tcPr>
            <w:tcW w:w="992" w:type="dxa"/>
            <w:vAlign w:val="center"/>
          </w:tcPr>
          <w:p>
            <w:pPr>
              <w:jc w:val="center"/>
              <w:rPr>
                <w:rFonts w:hint="default"/>
                <w:sz w:val="21"/>
              </w:rPr>
            </w:pPr>
            <w:r>
              <w:rPr>
                <w:rFonts w:hint="default"/>
                <w:sz w:val="21"/>
              </w:rPr>
              <w:t>是</w:t>
            </w:r>
          </w:p>
        </w:tc>
        <w:tc>
          <w:tcPr>
            <w:tcW w:w="1134" w:type="dxa"/>
            <w:vAlign w:val="center"/>
          </w:tcPr>
          <w:p>
            <w:pPr>
              <w:jc w:val="center"/>
              <w:rPr>
                <w:rFonts w:hint="eastAsia"/>
                <w:sz w:val="21"/>
              </w:rPr>
            </w:pPr>
            <w:r>
              <w:rPr>
                <w:rFonts w:hint="eastAsia"/>
                <w:sz w:val="21"/>
              </w:rPr>
              <w:t>用户输入</w:t>
            </w:r>
          </w:p>
        </w:tc>
        <w:tc>
          <w:tcPr>
            <w:tcW w:w="764" w:type="dxa"/>
            <w:vAlign w:val="center"/>
          </w:tcPr>
          <w:p>
            <w:pPr>
              <w:jc w:val="center"/>
              <w:rPr>
                <w:sz w:val="21"/>
              </w:rPr>
            </w:pPr>
          </w:p>
        </w:tc>
      </w:tr>
    </w:tbl>
    <w:p/>
    <w:p>
      <w:r>
        <w:rPr>
          <w:b/>
        </w:rPr>
        <w:t>3.1.1.5数据项之间的关系：</w:t>
      </w:r>
      <w:r>
        <w:t>无。</w:t>
      </w:r>
    </w:p>
    <w:p>
      <w:pPr>
        <w:rPr>
          <w:b/>
        </w:rPr>
      </w:pPr>
      <w:r>
        <w:rPr>
          <w:b/>
        </w:rPr>
        <w:t>3.1.1.6窗口有效性：</w:t>
      </w:r>
      <w:r>
        <w:t>从系统管理员在用户认证审核信息管理界面（UserAuditManagePage）中选中需要修改的用户认证审核并点击“修改”按钮或点击用户认证审核表格中操作列中的修改按钮开始，至系统管理员点击“确定”按钮或“取消”按钮时界面结束。</w:t>
      </w:r>
    </w:p>
    <w:p>
      <w:pPr>
        <w:rPr>
          <w:b/>
        </w:rPr>
      </w:pPr>
      <w:r>
        <w:rPr>
          <w:b/>
        </w:rPr>
        <w:t>3.1.1.7与其他输入/输出关系：</w:t>
      </w:r>
      <w:r>
        <w:t>无</w:t>
      </w:r>
    </w:p>
    <w:p>
      <w:r>
        <w:rPr>
          <w:b/>
        </w:rPr>
        <w:t>3.1.1.8窗口布局：</w:t>
      </w:r>
      <w:r>
        <w:t>层叠</w:t>
      </w:r>
    </w:p>
    <w:p>
      <w:pPr>
        <w:rPr>
          <w:b/>
        </w:rPr>
      </w:pPr>
      <w:r>
        <w:rPr>
          <w:b/>
        </w:rPr>
        <w:t>3.1.1.9反馈信息：</w:t>
      </w:r>
      <w:r>
        <w:t>1.当页面加载时，会显示加载中图标。</w:t>
      </w:r>
    </w:p>
    <w:p>
      <w:r>
        <w:rPr>
          <w:b/>
        </w:rPr>
        <w:t>3.1.1.10命令执行方式：</w:t>
      </w:r>
      <w:r>
        <w:t>从系统管理员在用户认证审核信息管理界面（UserAuditManagePage）中选中需要修改的用户认证审核并点击“修改”按钮或点击用户认证审核表格中操作列中的修改按钮时命令开始执行。</w:t>
      </w:r>
    </w:p>
    <w:p>
      <w:pPr>
        <w:rPr>
          <w:szCs w:val="24"/>
        </w:rPr>
      </w:pPr>
    </w:p>
    <w:p>
      <w:pPr>
        <w:pStyle w:val="4"/>
      </w:pPr>
      <w:r>
        <w:rPr>
          <w:rFonts w:hint="eastAsia"/>
        </w:rPr>
        <w:t>新增车辆</w:t>
      </w:r>
    </w:p>
    <w:p>
      <w:r>
        <w:rPr>
          <w:b/>
        </w:rPr>
        <w:t>3.1.1.1窗口标题：</w:t>
      </w:r>
      <w:r>
        <w:t xml:space="preserve"> 新增车辆</w:t>
      </w:r>
    </w:p>
    <w:p>
      <w:r>
        <w:t xml:space="preserve"> </w:t>
      </w:r>
      <w:r>
        <w:rPr>
          <w:b/>
        </w:rPr>
        <w:t xml:space="preserve">     窗口标识符：</w:t>
      </w:r>
      <w:r>
        <w:t xml:space="preserve"> AddCarInfo</w:t>
      </w:r>
    </w:p>
    <w:p>
      <w:r>
        <w:rPr>
          <w:b/>
        </w:rPr>
        <w:t>3.1.1.2目的：</w:t>
      </w:r>
      <w:r>
        <w:t>系统管理员能够对车辆信息进行新增</w:t>
      </w:r>
    </w:p>
    <w:p>
      <w:pPr>
        <w:rPr>
          <w:b/>
        </w:rPr>
      </w:pPr>
      <w:r>
        <w:rPr>
          <w:b/>
        </w:rPr>
        <w:t>3.1.1.3界面布局：</w:t>
      </w:r>
    </w:p>
    <w:p>
      <w:pPr>
        <w:jc w:val="center"/>
        <w:rPr>
          <w:szCs w:val="24"/>
        </w:rPr>
      </w:pPr>
      <w:r>
        <w:drawing>
          <wp:inline distT="0" distB="0" distL="0" distR="0">
            <wp:extent cx="5730875" cy="2964180"/>
            <wp:effectExtent l="0" t="0" r="0" b="0"/>
            <wp:docPr id="26" name="Draw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6"/>
                    <pic:cNvPicPr>
                      <a:picLocks noChangeAspect="1"/>
                    </pic:cNvPicPr>
                  </pic:nvPicPr>
                  <pic:blipFill>
                    <a:blip r:embed="rId20"/>
                    <a:stretch>
                      <a:fillRect/>
                    </a:stretch>
                  </pic:blipFill>
                  <pic:spPr>
                    <a:xfrm>
                      <a:off x="0" y="0"/>
                      <a:ext cx="5731509" cy="2964265"/>
                    </a:xfrm>
                    <a:prstGeom prst="rect">
                      <a:avLst/>
                    </a:prstGeom>
                  </pic:spPr>
                </pic:pic>
              </a:graphicData>
            </a:graphic>
          </wp:inline>
        </w:drawing>
      </w:r>
    </w:p>
    <w:p>
      <w:pPr>
        <w:pStyle w:val="11"/>
        <w:rPr>
          <w:b w:val="0"/>
        </w:rPr>
      </w:pPr>
      <w:r>
        <w:rPr>
          <w:rFonts w:hint="eastAsia"/>
        </w:rPr>
        <w:t xml:space="preserve">图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SEQ图\* ARABIC \s 1</w:instrText>
      </w:r>
      <w:r>
        <w:rPr>
          <w:rFonts w:hint="eastAsia"/>
        </w:rPr>
        <w:fldChar w:fldCharType="separate"/>
      </w:r>
      <w:r>
        <w:t>1</w:t>
      </w:r>
      <w:r>
        <w:rPr>
          <w:rFonts w:hint="eastAsia"/>
        </w:rPr>
        <w:fldChar w:fldCharType="end"/>
      </w:r>
      <w:r>
        <w:t xml:space="preserve"> </w:t>
      </w:r>
      <w:r>
        <w:rPr>
          <w:rFonts w:hint="eastAsia"/>
        </w:rPr>
        <w:t>新增车辆界面</w:t>
      </w:r>
    </w:p>
    <w:p>
      <w:r>
        <w:rPr>
          <w:b/>
        </w:rPr>
        <w:t>3.1.1.4数据项描述：</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w:t>
      </w:r>
      <w:r>
        <w:rPr>
          <w:rFonts w:hint="eastAsia"/>
        </w:rPr>
        <w:fldChar w:fldCharType="end"/>
      </w:r>
      <w:r>
        <w:t xml:space="preserve"> </w:t>
      </w:r>
      <w:r>
        <w:rPr>
          <w:rFonts w:hint="eastAsia"/>
        </w:rPr>
        <w:t>新增车辆数据项描述</w:t>
      </w:r>
    </w:p>
    <w:tbl>
      <w:tblPr>
        <w:tblStyle w:val="24"/>
        <w:tblW w:w="1110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1"/>
        <w:gridCol w:w="992"/>
        <w:gridCol w:w="679"/>
        <w:gridCol w:w="1222"/>
        <w:gridCol w:w="1926"/>
        <w:gridCol w:w="538"/>
        <w:gridCol w:w="708"/>
        <w:gridCol w:w="851"/>
        <w:gridCol w:w="992"/>
        <w:gridCol w:w="1134"/>
        <w:gridCol w:w="7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1301" w:type="dxa"/>
            <w:vAlign w:val="center"/>
          </w:tcPr>
          <w:p>
            <w:pPr>
              <w:jc w:val="center"/>
              <w:rPr>
                <w:b/>
                <w:sz w:val="21"/>
              </w:rPr>
            </w:pPr>
            <w:r>
              <w:rPr>
                <w:rFonts w:hint="eastAsia"/>
                <w:b/>
                <w:sz w:val="21"/>
              </w:rPr>
              <w:t>名称</w:t>
            </w:r>
          </w:p>
        </w:tc>
        <w:tc>
          <w:tcPr>
            <w:tcW w:w="992" w:type="dxa"/>
            <w:vAlign w:val="center"/>
          </w:tcPr>
          <w:p>
            <w:pPr>
              <w:jc w:val="center"/>
              <w:rPr>
                <w:b/>
                <w:sz w:val="21"/>
              </w:rPr>
            </w:pPr>
            <w:r>
              <w:rPr>
                <w:rFonts w:hint="eastAsia"/>
                <w:b/>
                <w:sz w:val="21"/>
              </w:rPr>
              <w:t>类型</w:t>
            </w:r>
          </w:p>
        </w:tc>
        <w:tc>
          <w:tcPr>
            <w:tcW w:w="679" w:type="dxa"/>
            <w:vAlign w:val="center"/>
          </w:tcPr>
          <w:p>
            <w:pPr>
              <w:jc w:val="center"/>
              <w:rPr>
                <w:b/>
                <w:sz w:val="21"/>
              </w:rPr>
            </w:pPr>
            <w:r>
              <w:rPr>
                <w:rFonts w:hint="eastAsia"/>
                <w:b/>
                <w:sz w:val="21"/>
              </w:rPr>
              <w:t>精度</w:t>
            </w:r>
          </w:p>
        </w:tc>
        <w:tc>
          <w:tcPr>
            <w:tcW w:w="1222" w:type="dxa"/>
            <w:vAlign w:val="center"/>
          </w:tcPr>
          <w:p>
            <w:pPr>
              <w:jc w:val="center"/>
              <w:rPr>
                <w:b/>
                <w:sz w:val="21"/>
              </w:rPr>
            </w:pPr>
            <w:r>
              <w:rPr>
                <w:rFonts w:hint="eastAsia"/>
                <w:b/>
                <w:sz w:val="21"/>
              </w:rPr>
              <w:t>有效范围</w:t>
            </w:r>
          </w:p>
        </w:tc>
        <w:tc>
          <w:tcPr>
            <w:tcW w:w="1926" w:type="dxa"/>
            <w:vAlign w:val="center"/>
          </w:tcPr>
          <w:p>
            <w:pPr>
              <w:jc w:val="center"/>
              <w:rPr>
                <w:b/>
                <w:sz w:val="21"/>
              </w:rPr>
            </w:pPr>
            <w:r>
              <w:rPr>
                <w:rFonts w:hint="eastAsia"/>
                <w:b/>
                <w:sz w:val="21"/>
              </w:rPr>
              <w:t>格式</w:t>
            </w:r>
          </w:p>
        </w:tc>
        <w:tc>
          <w:tcPr>
            <w:tcW w:w="538" w:type="dxa"/>
            <w:vAlign w:val="center"/>
          </w:tcPr>
          <w:p>
            <w:pPr>
              <w:jc w:val="center"/>
              <w:rPr>
                <w:b/>
                <w:sz w:val="21"/>
              </w:rPr>
            </w:pPr>
            <w:r>
              <w:rPr>
                <w:rFonts w:hint="eastAsia"/>
                <w:b/>
                <w:sz w:val="21"/>
              </w:rPr>
              <w:t>长度限制</w:t>
            </w:r>
          </w:p>
        </w:tc>
        <w:tc>
          <w:tcPr>
            <w:tcW w:w="708" w:type="dxa"/>
            <w:vAlign w:val="center"/>
          </w:tcPr>
          <w:p>
            <w:pPr>
              <w:jc w:val="center"/>
              <w:rPr>
                <w:b/>
                <w:sz w:val="21"/>
              </w:rPr>
            </w:pPr>
            <w:r>
              <w:rPr>
                <w:rFonts w:hint="eastAsia"/>
                <w:b/>
                <w:sz w:val="21"/>
              </w:rPr>
              <w:t>度量单位</w:t>
            </w:r>
          </w:p>
        </w:tc>
        <w:tc>
          <w:tcPr>
            <w:tcW w:w="851" w:type="dxa"/>
            <w:vAlign w:val="center"/>
          </w:tcPr>
          <w:p>
            <w:pPr>
              <w:jc w:val="center"/>
              <w:rPr>
                <w:b/>
                <w:sz w:val="21"/>
              </w:rPr>
            </w:pPr>
            <w:r>
              <w:rPr>
                <w:rFonts w:hint="eastAsia"/>
                <w:b/>
                <w:sz w:val="21"/>
              </w:rPr>
              <w:t>缺省值</w:t>
            </w:r>
          </w:p>
        </w:tc>
        <w:tc>
          <w:tcPr>
            <w:tcW w:w="992" w:type="dxa"/>
            <w:vAlign w:val="center"/>
          </w:tcPr>
          <w:p>
            <w:pPr>
              <w:jc w:val="center"/>
              <w:rPr>
                <w:b/>
                <w:sz w:val="21"/>
              </w:rPr>
            </w:pPr>
            <w:r>
              <w:rPr>
                <w:rFonts w:hint="eastAsia"/>
                <w:b/>
                <w:sz w:val="21"/>
              </w:rPr>
              <w:t>是否</w:t>
            </w:r>
          </w:p>
          <w:p>
            <w:pPr>
              <w:jc w:val="center"/>
              <w:rPr>
                <w:b/>
                <w:sz w:val="21"/>
              </w:rPr>
            </w:pPr>
            <w:r>
              <w:rPr>
                <w:rFonts w:hint="eastAsia"/>
                <w:b/>
                <w:sz w:val="21"/>
              </w:rPr>
              <w:t>可为空</w:t>
            </w:r>
          </w:p>
        </w:tc>
        <w:tc>
          <w:tcPr>
            <w:tcW w:w="1134" w:type="dxa"/>
            <w:vAlign w:val="center"/>
          </w:tcPr>
          <w:p>
            <w:pPr>
              <w:jc w:val="center"/>
              <w:rPr>
                <w:b/>
                <w:sz w:val="21"/>
              </w:rPr>
            </w:pPr>
            <w:r>
              <w:rPr>
                <w:rFonts w:hint="eastAsia"/>
                <w:b/>
                <w:sz w:val="21"/>
              </w:rPr>
              <w:t>数据来源</w:t>
            </w:r>
          </w:p>
        </w:tc>
        <w:tc>
          <w:tcPr>
            <w:tcW w:w="764" w:type="dxa"/>
            <w:vAlign w:val="center"/>
          </w:tcPr>
          <w:p>
            <w:pPr>
              <w:jc w:val="center"/>
              <w:rPr>
                <w:b/>
                <w:sz w:val="21"/>
              </w:rPr>
            </w:pPr>
            <w:r>
              <w:rPr>
                <w:rFonts w:hint="eastAsia"/>
                <w:b/>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车辆名称</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所属门店</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品牌名称</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车型名称</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车辆简介</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车辆图片</w:t>
            </w:r>
          </w:p>
        </w:tc>
        <w:tc>
          <w:tcPr>
            <w:tcW w:w="992" w:type="dxa"/>
            <w:vMerge w:val="restart"/>
            <w:vAlign w:val="center"/>
          </w:tcPr>
          <w:p>
            <w:pPr>
              <w:jc w:val="center"/>
              <w:rPr>
                <w:rFonts w:hint="eastAsia"/>
                <w:sz w:val="21"/>
              </w:rPr>
            </w:pPr>
            <w:r>
              <w:rPr>
                <w:rFonts w:hint="eastAsia"/>
                <w:sz w:val="21"/>
              </w:rPr>
              <w:t>图片</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大小不超过1MB</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车辆租金</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车辆状态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“0”</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rFonts w:hint="eastAsia"/>
                <w:sz w:val="21"/>
              </w:rPr>
            </w:pPr>
            <w:r>
              <w:rPr>
                <w:rFonts w:hint="eastAsia"/>
                <w:sz w:val="21"/>
              </w:rPr>
              <w:t>备注</w:t>
            </w:r>
          </w:p>
        </w:tc>
        <w:tc>
          <w:tcPr>
            <w:tcW w:w="992" w:type="dxa"/>
            <w:vAlign w:val="center"/>
          </w:tcPr>
          <w:p>
            <w:pPr>
              <w:jc w:val="center"/>
              <w:rPr>
                <w:rFonts w:hint="eastAsia"/>
                <w:sz w:val="21"/>
              </w:rPr>
            </w:pPr>
            <w:r>
              <w:rPr>
                <w:rFonts w:hint="eastAsia"/>
                <w:sz w:val="21"/>
              </w:rPr>
              <w:t>字符串</w:t>
            </w:r>
          </w:p>
        </w:tc>
        <w:tc>
          <w:tcPr>
            <w:tcW w:w="679" w:type="dxa"/>
            <w:vAlign w:val="center"/>
          </w:tcPr>
          <w:p>
            <w:pPr>
              <w:jc w:val="center"/>
              <w:rPr>
                <w:rFonts w:hint="default"/>
                <w:sz w:val="21"/>
              </w:rPr>
            </w:pPr>
            <w:r>
              <w:rPr>
                <w:rFonts w:hint="default"/>
                <w:sz w:val="21"/>
              </w:rPr>
              <w:t>NA</w:t>
            </w:r>
          </w:p>
        </w:tc>
        <w:tc>
          <w:tcPr>
            <w:tcW w:w="1222" w:type="dxa"/>
            <w:vAlign w:val="center"/>
          </w:tcPr>
          <w:p>
            <w:pPr>
              <w:jc w:val="center"/>
              <w:rPr>
                <w:rFonts w:hint="default"/>
                <w:sz w:val="21"/>
              </w:rPr>
            </w:pPr>
            <w:r>
              <w:rPr>
                <w:rFonts w:hint="default"/>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rFonts w:hint="default"/>
                <w:sz w:val="21"/>
              </w:rPr>
            </w:pPr>
            <w:r>
              <w:rPr>
                <w:rFonts w:hint="default"/>
                <w:sz w:val="21"/>
              </w:rPr>
              <w:t>NA</w:t>
            </w:r>
          </w:p>
        </w:tc>
        <w:tc>
          <w:tcPr>
            <w:tcW w:w="708" w:type="dxa"/>
            <w:vAlign w:val="center"/>
          </w:tcPr>
          <w:p>
            <w:pPr>
              <w:jc w:val="center"/>
              <w:rPr>
                <w:rFonts w:hint="default"/>
                <w:sz w:val="21"/>
              </w:rPr>
            </w:pPr>
            <w:r>
              <w:rPr>
                <w:rFonts w:hint="default"/>
                <w:sz w:val="21"/>
              </w:rPr>
              <w:t>NA</w:t>
            </w:r>
          </w:p>
        </w:tc>
        <w:tc>
          <w:tcPr>
            <w:tcW w:w="851" w:type="dxa"/>
            <w:vAlign w:val="center"/>
          </w:tcPr>
          <w:p>
            <w:pPr>
              <w:jc w:val="center"/>
              <w:rPr>
                <w:rFonts w:hint="default"/>
                <w:sz w:val="21"/>
              </w:rPr>
            </w:pPr>
            <w:r>
              <w:rPr>
                <w:rFonts w:hint="default"/>
                <w:sz w:val="21"/>
              </w:rPr>
              <w:t>NA</w:t>
            </w:r>
          </w:p>
        </w:tc>
        <w:tc>
          <w:tcPr>
            <w:tcW w:w="992" w:type="dxa"/>
            <w:vAlign w:val="center"/>
          </w:tcPr>
          <w:p>
            <w:pPr>
              <w:jc w:val="center"/>
              <w:rPr>
                <w:rFonts w:hint="default"/>
                <w:sz w:val="21"/>
              </w:rPr>
            </w:pPr>
            <w:r>
              <w:rPr>
                <w:rFonts w:hint="default"/>
                <w:sz w:val="21"/>
              </w:rPr>
              <w:t>是</w:t>
            </w:r>
          </w:p>
        </w:tc>
        <w:tc>
          <w:tcPr>
            <w:tcW w:w="1134" w:type="dxa"/>
            <w:vAlign w:val="center"/>
          </w:tcPr>
          <w:p>
            <w:pPr>
              <w:jc w:val="center"/>
              <w:rPr>
                <w:rFonts w:hint="eastAsia"/>
                <w:sz w:val="21"/>
              </w:rPr>
            </w:pPr>
            <w:r>
              <w:rPr>
                <w:rFonts w:hint="eastAsia"/>
                <w:sz w:val="21"/>
              </w:rPr>
              <w:t>用户输入</w:t>
            </w:r>
          </w:p>
        </w:tc>
        <w:tc>
          <w:tcPr>
            <w:tcW w:w="764" w:type="dxa"/>
            <w:vAlign w:val="center"/>
          </w:tcPr>
          <w:p>
            <w:pPr>
              <w:jc w:val="center"/>
              <w:rPr>
                <w:sz w:val="21"/>
              </w:rPr>
            </w:pPr>
          </w:p>
        </w:tc>
      </w:tr>
    </w:tbl>
    <w:p/>
    <w:p>
      <w:r>
        <w:rPr>
          <w:b/>
        </w:rPr>
        <w:t>3.1.1.5数据项之间的关系：</w:t>
      </w:r>
      <w:r>
        <w:t>无。</w:t>
      </w:r>
    </w:p>
    <w:p>
      <w:pPr>
        <w:rPr>
          <w:b/>
        </w:rPr>
      </w:pPr>
      <w:r>
        <w:rPr>
          <w:b/>
        </w:rPr>
        <w:t>3.1.1.6窗口有效性：</w:t>
      </w:r>
      <w:r>
        <w:t>从系统管理员在车辆信息管理界面（CarInfoManagePage）中点击“新增”按钮开始，至系统管理员点击“确定”按钮或“取消”按钮时界面结束。</w:t>
      </w:r>
    </w:p>
    <w:p>
      <w:pPr>
        <w:rPr>
          <w:b/>
        </w:rPr>
      </w:pPr>
      <w:r>
        <w:rPr>
          <w:b/>
        </w:rPr>
        <w:t>3.1.1.7与其他输入/输出关系：</w:t>
      </w:r>
      <w:r>
        <w:t>无</w:t>
      </w:r>
    </w:p>
    <w:p>
      <w:r>
        <w:rPr>
          <w:b/>
        </w:rPr>
        <w:t>3.1.1.8窗口布局：</w:t>
      </w:r>
      <w:r>
        <w:t>层叠</w:t>
      </w:r>
    </w:p>
    <w:p>
      <w:pPr>
        <w:rPr>
          <w:b/>
        </w:rPr>
      </w:pPr>
      <w:r>
        <w:rPr>
          <w:b/>
        </w:rPr>
        <w:t>3.1.1.9反馈信息：</w:t>
      </w:r>
      <w:r>
        <w:t>1.当页面加载时，会显示加载中图标。</w:t>
      </w:r>
    </w:p>
    <w:p>
      <w:r>
        <w:rPr>
          <w:b/>
        </w:rPr>
        <w:t>3.1.1.10命令执行方式：</w:t>
      </w:r>
      <w:r>
        <w:t>从系统管理员在车辆信息管理界面（CarInfoManagePage）中点击“新增”按钮时命令开始执行。</w:t>
      </w:r>
    </w:p>
    <w:p/>
    <w:p>
      <w:pPr>
        <w:pStyle w:val="4"/>
      </w:pPr>
      <w:r>
        <w:rPr>
          <w:rFonts w:hint="eastAsia"/>
        </w:rPr>
        <w:t>修改车辆</w:t>
      </w:r>
    </w:p>
    <w:p>
      <w:r>
        <w:rPr>
          <w:b/>
        </w:rPr>
        <w:t>3.1.1.1窗口标题：</w:t>
      </w:r>
      <w:r>
        <w:t xml:space="preserve"> 修改车辆</w:t>
      </w:r>
    </w:p>
    <w:p>
      <w:r>
        <w:t xml:space="preserve"> </w:t>
      </w:r>
      <w:r>
        <w:rPr>
          <w:b/>
        </w:rPr>
        <w:t xml:space="preserve">     窗口标识符：</w:t>
      </w:r>
      <w:r>
        <w:t xml:space="preserve"> UpdateCarInfo</w:t>
      </w:r>
    </w:p>
    <w:p>
      <w:r>
        <w:rPr>
          <w:b/>
        </w:rPr>
        <w:t>3.1.1.2目的：</w:t>
      </w:r>
      <w:r>
        <w:t>系统管理员能够对车辆信息进行修改</w:t>
      </w:r>
    </w:p>
    <w:p>
      <w:pPr>
        <w:rPr>
          <w:b/>
        </w:rPr>
      </w:pPr>
      <w:r>
        <w:rPr>
          <w:b/>
        </w:rPr>
        <w:t>3.1.1.3界面布局：</w:t>
      </w:r>
    </w:p>
    <w:p>
      <w:pPr>
        <w:jc w:val="center"/>
        <w:rPr>
          <w:szCs w:val="24"/>
        </w:rPr>
      </w:pPr>
      <w:r>
        <w:drawing>
          <wp:inline distT="0" distB="0" distL="0" distR="0">
            <wp:extent cx="5730875" cy="2964180"/>
            <wp:effectExtent l="0" t="0" r="0" b="0"/>
            <wp:docPr id="28" name="Draw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8"/>
                    <pic:cNvPicPr>
                      <a:picLocks noChangeAspect="1"/>
                    </pic:cNvPicPr>
                  </pic:nvPicPr>
                  <pic:blipFill>
                    <a:blip r:embed="rId21"/>
                    <a:stretch>
                      <a:fillRect/>
                    </a:stretch>
                  </pic:blipFill>
                  <pic:spPr>
                    <a:xfrm>
                      <a:off x="0" y="0"/>
                      <a:ext cx="5731509" cy="2964265"/>
                    </a:xfrm>
                    <a:prstGeom prst="rect">
                      <a:avLst/>
                    </a:prstGeom>
                  </pic:spPr>
                </pic:pic>
              </a:graphicData>
            </a:graphic>
          </wp:inline>
        </w:drawing>
      </w:r>
    </w:p>
    <w:p>
      <w:pPr>
        <w:pStyle w:val="11"/>
        <w:rPr>
          <w:b w:val="0"/>
        </w:rPr>
      </w:pPr>
      <w:r>
        <w:rPr>
          <w:rFonts w:hint="eastAsia"/>
        </w:rPr>
        <w:t xml:space="preserve">图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SEQ图\* ARABIC \s 1</w:instrText>
      </w:r>
      <w:r>
        <w:rPr>
          <w:rFonts w:hint="eastAsia"/>
        </w:rPr>
        <w:fldChar w:fldCharType="separate"/>
      </w:r>
      <w:r>
        <w:t>1</w:t>
      </w:r>
      <w:r>
        <w:rPr>
          <w:rFonts w:hint="eastAsia"/>
        </w:rPr>
        <w:fldChar w:fldCharType="end"/>
      </w:r>
      <w:r>
        <w:t xml:space="preserve"> </w:t>
      </w:r>
      <w:r>
        <w:rPr>
          <w:rFonts w:hint="eastAsia"/>
        </w:rPr>
        <w:t>修改车辆界面</w:t>
      </w:r>
    </w:p>
    <w:p>
      <w:r>
        <w:rPr>
          <w:b/>
        </w:rPr>
        <w:t>3.1.1.4数据项描述：</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w:t>
      </w:r>
      <w:r>
        <w:rPr>
          <w:rFonts w:hint="eastAsia"/>
        </w:rPr>
        <w:fldChar w:fldCharType="end"/>
      </w:r>
      <w:r>
        <w:t xml:space="preserve"> </w:t>
      </w:r>
      <w:r>
        <w:rPr>
          <w:rFonts w:hint="eastAsia"/>
        </w:rPr>
        <w:t>修改车辆数据项描述</w:t>
      </w:r>
    </w:p>
    <w:tbl>
      <w:tblPr>
        <w:tblStyle w:val="24"/>
        <w:tblW w:w="1110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1"/>
        <w:gridCol w:w="992"/>
        <w:gridCol w:w="679"/>
        <w:gridCol w:w="1222"/>
        <w:gridCol w:w="1926"/>
        <w:gridCol w:w="538"/>
        <w:gridCol w:w="708"/>
        <w:gridCol w:w="851"/>
        <w:gridCol w:w="992"/>
        <w:gridCol w:w="1134"/>
        <w:gridCol w:w="7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1301" w:type="dxa"/>
            <w:vAlign w:val="center"/>
          </w:tcPr>
          <w:p>
            <w:pPr>
              <w:jc w:val="center"/>
              <w:rPr>
                <w:b/>
                <w:sz w:val="21"/>
              </w:rPr>
            </w:pPr>
            <w:r>
              <w:rPr>
                <w:rFonts w:hint="eastAsia"/>
                <w:b/>
                <w:sz w:val="21"/>
              </w:rPr>
              <w:t>名称</w:t>
            </w:r>
          </w:p>
        </w:tc>
        <w:tc>
          <w:tcPr>
            <w:tcW w:w="992" w:type="dxa"/>
            <w:vAlign w:val="center"/>
          </w:tcPr>
          <w:p>
            <w:pPr>
              <w:jc w:val="center"/>
              <w:rPr>
                <w:b/>
                <w:sz w:val="21"/>
              </w:rPr>
            </w:pPr>
            <w:r>
              <w:rPr>
                <w:rFonts w:hint="eastAsia"/>
                <w:b/>
                <w:sz w:val="21"/>
              </w:rPr>
              <w:t>类型</w:t>
            </w:r>
          </w:p>
        </w:tc>
        <w:tc>
          <w:tcPr>
            <w:tcW w:w="679" w:type="dxa"/>
            <w:vAlign w:val="center"/>
          </w:tcPr>
          <w:p>
            <w:pPr>
              <w:jc w:val="center"/>
              <w:rPr>
                <w:b/>
                <w:sz w:val="21"/>
              </w:rPr>
            </w:pPr>
            <w:r>
              <w:rPr>
                <w:rFonts w:hint="eastAsia"/>
                <w:b/>
                <w:sz w:val="21"/>
              </w:rPr>
              <w:t>精度</w:t>
            </w:r>
          </w:p>
        </w:tc>
        <w:tc>
          <w:tcPr>
            <w:tcW w:w="1222" w:type="dxa"/>
            <w:vAlign w:val="center"/>
          </w:tcPr>
          <w:p>
            <w:pPr>
              <w:jc w:val="center"/>
              <w:rPr>
                <w:b/>
                <w:sz w:val="21"/>
              </w:rPr>
            </w:pPr>
            <w:r>
              <w:rPr>
                <w:rFonts w:hint="eastAsia"/>
                <w:b/>
                <w:sz w:val="21"/>
              </w:rPr>
              <w:t>有效范围</w:t>
            </w:r>
          </w:p>
        </w:tc>
        <w:tc>
          <w:tcPr>
            <w:tcW w:w="1926" w:type="dxa"/>
            <w:vAlign w:val="center"/>
          </w:tcPr>
          <w:p>
            <w:pPr>
              <w:jc w:val="center"/>
              <w:rPr>
                <w:b/>
                <w:sz w:val="21"/>
              </w:rPr>
            </w:pPr>
            <w:r>
              <w:rPr>
                <w:rFonts w:hint="eastAsia"/>
                <w:b/>
                <w:sz w:val="21"/>
              </w:rPr>
              <w:t>格式</w:t>
            </w:r>
          </w:p>
        </w:tc>
        <w:tc>
          <w:tcPr>
            <w:tcW w:w="538" w:type="dxa"/>
            <w:vAlign w:val="center"/>
          </w:tcPr>
          <w:p>
            <w:pPr>
              <w:jc w:val="center"/>
              <w:rPr>
                <w:b/>
                <w:sz w:val="21"/>
              </w:rPr>
            </w:pPr>
            <w:r>
              <w:rPr>
                <w:rFonts w:hint="eastAsia"/>
                <w:b/>
                <w:sz w:val="21"/>
              </w:rPr>
              <w:t>长度限制</w:t>
            </w:r>
          </w:p>
        </w:tc>
        <w:tc>
          <w:tcPr>
            <w:tcW w:w="708" w:type="dxa"/>
            <w:vAlign w:val="center"/>
          </w:tcPr>
          <w:p>
            <w:pPr>
              <w:jc w:val="center"/>
              <w:rPr>
                <w:b/>
                <w:sz w:val="21"/>
              </w:rPr>
            </w:pPr>
            <w:r>
              <w:rPr>
                <w:rFonts w:hint="eastAsia"/>
                <w:b/>
                <w:sz w:val="21"/>
              </w:rPr>
              <w:t>度量单位</w:t>
            </w:r>
          </w:p>
        </w:tc>
        <w:tc>
          <w:tcPr>
            <w:tcW w:w="851" w:type="dxa"/>
            <w:vAlign w:val="center"/>
          </w:tcPr>
          <w:p>
            <w:pPr>
              <w:jc w:val="center"/>
              <w:rPr>
                <w:b/>
                <w:sz w:val="21"/>
              </w:rPr>
            </w:pPr>
            <w:r>
              <w:rPr>
                <w:rFonts w:hint="eastAsia"/>
                <w:b/>
                <w:sz w:val="21"/>
              </w:rPr>
              <w:t>缺省值</w:t>
            </w:r>
          </w:p>
        </w:tc>
        <w:tc>
          <w:tcPr>
            <w:tcW w:w="992" w:type="dxa"/>
            <w:vAlign w:val="center"/>
          </w:tcPr>
          <w:p>
            <w:pPr>
              <w:jc w:val="center"/>
              <w:rPr>
                <w:b/>
                <w:sz w:val="21"/>
              </w:rPr>
            </w:pPr>
            <w:r>
              <w:rPr>
                <w:rFonts w:hint="eastAsia"/>
                <w:b/>
                <w:sz w:val="21"/>
              </w:rPr>
              <w:t>是否</w:t>
            </w:r>
          </w:p>
          <w:p>
            <w:pPr>
              <w:jc w:val="center"/>
              <w:rPr>
                <w:b/>
                <w:sz w:val="21"/>
              </w:rPr>
            </w:pPr>
            <w:r>
              <w:rPr>
                <w:rFonts w:hint="eastAsia"/>
                <w:b/>
                <w:sz w:val="21"/>
              </w:rPr>
              <w:t>可为空</w:t>
            </w:r>
          </w:p>
        </w:tc>
        <w:tc>
          <w:tcPr>
            <w:tcW w:w="1134" w:type="dxa"/>
            <w:vAlign w:val="center"/>
          </w:tcPr>
          <w:p>
            <w:pPr>
              <w:jc w:val="center"/>
              <w:rPr>
                <w:b/>
                <w:sz w:val="21"/>
              </w:rPr>
            </w:pPr>
            <w:r>
              <w:rPr>
                <w:rFonts w:hint="eastAsia"/>
                <w:b/>
                <w:sz w:val="21"/>
              </w:rPr>
              <w:t>数据来源</w:t>
            </w:r>
          </w:p>
        </w:tc>
        <w:tc>
          <w:tcPr>
            <w:tcW w:w="764" w:type="dxa"/>
            <w:vAlign w:val="center"/>
          </w:tcPr>
          <w:p>
            <w:pPr>
              <w:jc w:val="center"/>
              <w:rPr>
                <w:b/>
                <w:sz w:val="21"/>
              </w:rPr>
            </w:pPr>
            <w:r>
              <w:rPr>
                <w:rFonts w:hint="eastAsia"/>
                <w:b/>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车辆名称</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所属门店</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品牌名称</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车型名称</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车辆简介</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车辆图片</w:t>
            </w:r>
          </w:p>
        </w:tc>
        <w:tc>
          <w:tcPr>
            <w:tcW w:w="992" w:type="dxa"/>
            <w:vMerge w:val="restart"/>
            <w:vAlign w:val="center"/>
          </w:tcPr>
          <w:p>
            <w:pPr>
              <w:jc w:val="center"/>
              <w:rPr>
                <w:rFonts w:hint="eastAsia"/>
                <w:sz w:val="21"/>
              </w:rPr>
            </w:pPr>
            <w:r>
              <w:rPr>
                <w:rFonts w:hint="eastAsia"/>
                <w:sz w:val="21"/>
              </w:rPr>
              <w:t>图片</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大小不超过1MB</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是</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车辆租金</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车辆状态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“0”</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rFonts w:hint="eastAsia"/>
                <w:sz w:val="21"/>
              </w:rPr>
            </w:pPr>
            <w:r>
              <w:rPr>
                <w:rFonts w:hint="eastAsia"/>
                <w:sz w:val="21"/>
              </w:rPr>
              <w:t>备注</w:t>
            </w:r>
          </w:p>
        </w:tc>
        <w:tc>
          <w:tcPr>
            <w:tcW w:w="992" w:type="dxa"/>
            <w:vAlign w:val="center"/>
          </w:tcPr>
          <w:p>
            <w:pPr>
              <w:jc w:val="center"/>
              <w:rPr>
                <w:rFonts w:hint="eastAsia"/>
                <w:sz w:val="21"/>
              </w:rPr>
            </w:pPr>
            <w:r>
              <w:rPr>
                <w:rFonts w:hint="eastAsia"/>
                <w:sz w:val="21"/>
              </w:rPr>
              <w:t>字符串</w:t>
            </w:r>
          </w:p>
        </w:tc>
        <w:tc>
          <w:tcPr>
            <w:tcW w:w="679" w:type="dxa"/>
            <w:vAlign w:val="center"/>
          </w:tcPr>
          <w:p>
            <w:pPr>
              <w:jc w:val="center"/>
              <w:rPr>
                <w:rFonts w:hint="default"/>
                <w:sz w:val="21"/>
              </w:rPr>
            </w:pPr>
            <w:r>
              <w:rPr>
                <w:rFonts w:hint="default"/>
                <w:sz w:val="21"/>
              </w:rPr>
              <w:t>NA</w:t>
            </w:r>
          </w:p>
        </w:tc>
        <w:tc>
          <w:tcPr>
            <w:tcW w:w="1222" w:type="dxa"/>
            <w:vAlign w:val="center"/>
          </w:tcPr>
          <w:p>
            <w:pPr>
              <w:jc w:val="center"/>
              <w:rPr>
                <w:rFonts w:hint="default"/>
                <w:sz w:val="21"/>
              </w:rPr>
            </w:pPr>
            <w:r>
              <w:rPr>
                <w:rFonts w:hint="default"/>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rFonts w:hint="default"/>
                <w:sz w:val="21"/>
              </w:rPr>
            </w:pPr>
            <w:r>
              <w:rPr>
                <w:rFonts w:hint="default"/>
                <w:sz w:val="21"/>
              </w:rPr>
              <w:t>NA</w:t>
            </w:r>
          </w:p>
        </w:tc>
        <w:tc>
          <w:tcPr>
            <w:tcW w:w="708" w:type="dxa"/>
            <w:vAlign w:val="center"/>
          </w:tcPr>
          <w:p>
            <w:pPr>
              <w:jc w:val="center"/>
              <w:rPr>
                <w:rFonts w:hint="default"/>
                <w:sz w:val="21"/>
              </w:rPr>
            </w:pPr>
            <w:r>
              <w:rPr>
                <w:rFonts w:hint="default"/>
                <w:sz w:val="21"/>
              </w:rPr>
              <w:t>NA</w:t>
            </w:r>
          </w:p>
        </w:tc>
        <w:tc>
          <w:tcPr>
            <w:tcW w:w="851" w:type="dxa"/>
            <w:vAlign w:val="center"/>
          </w:tcPr>
          <w:p>
            <w:pPr>
              <w:jc w:val="center"/>
              <w:rPr>
                <w:rFonts w:hint="default"/>
                <w:sz w:val="21"/>
              </w:rPr>
            </w:pPr>
            <w:r>
              <w:rPr>
                <w:rFonts w:hint="default"/>
                <w:sz w:val="21"/>
              </w:rPr>
              <w:t>NA</w:t>
            </w:r>
          </w:p>
        </w:tc>
        <w:tc>
          <w:tcPr>
            <w:tcW w:w="992" w:type="dxa"/>
            <w:vAlign w:val="center"/>
          </w:tcPr>
          <w:p>
            <w:pPr>
              <w:jc w:val="center"/>
              <w:rPr>
                <w:rFonts w:hint="default"/>
                <w:sz w:val="21"/>
              </w:rPr>
            </w:pPr>
            <w:r>
              <w:rPr>
                <w:rFonts w:hint="default"/>
                <w:sz w:val="21"/>
              </w:rPr>
              <w:t>是</w:t>
            </w:r>
          </w:p>
        </w:tc>
        <w:tc>
          <w:tcPr>
            <w:tcW w:w="1134" w:type="dxa"/>
            <w:vAlign w:val="center"/>
          </w:tcPr>
          <w:p>
            <w:pPr>
              <w:jc w:val="center"/>
              <w:rPr>
                <w:rFonts w:hint="eastAsia"/>
                <w:sz w:val="21"/>
              </w:rPr>
            </w:pPr>
            <w:r>
              <w:rPr>
                <w:rFonts w:hint="eastAsia"/>
                <w:sz w:val="21"/>
              </w:rPr>
              <w:t>用户输入</w:t>
            </w:r>
          </w:p>
        </w:tc>
        <w:tc>
          <w:tcPr>
            <w:tcW w:w="764" w:type="dxa"/>
            <w:vAlign w:val="center"/>
          </w:tcPr>
          <w:p>
            <w:pPr>
              <w:jc w:val="center"/>
              <w:rPr>
                <w:sz w:val="21"/>
              </w:rPr>
            </w:pPr>
          </w:p>
        </w:tc>
      </w:tr>
    </w:tbl>
    <w:p/>
    <w:p>
      <w:r>
        <w:rPr>
          <w:b/>
        </w:rPr>
        <w:t>3.1.1.5数据项之间的关系：</w:t>
      </w:r>
      <w:r>
        <w:t>无。</w:t>
      </w:r>
    </w:p>
    <w:p>
      <w:pPr>
        <w:rPr>
          <w:b/>
        </w:rPr>
      </w:pPr>
      <w:r>
        <w:rPr>
          <w:b/>
        </w:rPr>
        <w:t>3.1.1.6窗口有效性：</w:t>
      </w:r>
      <w:r>
        <w:t>从系统管理员在车辆信息管理界面（CarInfoManagePage）中选中需要修改的车辆并点击“修改”按钮或点击车辆表格中操作列中的修改按钮开始，至系统管理员点击“确定”按钮或“取消”按钮时界面结束。</w:t>
      </w:r>
    </w:p>
    <w:p>
      <w:pPr>
        <w:rPr>
          <w:b/>
        </w:rPr>
      </w:pPr>
      <w:r>
        <w:rPr>
          <w:b/>
        </w:rPr>
        <w:t>3.1.1.7与其他输入/输出关系：</w:t>
      </w:r>
      <w:r>
        <w:t>无</w:t>
      </w:r>
    </w:p>
    <w:p>
      <w:r>
        <w:rPr>
          <w:b/>
        </w:rPr>
        <w:t>3.1.1.8窗口布局：</w:t>
      </w:r>
      <w:r>
        <w:t>层叠</w:t>
      </w:r>
    </w:p>
    <w:p>
      <w:pPr>
        <w:rPr>
          <w:b/>
        </w:rPr>
      </w:pPr>
      <w:r>
        <w:rPr>
          <w:b/>
        </w:rPr>
        <w:t>3.1.1.9反馈信息：</w:t>
      </w:r>
      <w:r>
        <w:t>1.当页面加载时，会显示加载中图标。</w:t>
      </w:r>
    </w:p>
    <w:p>
      <w:r>
        <w:rPr>
          <w:b/>
        </w:rPr>
        <w:t>3.1.1.10命令执行方式：</w:t>
      </w:r>
      <w:r>
        <w:t>从系统管理员在车辆信息管理界面（CarInfoManagePage）中选中需要修改的车辆并点击“修改”按钮或点击车辆表格中操作列中的修改按钮时命令开始执行。</w:t>
      </w:r>
    </w:p>
    <w:p/>
    <w:p>
      <w:pPr>
        <w:pStyle w:val="4"/>
      </w:pPr>
      <w:r>
        <w:rPr>
          <w:rFonts w:hint="eastAsia"/>
        </w:rPr>
        <w:t>新增订单</w:t>
      </w:r>
    </w:p>
    <w:p>
      <w:r>
        <w:rPr>
          <w:b/>
        </w:rPr>
        <w:t>3.1.1.1窗口标题：</w:t>
      </w:r>
      <w:r>
        <w:t xml:space="preserve"> 新增订单</w:t>
      </w:r>
    </w:p>
    <w:p>
      <w:r>
        <w:t xml:space="preserve"> </w:t>
      </w:r>
      <w:r>
        <w:rPr>
          <w:b/>
        </w:rPr>
        <w:t xml:space="preserve">     窗口标识符：</w:t>
      </w:r>
      <w:r>
        <w:t xml:space="preserve"> AddOrder</w:t>
      </w:r>
    </w:p>
    <w:p>
      <w:r>
        <w:rPr>
          <w:b/>
        </w:rPr>
        <w:t>3.1.1.2目的：</w:t>
      </w:r>
      <w:r>
        <w:t>系统管理员能够对订单信息进行新增</w:t>
      </w:r>
    </w:p>
    <w:p>
      <w:pPr>
        <w:rPr>
          <w:b/>
        </w:rPr>
      </w:pPr>
      <w:r>
        <w:rPr>
          <w:b/>
        </w:rPr>
        <w:t>3.1.1.3界面布局：</w:t>
      </w:r>
    </w:p>
    <w:p>
      <w:pPr>
        <w:jc w:val="center"/>
        <w:rPr>
          <w:szCs w:val="24"/>
        </w:rPr>
      </w:pPr>
      <w:r>
        <w:drawing>
          <wp:inline distT="0" distB="0" distL="0" distR="0">
            <wp:extent cx="5730875" cy="2964180"/>
            <wp:effectExtent l="0" t="0" r="0" b="0"/>
            <wp:docPr id="30" name="Draw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30"/>
                    <pic:cNvPicPr>
                      <a:picLocks noChangeAspect="1"/>
                    </pic:cNvPicPr>
                  </pic:nvPicPr>
                  <pic:blipFill>
                    <a:blip r:embed="rId22"/>
                    <a:stretch>
                      <a:fillRect/>
                    </a:stretch>
                  </pic:blipFill>
                  <pic:spPr>
                    <a:xfrm>
                      <a:off x="0" y="0"/>
                      <a:ext cx="5731509" cy="2964265"/>
                    </a:xfrm>
                    <a:prstGeom prst="rect">
                      <a:avLst/>
                    </a:prstGeom>
                  </pic:spPr>
                </pic:pic>
              </a:graphicData>
            </a:graphic>
          </wp:inline>
        </w:drawing>
      </w:r>
    </w:p>
    <w:p>
      <w:pPr>
        <w:pStyle w:val="11"/>
        <w:rPr>
          <w:b w:val="0"/>
        </w:rPr>
      </w:pPr>
      <w:r>
        <w:rPr>
          <w:rFonts w:hint="eastAsia"/>
        </w:rPr>
        <w:t xml:space="preserve">图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SEQ图\* ARABIC \s 1</w:instrText>
      </w:r>
      <w:r>
        <w:rPr>
          <w:rFonts w:hint="eastAsia"/>
        </w:rPr>
        <w:fldChar w:fldCharType="separate"/>
      </w:r>
      <w:r>
        <w:t>1</w:t>
      </w:r>
      <w:r>
        <w:rPr>
          <w:rFonts w:hint="eastAsia"/>
        </w:rPr>
        <w:fldChar w:fldCharType="end"/>
      </w:r>
      <w:r>
        <w:t xml:space="preserve"> </w:t>
      </w:r>
      <w:r>
        <w:rPr>
          <w:rFonts w:hint="eastAsia"/>
        </w:rPr>
        <w:t>新增订单界面</w:t>
      </w:r>
    </w:p>
    <w:p>
      <w:r>
        <w:rPr>
          <w:b/>
        </w:rPr>
        <w:t>3.1.1.4数据项描述：</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w:t>
      </w:r>
      <w:r>
        <w:rPr>
          <w:rFonts w:hint="eastAsia"/>
        </w:rPr>
        <w:fldChar w:fldCharType="end"/>
      </w:r>
      <w:r>
        <w:t xml:space="preserve"> </w:t>
      </w:r>
      <w:r>
        <w:rPr>
          <w:rFonts w:hint="eastAsia"/>
        </w:rPr>
        <w:t>新增订单数据项描述</w:t>
      </w:r>
    </w:p>
    <w:tbl>
      <w:tblPr>
        <w:tblStyle w:val="24"/>
        <w:tblW w:w="1110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1"/>
        <w:gridCol w:w="992"/>
        <w:gridCol w:w="679"/>
        <w:gridCol w:w="1222"/>
        <w:gridCol w:w="1926"/>
        <w:gridCol w:w="538"/>
        <w:gridCol w:w="708"/>
        <w:gridCol w:w="851"/>
        <w:gridCol w:w="992"/>
        <w:gridCol w:w="1134"/>
        <w:gridCol w:w="7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1301" w:type="dxa"/>
            <w:vAlign w:val="center"/>
          </w:tcPr>
          <w:p>
            <w:pPr>
              <w:jc w:val="center"/>
              <w:rPr>
                <w:b/>
                <w:sz w:val="21"/>
              </w:rPr>
            </w:pPr>
            <w:r>
              <w:rPr>
                <w:rFonts w:hint="eastAsia"/>
                <w:b/>
                <w:sz w:val="21"/>
              </w:rPr>
              <w:t>名称</w:t>
            </w:r>
          </w:p>
        </w:tc>
        <w:tc>
          <w:tcPr>
            <w:tcW w:w="992" w:type="dxa"/>
            <w:vAlign w:val="center"/>
          </w:tcPr>
          <w:p>
            <w:pPr>
              <w:jc w:val="center"/>
              <w:rPr>
                <w:b/>
                <w:sz w:val="21"/>
              </w:rPr>
            </w:pPr>
            <w:r>
              <w:rPr>
                <w:rFonts w:hint="eastAsia"/>
                <w:b/>
                <w:sz w:val="21"/>
              </w:rPr>
              <w:t>类型</w:t>
            </w:r>
          </w:p>
        </w:tc>
        <w:tc>
          <w:tcPr>
            <w:tcW w:w="679" w:type="dxa"/>
            <w:vAlign w:val="center"/>
          </w:tcPr>
          <w:p>
            <w:pPr>
              <w:jc w:val="center"/>
              <w:rPr>
                <w:b/>
                <w:sz w:val="21"/>
              </w:rPr>
            </w:pPr>
            <w:r>
              <w:rPr>
                <w:rFonts w:hint="eastAsia"/>
                <w:b/>
                <w:sz w:val="21"/>
              </w:rPr>
              <w:t>精度</w:t>
            </w:r>
          </w:p>
        </w:tc>
        <w:tc>
          <w:tcPr>
            <w:tcW w:w="1222" w:type="dxa"/>
            <w:vAlign w:val="center"/>
          </w:tcPr>
          <w:p>
            <w:pPr>
              <w:jc w:val="center"/>
              <w:rPr>
                <w:b/>
                <w:sz w:val="21"/>
              </w:rPr>
            </w:pPr>
            <w:r>
              <w:rPr>
                <w:rFonts w:hint="eastAsia"/>
                <w:b/>
                <w:sz w:val="21"/>
              </w:rPr>
              <w:t>有效范围</w:t>
            </w:r>
          </w:p>
        </w:tc>
        <w:tc>
          <w:tcPr>
            <w:tcW w:w="1926" w:type="dxa"/>
            <w:vAlign w:val="center"/>
          </w:tcPr>
          <w:p>
            <w:pPr>
              <w:jc w:val="center"/>
              <w:rPr>
                <w:b/>
                <w:sz w:val="21"/>
              </w:rPr>
            </w:pPr>
            <w:r>
              <w:rPr>
                <w:rFonts w:hint="eastAsia"/>
                <w:b/>
                <w:sz w:val="21"/>
              </w:rPr>
              <w:t>格式</w:t>
            </w:r>
          </w:p>
        </w:tc>
        <w:tc>
          <w:tcPr>
            <w:tcW w:w="538" w:type="dxa"/>
            <w:vAlign w:val="center"/>
          </w:tcPr>
          <w:p>
            <w:pPr>
              <w:jc w:val="center"/>
              <w:rPr>
                <w:b/>
                <w:sz w:val="21"/>
              </w:rPr>
            </w:pPr>
            <w:r>
              <w:rPr>
                <w:rFonts w:hint="eastAsia"/>
                <w:b/>
                <w:sz w:val="21"/>
              </w:rPr>
              <w:t>长度限制</w:t>
            </w:r>
          </w:p>
        </w:tc>
        <w:tc>
          <w:tcPr>
            <w:tcW w:w="708" w:type="dxa"/>
            <w:vAlign w:val="center"/>
          </w:tcPr>
          <w:p>
            <w:pPr>
              <w:jc w:val="center"/>
              <w:rPr>
                <w:b/>
                <w:sz w:val="21"/>
              </w:rPr>
            </w:pPr>
            <w:r>
              <w:rPr>
                <w:rFonts w:hint="eastAsia"/>
                <w:b/>
                <w:sz w:val="21"/>
              </w:rPr>
              <w:t>度量单位</w:t>
            </w:r>
          </w:p>
        </w:tc>
        <w:tc>
          <w:tcPr>
            <w:tcW w:w="851" w:type="dxa"/>
            <w:vAlign w:val="center"/>
          </w:tcPr>
          <w:p>
            <w:pPr>
              <w:jc w:val="center"/>
              <w:rPr>
                <w:b/>
                <w:sz w:val="21"/>
              </w:rPr>
            </w:pPr>
            <w:r>
              <w:rPr>
                <w:rFonts w:hint="eastAsia"/>
                <w:b/>
                <w:sz w:val="21"/>
              </w:rPr>
              <w:t>缺省值</w:t>
            </w:r>
          </w:p>
        </w:tc>
        <w:tc>
          <w:tcPr>
            <w:tcW w:w="992" w:type="dxa"/>
            <w:vAlign w:val="center"/>
          </w:tcPr>
          <w:p>
            <w:pPr>
              <w:jc w:val="center"/>
              <w:rPr>
                <w:b/>
                <w:sz w:val="21"/>
              </w:rPr>
            </w:pPr>
            <w:r>
              <w:rPr>
                <w:rFonts w:hint="eastAsia"/>
                <w:b/>
                <w:sz w:val="21"/>
              </w:rPr>
              <w:t>是否</w:t>
            </w:r>
          </w:p>
          <w:p>
            <w:pPr>
              <w:jc w:val="center"/>
              <w:rPr>
                <w:b/>
                <w:sz w:val="21"/>
              </w:rPr>
            </w:pPr>
            <w:r>
              <w:rPr>
                <w:rFonts w:hint="eastAsia"/>
                <w:b/>
                <w:sz w:val="21"/>
              </w:rPr>
              <w:t>可为空</w:t>
            </w:r>
          </w:p>
        </w:tc>
        <w:tc>
          <w:tcPr>
            <w:tcW w:w="1134" w:type="dxa"/>
            <w:vAlign w:val="center"/>
          </w:tcPr>
          <w:p>
            <w:pPr>
              <w:jc w:val="center"/>
              <w:rPr>
                <w:b/>
                <w:sz w:val="21"/>
              </w:rPr>
            </w:pPr>
            <w:r>
              <w:rPr>
                <w:rFonts w:hint="eastAsia"/>
                <w:b/>
                <w:sz w:val="21"/>
              </w:rPr>
              <w:t>数据来源</w:t>
            </w:r>
          </w:p>
        </w:tc>
        <w:tc>
          <w:tcPr>
            <w:tcW w:w="764" w:type="dxa"/>
            <w:vAlign w:val="center"/>
          </w:tcPr>
          <w:p>
            <w:pPr>
              <w:jc w:val="center"/>
              <w:rPr>
                <w:b/>
                <w:sz w:val="21"/>
              </w:rPr>
            </w:pPr>
            <w:r>
              <w:rPr>
                <w:rFonts w:hint="eastAsia"/>
                <w:b/>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车辆选择</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受理门店</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系统输出</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车辆品牌</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系统输出</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车辆车型</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系统输出</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出租天数</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订单截止日期</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lang w:val="en-US" w:bidi="en-US"/>
              </w:rPr>
            </w:pPr>
            <w:r>
              <w:rPr>
                <w:rFonts w:ascii="Times New Roman" w:hAnsi="Times New Roman" w:eastAsia="宋体" w:cs="Times New Roman"/>
                <w:color w:val="000000"/>
                <w:sz w:val="21"/>
                <w:lang w:val="en-US" w:bidi="en-US"/>
              </w:rPr>
              <w:t>^(([0-9]{3}[1-9]|[0-9]{2}[1-9][0-9]{1}|[0-9]{1}[1-9][0-9]{2}|[1-9][0-9]{3})-(((0[13578]|1[02])-(0[1-9]|[12][0-9]|3[01]))|"+</w:t>
            </w:r>
          </w:p>
          <w:p>
            <w:pPr>
              <w:jc w:val="center"/>
              <w:rPr>
                <w:rFonts w:ascii="Times New Roman" w:hAnsi="Times New Roman" w:eastAsia="宋体" w:cs="Times New Roman"/>
                <w:b w:val="0"/>
                <w:i w:val="0"/>
                <w:strike w:val="0"/>
                <w:dstrike w:val="0"/>
                <w:color w:val="000000"/>
                <w:spacing w:val="0"/>
                <w:w w:val="100"/>
                <w:kern w:val="2"/>
                <w:sz w:val="21"/>
                <w:szCs w:val="21"/>
                <w:u w:val="none"/>
                <w:vertAlign w:val="baseline"/>
                <w:rtl w:val="0"/>
                <w:lang w:val="en-US" w:bidi="en-US"/>
              </w:rPr>
            </w:pPr>
            <w:r>
              <w:rPr>
                <w:rFonts w:ascii="Times New Roman" w:hAnsi="Times New Roman" w:eastAsia="宋体" w:cs="Times New Roman"/>
                <w:color w:val="000000"/>
                <w:sz w:val="21"/>
                <w:lang w:val="en-US" w:bidi="en-US"/>
              </w:rPr>
              <w:t>"((0[469]|11)-(0[1-9]|[12][0-9]|30))|(02-(0[1-9]|[1][0-9]|2[0-8]))))|((([0-9]{2})(0[48]|[2468][048]|[13579][26])|"+</w:t>
            </w:r>
          </w:p>
          <w:p>
            <w:pPr>
              <w:jc w:val="center"/>
              <w:rPr>
                <w:rFonts w:ascii="Times New Roman" w:hAnsi="Times New Roman" w:eastAsia="宋体" w:cs="Times New Roman"/>
                <w:b w:val="0"/>
                <w:i w:val="0"/>
                <w:strike w:val="0"/>
                <w:dstrike w:val="0"/>
                <w:color w:val="000000"/>
                <w:spacing w:val="0"/>
                <w:w w:val="100"/>
                <w:kern w:val="2"/>
                <w:sz w:val="21"/>
                <w:szCs w:val="21"/>
                <w:u w:val="none"/>
                <w:vertAlign w:val="baseline"/>
                <w:rtl w:val="0"/>
                <w:lang w:val="en-US" w:bidi="en-US"/>
              </w:rPr>
            </w:pPr>
            <w:r>
              <w:rPr>
                <w:rFonts w:ascii="Times New Roman" w:hAnsi="Times New Roman" w:eastAsia="宋体" w:cs="Times New Roman"/>
                <w:color w:val="000000"/>
                <w:sz w:val="21"/>
                <w:lang w:val="en-US" w:bidi="en-US"/>
              </w:rPr>
              <w:t>"((0[48]|[2468][048]|[3579][26])00))-02-29)$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每日价格</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租金总价</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系统输出</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订单支付状态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“0”</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订单状态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“0”</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rFonts w:hint="eastAsia"/>
                <w:sz w:val="21"/>
              </w:rPr>
            </w:pPr>
            <w:r>
              <w:rPr>
                <w:rFonts w:hint="eastAsia"/>
                <w:sz w:val="21"/>
              </w:rPr>
              <w:t>备注</w:t>
            </w:r>
          </w:p>
        </w:tc>
        <w:tc>
          <w:tcPr>
            <w:tcW w:w="992" w:type="dxa"/>
            <w:vAlign w:val="center"/>
          </w:tcPr>
          <w:p>
            <w:pPr>
              <w:jc w:val="center"/>
              <w:rPr>
                <w:rFonts w:hint="eastAsia"/>
                <w:sz w:val="21"/>
              </w:rPr>
            </w:pPr>
            <w:r>
              <w:rPr>
                <w:rFonts w:hint="eastAsia"/>
                <w:sz w:val="21"/>
              </w:rPr>
              <w:t>字符串</w:t>
            </w:r>
          </w:p>
        </w:tc>
        <w:tc>
          <w:tcPr>
            <w:tcW w:w="679" w:type="dxa"/>
            <w:vAlign w:val="center"/>
          </w:tcPr>
          <w:p>
            <w:pPr>
              <w:jc w:val="center"/>
              <w:rPr>
                <w:rFonts w:hint="default"/>
                <w:sz w:val="21"/>
              </w:rPr>
            </w:pPr>
            <w:r>
              <w:rPr>
                <w:rFonts w:hint="default"/>
                <w:sz w:val="21"/>
              </w:rPr>
              <w:t>NA</w:t>
            </w:r>
          </w:p>
        </w:tc>
        <w:tc>
          <w:tcPr>
            <w:tcW w:w="1222" w:type="dxa"/>
            <w:vAlign w:val="center"/>
          </w:tcPr>
          <w:p>
            <w:pPr>
              <w:jc w:val="center"/>
              <w:rPr>
                <w:rFonts w:hint="default"/>
                <w:sz w:val="21"/>
              </w:rPr>
            </w:pPr>
            <w:r>
              <w:rPr>
                <w:rFonts w:hint="default"/>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rFonts w:hint="default"/>
                <w:sz w:val="21"/>
              </w:rPr>
            </w:pPr>
            <w:r>
              <w:rPr>
                <w:rFonts w:hint="default"/>
                <w:sz w:val="21"/>
              </w:rPr>
              <w:t>NA</w:t>
            </w:r>
          </w:p>
        </w:tc>
        <w:tc>
          <w:tcPr>
            <w:tcW w:w="708" w:type="dxa"/>
            <w:vAlign w:val="center"/>
          </w:tcPr>
          <w:p>
            <w:pPr>
              <w:jc w:val="center"/>
              <w:rPr>
                <w:rFonts w:hint="default"/>
                <w:sz w:val="21"/>
              </w:rPr>
            </w:pPr>
            <w:r>
              <w:rPr>
                <w:rFonts w:hint="default"/>
                <w:sz w:val="21"/>
              </w:rPr>
              <w:t>NA</w:t>
            </w:r>
          </w:p>
        </w:tc>
        <w:tc>
          <w:tcPr>
            <w:tcW w:w="851" w:type="dxa"/>
            <w:vAlign w:val="center"/>
          </w:tcPr>
          <w:p>
            <w:pPr>
              <w:jc w:val="center"/>
              <w:rPr>
                <w:rFonts w:hint="default"/>
                <w:sz w:val="21"/>
              </w:rPr>
            </w:pPr>
            <w:r>
              <w:rPr>
                <w:rFonts w:hint="default"/>
                <w:sz w:val="21"/>
              </w:rPr>
              <w:t>NA</w:t>
            </w:r>
          </w:p>
        </w:tc>
        <w:tc>
          <w:tcPr>
            <w:tcW w:w="992" w:type="dxa"/>
            <w:vAlign w:val="center"/>
          </w:tcPr>
          <w:p>
            <w:pPr>
              <w:jc w:val="center"/>
              <w:rPr>
                <w:rFonts w:hint="default"/>
                <w:sz w:val="21"/>
              </w:rPr>
            </w:pPr>
            <w:r>
              <w:rPr>
                <w:rFonts w:hint="default"/>
                <w:sz w:val="21"/>
              </w:rPr>
              <w:t>是</w:t>
            </w:r>
          </w:p>
        </w:tc>
        <w:tc>
          <w:tcPr>
            <w:tcW w:w="1134" w:type="dxa"/>
            <w:vAlign w:val="center"/>
          </w:tcPr>
          <w:p>
            <w:pPr>
              <w:jc w:val="center"/>
              <w:rPr>
                <w:rFonts w:hint="eastAsia"/>
                <w:sz w:val="21"/>
              </w:rPr>
            </w:pPr>
            <w:r>
              <w:rPr>
                <w:rFonts w:hint="eastAsia"/>
                <w:sz w:val="21"/>
              </w:rPr>
              <w:t>用户输入</w:t>
            </w:r>
          </w:p>
        </w:tc>
        <w:tc>
          <w:tcPr>
            <w:tcW w:w="764" w:type="dxa"/>
            <w:vAlign w:val="center"/>
          </w:tcPr>
          <w:p>
            <w:pPr>
              <w:jc w:val="center"/>
              <w:rPr>
                <w:sz w:val="21"/>
              </w:rPr>
            </w:pPr>
          </w:p>
        </w:tc>
      </w:tr>
    </w:tbl>
    <w:p/>
    <w:p>
      <w:r>
        <w:rPr>
          <w:b/>
        </w:rPr>
        <w:t>3.1.1.5数据项之间的关系：</w:t>
      </w:r>
      <w:r>
        <w:t>租金总价 = 每日价格 * 出租天数。</w:t>
      </w:r>
    </w:p>
    <w:p>
      <w:pPr>
        <w:rPr>
          <w:b/>
        </w:rPr>
      </w:pPr>
      <w:r>
        <w:rPr>
          <w:b/>
        </w:rPr>
        <w:t>3.1.1.6窗口有效性：</w:t>
      </w:r>
      <w:r>
        <w:t>从系统管理员在订单信息管理界面（Or'de'rrderManagePage）中点击“新增”按钮开始，至系统管理员点击“确定”按钮或“取消”按钮时界面结束。</w:t>
      </w:r>
    </w:p>
    <w:p>
      <w:pPr>
        <w:rPr>
          <w:b/>
        </w:rPr>
      </w:pPr>
      <w:r>
        <w:rPr>
          <w:b/>
        </w:rPr>
        <w:t>3.1.1.7与其他输入/输出关系：</w:t>
      </w:r>
      <w:r>
        <w:t>无</w:t>
      </w:r>
    </w:p>
    <w:p>
      <w:r>
        <w:rPr>
          <w:b/>
        </w:rPr>
        <w:t>3.1.1.8窗口布局：</w:t>
      </w:r>
      <w:r>
        <w:t>层叠</w:t>
      </w:r>
    </w:p>
    <w:p>
      <w:pPr>
        <w:rPr>
          <w:b/>
        </w:rPr>
      </w:pPr>
      <w:r>
        <w:rPr>
          <w:b/>
        </w:rPr>
        <w:t>3.1.1.9反馈信息：</w:t>
      </w:r>
      <w:r>
        <w:t>1.当页面加载时，会显示加载中图标。</w:t>
      </w:r>
    </w:p>
    <w:p>
      <w:r>
        <w:rPr>
          <w:b/>
        </w:rPr>
        <w:t>3.1.1.10命令执行方式：</w:t>
      </w:r>
      <w:r>
        <w:t>从系统管理员在订单信息管理界面（Or'de'rrderManagePage）中点击“新增”按钮时命令开始执行。</w:t>
      </w:r>
    </w:p>
    <w:p/>
    <w:p>
      <w:pPr>
        <w:rPr>
          <w:szCs w:val="24"/>
        </w:rPr>
      </w:pPr>
    </w:p>
    <w:p>
      <w:pPr>
        <w:rPr>
          <w:kern w:val="0"/>
          <w:szCs w:val="24"/>
        </w:rPr>
      </w:pPr>
    </w:p>
    <w:p>
      <w:pPr>
        <w:pStyle w:val="4"/>
      </w:pPr>
      <w:r>
        <w:rPr>
          <w:rFonts w:hint="eastAsia"/>
        </w:rPr>
        <w:t>修改订单</w:t>
      </w:r>
    </w:p>
    <w:p>
      <w:r>
        <w:rPr>
          <w:b/>
        </w:rPr>
        <w:t>3.1.1.1窗口标题：</w:t>
      </w:r>
      <w:r>
        <w:t xml:space="preserve"> 修改订单</w:t>
      </w:r>
    </w:p>
    <w:p>
      <w:r>
        <w:t xml:space="preserve"> </w:t>
      </w:r>
      <w:r>
        <w:rPr>
          <w:b/>
        </w:rPr>
        <w:t xml:space="preserve">     窗口标识符：</w:t>
      </w:r>
      <w:r>
        <w:t xml:space="preserve"> UpdateOrder</w:t>
      </w:r>
    </w:p>
    <w:p>
      <w:r>
        <w:rPr>
          <w:b/>
        </w:rPr>
        <w:t>3.1.1.2目的：</w:t>
      </w:r>
      <w:r>
        <w:t>系统管理员能够对订单信息进行修改</w:t>
      </w:r>
    </w:p>
    <w:p>
      <w:pPr>
        <w:rPr>
          <w:b/>
        </w:rPr>
      </w:pPr>
      <w:r>
        <w:rPr>
          <w:b/>
        </w:rPr>
        <w:t>3.1.1.3界面布局：</w:t>
      </w:r>
    </w:p>
    <w:p>
      <w:pPr>
        <w:jc w:val="center"/>
        <w:rPr>
          <w:szCs w:val="24"/>
        </w:rPr>
      </w:pPr>
      <w:r>
        <w:drawing>
          <wp:inline distT="0" distB="0" distL="0" distR="0">
            <wp:extent cx="5730875" cy="2964180"/>
            <wp:effectExtent l="0" t="0" r="0" b="0"/>
            <wp:docPr id="32" name="Draw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32"/>
                    <pic:cNvPicPr>
                      <a:picLocks noChangeAspect="1"/>
                    </pic:cNvPicPr>
                  </pic:nvPicPr>
                  <pic:blipFill>
                    <a:blip r:embed="rId23"/>
                    <a:stretch>
                      <a:fillRect/>
                    </a:stretch>
                  </pic:blipFill>
                  <pic:spPr>
                    <a:xfrm>
                      <a:off x="0" y="0"/>
                      <a:ext cx="5731509" cy="2964265"/>
                    </a:xfrm>
                    <a:prstGeom prst="rect">
                      <a:avLst/>
                    </a:prstGeom>
                  </pic:spPr>
                </pic:pic>
              </a:graphicData>
            </a:graphic>
          </wp:inline>
        </w:drawing>
      </w:r>
    </w:p>
    <w:p>
      <w:pPr>
        <w:pStyle w:val="11"/>
        <w:rPr>
          <w:b w:val="0"/>
        </w:rPr>
      </w:pPr>
      <w:r>
        <w:rPr>
          <w:rFonts w:hint="eastAsia"/>
        </w:rPr>
        <w:t xml:space="preserve">图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SEQ图\* ARABIC \s 1</w:instrText>
      </w:r>
      <w:r>
        <w:rPr>
          <w:rFonts w:hint="eastAsia"/>
        </w:rPr>
        <w:fldChar w:fldCharType="separate"/>
      </w:r>
      <w:r>
        <w:t>1</w:t>
      </w:r>
      <w:r>
        <w:rPr>
          <w:rFonts w:hint="eastAsia"/>
        </w:rPr>
        <w:fldChar w:fldCharType="end"/>
      </w:r>
      <w:r>
        <w:t xml:space="preserve"> </w:t>
      </w:r>
      <w:r>
        <w:rPr>
          <w:rFonts w:hint="eastAsia"/>
        </w:rPr>
        <w:t>修改订单界面</w:t>
      </w:r>
    </w:p>
    <w:p>
      <w:r>
        <w:rPr>
          <w:b/>
        </w:rPr>
        <w:t>3.1.1.4数据项描述：</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w:t>
      </w:r>
      <w:r>
        <w:rPr>
          <w:rFonts w:hint="eastAsia"/>
        </w:rPr>
        <w:fldChar w:fldCharType="end"/>
      </w:r>
      <w:r>
        <w:t xml:space="preserve"> </w:t>
      </w:r>
      <w:r>
        <w:rPr>
          <w:rFonts w:hint="eastAsia"/>
        </w:rPr>
        <w:t>修改订单数据项描述</w:t>
      </w:r>
    </w:p>
    <w:tbl>
      <w:tblPr>
        <w:tblStyle w:val="24"/>
        <w:tblW w:w="1110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1"/>
        <w:gridCol w:w="992"/>
        <w:gridCol w:w="679"/>
        <w:gridCol w:w="1222"/>
        <w:gridCol w:w="1926"/>
        <w:gridCol w:w="538"/>
        <w:gridCol w:w="708"/>
        <w:gridCol w:w="851"/>
        <w:gridCol w:w="992"/>
        <w:gridCol w:w="1134"/>
        <w:gridCol w:w="7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1301" w:type="dxa"/>
            <w:vAlign w:val="center"/>
          </w:tcPr>
          <w:p>
            <w:pPr>
              <w:jc w:val="center"/>
              <w:rPr>
                <w:b/>
                <w:sz w:val="21"/>
              </w:rPr>
            </w:pPr>
            <w:r>
              <w:rPr>
                <w:rFonts w:hint="eastAsia"/>
                <w:b/>
                <w:sz w:val="21"/>
              </w:rPr>
              <w:t>名称</w:t>
            </w:r>
          </w:p>
        </w:tc>
        <w:tc>
          <w:tcPr>
            <w:tcW w:w="992" w:type="dxa"/>
            <w:vAlign w:val="center"/>
          </w:tcPr>
          <w:p>
            <w:pPr>
              <w:jc w:val="center"/>
              <w:rPr>
                <w:b/>
                <w:sz w:val="21"/>
              </w:rPr>
            </w:pPr>
            <w:r>
              <w:rPr>
                <w:rFonts w:hint="eastAsia"/>
                <w:b/>
                <w:sz w:val="21"/>
              </w:rPr>
              <w:t>类型</w:t>
            </w:r>
          </w:p>
        </w:tc>
        <w:tc>
          <w:tcPr>
            <w:tcW w:w="679" w:type="dxa"/>
            <w:vAlign w:val="center"/>
          </w:tcPr>
          <w:p>
            <w:pPr>
              <w:jc w:val="center"/>
              <w:rPr>
                <w:b/>
                <w:sz w:val="21"/>
              </w:rPr>
            </w:pPr>
            <w:r>
              <w:rPr>
                <w:rFonts w:hint="eastAsia"/>
                <w:b/>
                <w:sz w:val="21"/>
              </w:rPr>
              <w:t>精度</w:t>
            </w:r>
          </w:p>
        </w:tc>
        <w:tc>
          <w:tcPr>
            <w:tcW w:w="1222" w:type="dxa"/>
            <w:vAlign w:val="center"/>
          </w:tcPr>
          <w:p>
            <w:pPr>
              <w:jc w:val="center"/>
              <w:rPr>
                <w:b/>
                <w:sz w:val="21"/>
              </w:rPr>
            </w:pPr>
            <w:r>
              <w:rPr>
                <w:rFonts w:hint="eastAsia"/>
                <w:b/>
                <w:sz w:val="21"/>
              </w:rPr>
              <w:t>有效范围</w:t>
            </w:r>
          </w:p>
        </w:tc>
        <w:tc>
          <w:tcPr>
            <w:tcW w:w="1926" w:type="dxa"/>
            <w:vAlign w:val="center"/>
          </w:tcPr>
          <w:p>
            <w:pPr>
              <w:jc w:val="center"/>
              <w:rPr>
                <w:b/>
                <w:sz w:val="21"/>
              </w:rPr>
            </w:pPr>
            <w:r>
              <w:rPr>
                <w:rFonts w:hint="eastAsia"/>
                <w:b/>
                <w:sz w:val="21"/>
              </w:rPr>
              <w:t>格式</w:t>
            </w:r>
          </w:p>
        </w:tc>
        <w:tc>
          <w:tcPr>
            <w:tcW w:w="538" w:type="dxa"/>
            <w:vAlign w:val="center"/>
          </w:tcPr>
          <w:p>
            <w:pPr>
              <w:jc w:val="center"/>
              <w:rPr>
                <w:b/>
                <w:sz w:val="21"/>
              </w:rPr>
            </w:pPr>
            <w:r>
              <w:rPr>
                <w:rFonts w:hint="eastAsia"/>
                <w:b/>
                <w:sz w:val="21"/>
              </w:rPr>
              <w:t>长度限制</w:t>
            </w:r>
          </w:p>
        </w:tc>
        <w:tc>
          <w:tcPr>
            <w:tcW w:w="708" w:type="dxa"/>
            <w:vAlign w:val="center"/>
          </w:tcPr>
          <w:p>
            <w:pPr>
              <w:jc w:val="center"/>
              <w:rPr>
                <w:b/>
                <w:sz w:val="21"/>
              </w:rPr>
            </w:pPr>
            <w:r>
              <w:rPr>
                <w:rFonts w:hint="eastAsia"/>
                <w:b/>
                <w:sz w:val="21"/>
              </w:rPr>
              <w:t>度量单位</w:t>
            </w:r>
          </w:p>
        </w:tc>
        <w:tc>
          <w:tcPr>
            <w:tcW w:w="851" w:type="dxa"/>
            <w:vAlign w:val="center"/>
          </w:tcPr>
          <w:p>
            <w:pPr>
              <w:jc w:val="center"/>
              <w:rPr>
                <w:b/>
                <w:sz w:val="21"/>
              </w:rPr>
            </w:pPr>
            <w:r>
              <w:rPr>
                <w:rFonts w:hint="eastAsia"/>
                <w:b/>
                <w:sz w:val="21"/>
              </w:rPr>
              <w:t>缺省值</w:t>
            </w:r>
          </w:p>
        </w:tc>
        <w:tc>
          <w:tcPr>
            <w:tcW w:w="992" w:type="dxa"/>
            <w:vAlign w:val="center"/>
          </w:tcPr>
          <w:p>
            <w:pPr>
              <w:jc w:val="center"/>
              <w:rPr>
                <w:b/>
                <w:sz w:val="21"/>
              </w:rPr>
            </w:pPr>
            <w:r>
              <w:rPr>
                <w:rFonts w:hint="eastAsia"/>
                <w:b/>
                <w:sz w:val="21"/>
              </w:rPr>
              <w:t>是否</w:t>
            </w:r>
          </w:p>
          <w:p>
            <w:pPr>
              <w:jc w:val="center"/>
              <w:rPr>
                <w:b/>
                <w:sz w:val="21"/>
              </w:rPr>
            </w:pPr>
            <w:r>
              <w:rPr>
                <w:rFonts w:hint="eastAsia"/>
                <w:b/>
                <w:sz w:val="21"/>
              </w:rPr>
              <w:t>可为空</w:t>
            </w:r>
          </w:p>
        </w:tc>
        <w:tc>
          <w:tcPr>
            <w:tcW w:w="1134" w:type="dxa"/>
            <w:vAlign w:val="center"/>
          </w:tcPr>
          <w:p>
            <w:pPr>
              <w:jc w:val="center"/>
              <w:rPr>
                <w:b/>
                <w:sz w:val="21"/>
              </w:rPr>
            </w:pPr>
            <w:r>
              <w:rPr>
                <w:rFonts w:hint="eastAsia"/>
                <w:b/>
                <w:sz w:val="21"/>
              </w:rPr>
              <w:t>数据来源</w:t>
            </w:r>
          </w:p>
        </w:tc>
        <w:tc>
          <w:tcPr>
            <w:tcW w:w="764" w:type="dxa"/>
            <w:vAlign w:val="center"/>
          </w:tcPr>
          <w:p>
            <w:pPr>
              <w:jc w:val="center"/>
              <w:rPr>
                <w:b/>
                <w:sz w:val="21"/>
              </w:rPr>
            </w:pPr>
            <w:r>
              <w:rPr>
                <w:rFonts w:hint="eastAsia"/>
                <w:b/>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车辆选择</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受理门店</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系统输出</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车辆品牌</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系统输出</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车辆车型</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系统输出</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出租天数</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订单截止日期</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^(([0-9]{3}[1-9]|[0-9]{2}[1-9][0-9]{1}|[0-9]{1}[1-9][0-9]{2}|[1-9][0-9]{3})-(((0[13578]|1[02])-(0[1-9]|[12][0-9]|3[01]))|"+</w:t>
            </w:r>
          </w:p>
          <w:p>
            <w:pPr>
              <w:jc w:val="center"/>
              <w:rPr>
                <w:rFonts w:ascii="Times New Roman" w:hAnsi="Times New Roman" w:eastAsia="宋体" w:cs="Times New Roman"/>
                <w:b w:val="0"/>
                <w:i w:val="0"/>
                <w:strike w:val="0"/>
                <w:dstrike w:val="0"/>
                <w:color w:val="000000"/>
                <w:spacing w:val="0"/>
                <w:w w:val="100"/>
                <w:kern w:val="2"/>
                <w:sz w:val="21"/>
                <w:szCs w:val="21"/>
                <w:u w:val="none"/>
                <w:vertAlign w:val="baseline"/>
                <w:rtl w:val="0"/>
              </w:rPr>
            </w:pPr>
            <w:r>
              <w:rPr>
                <w:rFonts w:ascii="Times New Roman" w:hAnsi="Times New Roman" w:eastAsia="宋体" w:cs="Times New Roman"/>
                <w:color w:val="000000"/>
                <w:sz w:val="21"/>
              </w:rPr>
              <w:t>"((0[469]|11)-(0[1-9]|[12][0-9]|30))|(02-(0[1-9]|[1][0-9]|2[0-8]))))|((([0-9]{2})(0[48]|[2468][048]|[13579][26])|"+</w:t>
            </w:r>
          </w:p>
          <w:p>
            <w:pPr>
              <w:jc w:val="center"/>
              <w:rPr>
                <w:rFonts w:ascii="Times New Roman" w:hAnsi="Times New Roman" w:eastAsia="宋体" w:cs="Times New Roman"/>
                <w:b w:val="0"/>
                <w:i w:val="0"/>
                <w:strike w:val="0"/>
                <w:dstrike w:val="0"/>
                <w:color w:val="000000"/>
                <w:spacing w:val="0"/>
                <w:w w:val="100"/>
                <w:kern w:val="2"/>
                <w:sz w:val="21"/>
                <w:szCs w:val="21"/>
                <w:u w:val="none"/>
                <w:vertAlign w:val="baseline"/>
                <w:rtl w:val="0"/>
              </w:rPr>
            </w:pPr>
            <w:r>
              <w:rPr>
                <w:rFonts w:ascii="Times New Roman" w:hAnsi="Times New Roman" w:eastAsia="宋体" w:cs="Times New Roman"/>
                <w:color w:val="000000"/>
                <w:sz w:val="21"/>
              </w:rPr>
              <w:t>"((0[48]|[2468][048]|[3579][26])00))-02-29)$</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每日价格</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租金总价</w:t>
            </w:r>
          </w:p>
        </w:tc>
        <w:tc>
          <w:tcPr>
            <w:tcW w:w="992" w:type="dxa"/>
            <w:vMerge w:val="restart"/>
            <w:vAlign w:val="center"/>
          </w:tcPr>
          <w:p>
            <w:pPr>
              <w:jc w:val="center"/>
              <w:rPr>
                <w:rFonts w:hint="eastAsia"/>
                <w:sz w:val="21"/>
              </w:rPr>
            </w:pPr>
            <w:r>
              <w:rPr>
                <w:rFonts w:hint="eastAsia"/>
                <w:sz w:val="21"/>
              </w:rPr>
              <w:t>整型</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color w:val="000000"/>
                <w:w w:val="100"/>
                <w:sz w:val="21"/>
                <w:szCs w:val="21"/>
              </w:rPr>
            </w:pPr>
            <w:r>
              <w:rPr>
                <w:rFonts w:ascii="Times New Roman" w:hAnsi="Times New Roman" w:eastAsia="宋体" w:cs="Times New Roman"/>
                <w:color w:val="000000"/>
                <w:sz w:val="21"/>
              </w:rPr>
              <w:t>^[1-9]\d*$</w:t>
            </w:r>
          </w:p>
        </w:tc>
        <w:tc>
          <w:tcPr>
            <w:tcW w:w="538" w:type="dxa"/>
            <w:vMerge w:val="restart"/>
            <w:vAlign w:val="center"/>
          </w:tcPr>
          <w:p>
            <w:pPr>
              <w:jc w:val="center"/>
              <w:rPr>
                <w:rFonts w:hint="default"/>
                <w:sz w:val="21"/>
              </w:rPr>
            </w:pPr>
            <w:r>
              <w:rPr>
                <w:rFonts w:hint="default"/>
                <w:sz w:val="21"/>
              </w:rPr>
              <w:t>NA</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NA</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系统输出</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订单支付状态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“0”</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Merge w:val="restart"/>
            <w:vAlign w:val="center"/>
          </w:tcPr>
          <w:p>
            <w:pPr>
              <w:jc w:val="center"/>
              <w:rPr>
                <w:rFonts w:hint="eastAsia"/>
                <w:sz w:val="21"/>
              </w:rPr>
            </w:pPr>
            <w:r>
              <w:rPr>
                <w:rFonts w:hint="eastAsia"/>
                <w:sz w:val="21"/>
              </w:rPr>
              <w:t>订单状态</w:t>
            </w:r>
          </w:p>
        </w:tc>
        <w:tc>
          <w:tcPr>
            <w:tcW w:w="992" w:type="dxa"/>
            <w:vMerge w:val="restart"/>
            <w:vAlign w:val="center"/>
          </w:tcPr>
          <w:p>
            <w:pPr>
              <w:jc w:val="center"/>
              <w:rPr>
                <w:rFonts w:hint="eastAsia"/>
                <w:sz w:val="21"/>
              </w:rPr>
            </w:pPr>
            <w:r>
              <w:rPr>
                <w:rFonts w:hint="eastAsia"/>
                <w:sz w:val="21"/>
              </w:rPr>
              <w:t>字符串</w:t>
            </w:r>
          </w:p>
        </w:tc>
        <w:tc>
          <w:tcPr>
            <w:tcW w:w="679" w:type="dxa"/>
            <w:vMerge w:val="restart"/>
            <w:vAlign w:val="center"/>
          </w:tcPr>
          <w:p>
            <w:pPr>
              <w:jc w:val="center"/>
              <w:rPr>
                <w:rFonts w:hint="default"/>
                <w:sz w:val="21"/>
              </w:rPr>
            </w:pPr>
            <w:r>
              <w:rPr>
                <w:rFonts w:hint="default"/>
                <w:sz w:val="21"/>
              </w:rPr>
              <w:t>NA</w:t>
            </w:r>
          </w:p>
        </w:tc>
        <w:tc>
          <w:tcPr>
            <w:tcW w:w="1222" w:type="dxa"/>
            <w:vMerge w:val="restart"/>
            <w:vAlign w:val="center"/>
          </w:tcPr>
          <w:p>
            <w:pPr>
              <w:jc w:val="center"/>
              <w:rPr>
                <w:rFonts w:hint="default"/>
                <w:sz w:val="21"/>
              </w:rPr>
            </w:pPr>
            <w:r>
              <w:rPr>
                <w:rFonts w:hint="default"/>
                <w:sz w:val="21"/>
              </w:rPr>
              <w:t>NA</w:t>
            </w:r>
          </w:p>
        </w:tc>
        <w:tc>
          <w:tcPr>
            <w:tcW w:w="1926" w:type="dxa"/>
            <w:vMerge w:val="restart"/>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Merge w:val="restart"/>
            <w:vAlign w:val="center"/>
          </w:tcPr>
          <w:p>
            <w:pPr>
              <w:jc w:val="center"/>
              <w:rPr>
                <w:rFonts w:hint="default"/>
                <w:sz w:val="21"/>
              </w:rPr>
            </w:pPr>
            <w:r>
              <w:rPr>
                <w:rFonts w:hint="default"/>
                <w:sz w:val="21"/>
              </w:rPr>
              <w:t>1字节</w:t>
            </w:r>
          </w:p>
        </w:tc>
        <w:tc>
          <w:tcPr>
            <w:tcW w:w="708" w:type="dxa"/>
            <w:vMerge w:val="restart"/>
            <w:vAlign w:val="center"/>
          </w:tcPr>
          <w:p>
            <w:pPr>
              <w:jc w:val="center"/>
              <w:rPr>
                <w:rFonts w:hint="default"/>
                <w:sz w:val="21"/>
              </w:rPr>
            </w:pPr>
            <w:r>
              <w:rPr>
                <w:rFonts w:hint="default"/>
                <w:sz w:val="21"/>
              </w:rPr>
              <w:t>NA</w:t>
            </w:r>
          </w:p>
        </w:tc>
        <w:tc>
          <w:tcPr>
            <w:tcW w:w="851" w:type="dxa"/>
            <w:vMerge w:val="restart"/>
            <w:vAlign w:val="center"/>
          </w:tcPr>
          <w:p>
            <w:pPr>
              <w:jc w:val="center"/>
              <w:rPr>
                <w:rFonts w:hint="default"/>
                <w:sz w:val="21"/>
              </w:rPr>
            </w:pPr>
            <w:r>
              <w:rPr>
                <w:rFonts w:hint="default"/>
                <w:sz w:val="21"/>
              </w:rPr>
              <w:t>“0”</w:t>
            </w:r>
          </w:p>
        </w:tc>
        <w:tc>
          <w:tcPr>
            <w:tcW w:w="992" w:type="dxa"/>
            <w:vMerge w:val="restart"/>
            <w:vAlign w:val="center"/>
          </w:tcPr>
          <w:p>
            <w:pPr>
              <w:jc w:val="center"/>
              <w:rPr>
                <w:rFonts w:hint="default"/>
                <w:sz w:val="21"/>
              </w:rPr>
            </w:pPr>
            <w:r>
              <w:rPr>
                <w:rFonts w:hint="default"/>
                <w:sz w:val="21"/>
              </w:rPr>
              <w:t>否</w:t>
            </w:r>
          </w:p>
        </w:tc>
        <w:tc>
          <w:tcPr>
            <w:tcW w:w="1134" w:type="dxa"/>
            <w:vMerge w:val="restart"/>
            <w:vAlign w:val="center"/>
          </w:tcPr>
          <w:p>
            <w:pPr>
              <w:jc w:val="center"/>
              <w:rPr>
                <w:rFonts w:hint="eastAsia"/>
                <w:sz w:val="21"/>
              </w:rPr>
            </w:pPr>
            <w:r>
              <w:rPr>
                <w:rFonts w:hint="eastAsia"/>
                <w:sz w:val="21"/>
              </w:rPr>
              <w:t>用户输入</w:t>
            </w:r>
          </w:p>
        </w:tc>
        <w:tc>
          <w:tcPr>
            <w:tcW w:w="764" w:type="dxa"/>
            <w:vMerge w:val="restart"/>
            <w:vAlign w:val="center"/>
          </w:tcPr>
          <w:p>
            <w:pPr>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jc w:val="center"/>
        </w:trPr>
        <w:tc>
          <w:tcPr>
            <w:tcW w:w="1301" w:type="dxa"/>
            <w:vAlign w:val="center"/>
          </w:tcPr>
          <w:p>
            <w:pPr>
              <w:jc w:val="center"/>
              <w:rPr>
                <w:rFonts w:hint="eastAsia"/>
                <w:sz w:val="21"/>
              </w:rPr>
            </w:pPr>
            <w:r>
              <w:rPr>
                <w:rFonts w:hint="eastAsia"/>
                <w:sz w:val="21"/>
              </w:rPr>
              <w:t>备注</w:t>
            </w:r>
          </w:p>
        </w:tc>
        <w:tc>
          <w:tcPr>
            <w:tcW w:w="992" w:type="dxa"/>
            <w:vAlign w:val="center"/>
          </w:tcPr>
          <w:p>
            <w:pPr>
              <w:jc w:val="center"/>
              <w:rPr>
                <w:rFonts w:hint="eastAsia"/>
                <w:sz w:val="21"/>
              </w:rPr>
            </w:pPr>
            <w:r>
              <w:rPr>
                <w:rFonts w:hint="eastAsia"/>
                <w:sz w:val="21"/>
              </w:rPr>
              <w:t>字符串</w:t>
            </w:r>
          </w:p>
        </w:tc>
        <w:tc>
          <w:tcPr>
            <w:tcW w:w="679" w:type="dxa"/>
            <w:vAlign w:val="center"/>
          </w:tcPr>
          <w:p>
            <w:pPr>
              <w:jc w:val="center"/>
              <w:rPr>
                <w:rFonts w:hint="default"/>
                <w:sz w:val="21"/>
              </w:rPr>
            </w:pPr>
            <w:r>
              <w:rPr>
                <w:rFonts w:hint="default"/>
                <w:sz w:val="21"/>
              </w:rPr>
              <w:t>NA</w:t>
            </w:r>
          </w:p>
        </w:tc>
        <w:tc>
          <w:tcPr>
            <w:tcW w:w="1222" w:type="dxa"/>
            <w:vAlign w:val="center"/>
          </w:tcPr>
          <w:p>
            <w:pPr>
              <w:jc w:val="center"/>
              <w:rPr>
                <w:rFonts w:hint="default"/>
                <w:sz w:val="21"/>
              </w:rPr>
            </w:pPr>
            <w:r>
              <w:rPr>
                <w:rFonts w:hint="default"/>
                <w:sz w:val="21"/>
              </w:rPr>
              <w:t>NA</w:t>
            </w:r>
          </w:p>
        </w:tc>
        <w:tc>
          <w:tcPr>
            <w:tcW w:w="1926" w:type="dxa"/>
            <w:vAlign w:val="center"/>
          </w:tcPr>
          <w:p>
            <w:pPr>
              <w:jc w:val="center"/>
              <w:rPr>
                <w:rFonts w:ascii="Times New Roman" w:hAnsi="Times New Roman" w:eastAsia="宋体" w:cs="Times New Roman"/>
                <w:b w:val="0"/>
                <w:i w:val="0"/>
                <w:strike w:val="0"/>
                <w:dstrike w:val="0"/>
                <w:color w:val="000000"/>
                <w:spacing w:val="0"/>
                <w:w w:val="100"/>
                <w:sz w:val="21"/>
                <w:szCs w:val="21"/>
                <w:u w:val="none"/>
                <w:vertAlign w:val="baseline"/>
              </w:rPr>
            </w:pPr>
            <w:r>
              <w:rPr>
                <w:rFonts w:ascii="Times New Roman" w:hAnsi="Times New Roman" w:eastAsia="宋体" w:cs="Times New Roman"/>
                <w:color w:val="000000"/>
                <w:sz w:val="21"/>
              </w:rPr>
              <w:t>^[\u4E00-\u9FA5A-Za-z0-9]+$</w:t>
            </w:r>
          </w:p>
        </w:tc>
        <w:tc>
          <w:tcPr>
            <w:tcW w:w="538" w:type="dxa"/>
            <w:vAlign w:val="center"/>
          </w:tcPr>
          <w:p>
            <w:pPr>
              <w:jc w:val="center"/>
              <w:rPr>
                <w:rFonts w:hint="default"/>
                <w:sz w:val="21"/>
              </w:rPr>
            </w:pPr>
            <w:r>
              <w:rPr>
                <w:rFonts w:hint="default"/>
                <w:sz w:val="21"/>
              </w:rPr>
              <w:t>NA</w:t>
            </w:r>
          </w:p>
        </w:tc>
        <w:tc>
          <w:tcPr>
            <w:tcW w:w="708" w:type="dxa"/>
            <w:vAlign w:val="center"/>
          </w:tcPr>
          <w:p>
            <w:pPr>
              <w:jc w:val="center"/>
              <w:rPr>
                <w:rFonts w:hint="default"/>
                <w:sz w:val="21"/>
              </w:rPr>
            </w:pPr>
            <w:r>
              <w:rPr>
                <w:rFonts w:hint="default"/>
                <w:sz w:val="21"/>
              </w:rPr>
              <w:t>NA</w:t>
            </w:r>
          </w:p>
        </w:tc>
        <w:tc>
          <w:tcPr>
            <w:tcW w:w="851" w:type="dxa"/>
            <w:vAlign w:val="center"/>
          </w:tcPr>
          <w:p>
            <w:pPr>
              <w:jc w:val="center"/>
              <w:rPr>
                <w:rFonts w:hint="default"/>
                <w:sz w:val="21"/>
              </w:rPr>
            </w:pPr>
            <w:r>
              <w:rPr>
                <w:rFonts w:hint="default"/>
                <w:sz w:val="21"/>
              </w:rPr>
              <w:t>NA</w:t>
            </w:r>
          </w:p>
        </w:tc>
        <w:tc>
          <w:tcPr>
            <w:tcW w:w="992" w:type="dxa"/>
            <w:vAlign w:val="center"/>
          </w:tcPr>
          <w:p>
            <w:pPr>
              <w:jc w:val="center"/>
              <w:rPr>
                <w:rFonts w:hint="default"/>
                <w:sz w:val="21"/>
              </w:rPr>
            </w:pPr>
            <w:r>
              <w:rPr>
                <w:rFonts w:hint="default"/>
                <w:sz w:val="21"/>
              </w:rPr>
              <w:t>是</w:t>
            </w:r>
          </w:p>
        </w:tc>
        <w:tc>
          <w:tcPr>
            <w:tcW w:w="1134" w:type="dxa"/>
            <w:vAlign w:val="center"/>
          </w:tcPr>
          <w:p>
            <w:pPr>
              <w:jc w:val="center"/>
              <w:rPr>
                <w:rFonts w:hint="eastAsia"/>
                <w:sz w:val="21"/>
              </w:rPr>
            </w:pPr>
            <w:r>
              <w:rPr>
                <w:rFonts w:hint="eastAsia"/>
                <w:sz w:val="21"/>
              </w:rPr>
              <w:t>用户输入</w:t>
            </w:r>
          </w:p>
        </w:tc>
        <w:tc>
          <w:tcPr>
            <w:tcW w:w="764" w:type="dxa"/>
            <w:vAlign w:val="center"/>
          </w:tcPr>
          <w:p>
            <w:pPr>
              <w:jc w:val="center"/>
              <w:rPr>
                <w:sz w:val="21"/>
              </w:rPr>
            </w:pPr>
          </w:p>
        </w:tc>
      </w:tr>
    </w:tbl>
    <w:p/>
    <w:p>
      <w:r>
        <w:rPr>
          <w:b/>
        </w:rPr>
        <w:t>3.1.1.5数据项之间的关系：</w:t>
      </w:r>
      <w:r>
        <w:t>租金总价 = 每日价格 * 出租天数。</w:t>
      </w:r>
    </w:p>
    <w:p>
      <w:pPr>
        <w:rPr>
          <w:b/>
        </w:rPr>
      </w:pPr>
      <w:r>
        <w:rPr>
          <w:b/>
        </w:rPr>
        <w:t>3.1.1.6窗口有效性：</w:t>
      </w:r>
      <w:r>
        <w:t>从系统管理员在订单信息管理界面（OrderManagePage）中选中需要修改的订单并点击“修改”按钮或点击订单表格中操作列中的修改按钮开始，至系统管理员点击“确定”按钮或“取消”按钮时界面结束。</w:t>
      </w:r>
    </w:p>
    <w:p>
      <w:pPr>
        <w:rPr>
          <w:b/>
        </w:rPr>
      </w:pPr>
      <w:r>
        <w:rPr>
          <w:b/>
        </w:rPr>
        <w:t>3.1.1.7与其他输入/输出关系：</w:t>
      </w:r>
      <w:r>
        <w:t>无</w:t>
      </w:r>
    </w:p>
    <w:p>
      <w:r>
        <w:rPr>
          <w:b/>
        </w:rPr>
        <w:t>3.1.1.8窗口布局：</w:t>
      </w:r>
      <w:r>
        <w:t>层叠</w:t>
      </w:r>
    </w:p>
    <w:p>
      <w:pPr>
        <w:rPr>
          <w:b/>
        </w:rPr>
      </w:pPr>
      <w:r>
        <w:rPr>
          <w:b/>
        </w:rPr>
        <w:t>3.1.1.9反馈信息：</w:t>
      </w:r>
      <w:r>
        <w:t>1.当页面加载时，会显示加载中图标。</w:t>
      </w:r>
    </w:p>
    <w:p>
      <w:r>
        <w:rPr>
          <w:b/>
        </w:rPr>
        <w:t>3.1.1.10命令执行方式：</w:t>
      </w:r>
      <w:r>
        <w:t>从系统管理员在订单信息管理界面（OrderManagePage）中选中需要修改的订单并点击“修改”按钮或点击订单表格中操作列中的修改按钮时命令开始执行。</w:t>
      </w:r>
    </w:p>
    <w:p>
      <w:pPr>
        <w:rPr>
          <w:rFonts w:ascii="宋体" w:hAnsi="宋体" w:cs="宋体"/>
          <w:b/>
          <w:color w:val="000000"/>
          <w:szCs w:val="24"/>
        </w:rPr>
      </w:pPr>
    </w:p>
    <w:p>
      <w:pPr>
        <w:rPr>
          <w:rFonts w:ascii="宋体" w:hAnsi="宋体" w:cs="宋体"/>
          <w:b/>
          <w:color w:val="000000"/>
          <w:kern w:val="0"/>
          <w:szCs w:val="24"/>
        </w:rPr>
      </w:pPr>
    </w:p>
    <w:p>
      <w:pPr>
        <w:pStyle w:val="3"/>
      </w:pPr>
      <w:bookmarkStart w:id="61" w:name="_Toc132828392"/>
      <w:bookmarkStart w:id="62" w:name="_Toc92015738"/>
      <w:r>
        <w:rPr>
          <w:rFonts w:hint="eastAsia"/>
        </w:rPr>
        <w:t>功能需求</w:t>
      </w:r>
      <w:bookmarkEnd w:id="61"/>
      <w:bookmarkEnd w:id="62"/>
    </w:p>
    <w:p>
      <w:pPr>
        <w:ind w:firstLine="420"/>
      </w:pPr>
      <w:r>
        <w:rPr>
          <w:rFonts w:hint="eastAsia"/>
        </w:rPr>
        <w:t>由于本项目采用面向对象的方法进行</w:t>
      </w:r>
      <w:r>
        <w:rPr>
          <w:rFonts w:hint="default"/>
        </w:rPr>
        <w:t>驰行租车系统</w:t>
      </w:r>
      <w:r>
        <w:rPr>
          <w:rFonts w:hint="eastAsia"/>
        </w:rPr>
        <w:t>的开发，因此利用 Use case 来描述系统的功能。</w:t>
      </w:r>
    </w:p>
    <w:p/>
    <w:p>
      <w:pPr>
        <w:pStyle w:val="11"/>
      </w:pPr>
      <w:r>
        <w:rPr>
          <w:rFonts w:hint="eastAsia"/>
        </w:rPr>
        <w:t xml:space="preserve">图 </w:t>
      </w:r>
      <w:r>
        <w:fldChar w:fldCharType="begin"/>
      </w:r>
      <w:r>
        <w:rPr>
          <w:rFonts w:hint="eastAsia"/>
        </w:rPr>
        <w:instrText xml:space="preserve">STYLEREF 1 \s</w:instrText>
      </w:r>
      <w:r>
        <w:fldChar w:fldCharType="separate"/>
      </w:r>
      <w:r>
        <w:t>3</w:t>
      </w:r>
      <w:r>
        <w:fldChar w:fldCharType="end"/>
      </w:r>
      <w:r>
        <w:t>-</w:t>
      </w:r>
      <w:r>
        <w:fldChar w:fldCharType="begin"/>
      </w:r>
      <w:r>
        <w:rPr>
          <w:rFonts w:hint="eastAsia"/>
        </w:rPr>
        <w:instrText xml:space="preserve">SEQ图\* ARABIC \s 1</w:instrText>
      </w:r>
      <w:r>
        <w:fldChar w:fldCharType="separate"/>
      </w:r>
      <w:r>
        <w:t>20</w:t>
      </w:r>
      <w:r>
        <w:fldChar w:fldCharType="end"/>
      </w:r>
      <w:r>
        <w:t xml:space="preserve"> </w:t>
      </w:r>
      <w:r>
        <w:rPr>
          <w:rFonts w:hint="eastAsia"/>
        </w:rPr>
        <w:t>Use</w:t>
      </w:r>
      <w:r>
        <w:t>-</w:t>
      </w:r>
      <w:r>
        <w:rPr>
          <w:rFonts w:hint="eastAsia"/>
        </w:rPr>
        <w:t xml:space="preserve">case图 </w:t>
      </w:r>
      <w:r>
        <w:t>– 驰行租车官网</w:t>
      </w:r>
    </w:p>
    <w:p/>
    <w:p>
      <w:pPr>
        <w:jc w:val="center"/>
      </w:pPr>
    </w:p>
    <w:p>
      <w:pPr>
        <w:pStyle w:val="11"/>
      </w:pPr>
      <w:r>
        <w:rPr>
          <w:rFonts w:hint="eastAsia"/>
        </w:rPr>
        <w:t xml:space="preserve">图 </w:t>
      </w:r>
      <w:r>
        <w:fldChar w:fldCharType="begin"/>
      </w:r>
      <w:r>
        <w:rPr>
          <w:rFonts w:hint="eastAsia"/>
        </w:rPr>
        <w:instrText xml:space="preserve">STYLEREF 1 \s</w:instrText>
      </w:r>
      <w:r>
        <w:fldChar w:fldCharType="separate"/>
      </w:r>
      <w:r>
        <w:t>3</w:t>
      </w:r>
      <w:r>
        <w:fldChar w:fldCharType="end"/>
      </w:r>
      <w:r>
        <w:t>-</w:t>
      </w:r>
      <w:r>
        <w:fldChar w:fldCharType="begin"/>
      </w:r>
      <w:r>
        <w:rPr>
          <w:rFonts w:hint="eastAsia"/>
        </w:rPr>
        <w:instrText xml:space="preserve">SEQ图\* ARABIC \s 1</w:instrText>
      </w:r>
      <w:r>
        <w:fldChar w:fldCharType="separate"/>
      </w:r>
      <w:r>
        <w:t>21</w:t>
      </w:r>
      <w:r>
        <w:fldChar w:fldCharType="end"/>
      </w:r>
      <w:r>
        <w:t xml:space="preserve"> U</w:t>
      </w:r>
      <w:r>
        <w:rPr>
          <w:rFonts w:hint="eastAsia"/>
        </w:rPr>
        <w:t>se</w:t>
      </w:r>
      <w:r>
        <w:t>-case</w:t>
      </w:r>
      <w:r>
        <w:rPr>
          <w:rFonts w:hint="eastAsia"/>
        </w:rPr>
        <w:t xml:space="preserve">图 </w:t>
      </w:r>
      <w:r>
        <w:t xml:space="preserve">– </w:t>
      </w:r>
      <w:r>
        <w:rPr>
          <w:rFonts w:hint="default"/>
        </w:rPr>
        <w:t>驰行租车后台管理系统</w:t>
      </w:r>
    </w:p>
    <w:p>
      <w:pPr>
        <w:widowControl/>
        <w:spacing w:beforeAutospacing="0" w:afterAutospacing="0" w:line="240" w:lineRule="auto"/>
        <w:jc w:val="left"/>
        <w:rPr>
          <w:rFonts w:cstheme="majorBidi"/>
          <w:b/>
          <w:sz w:val="21"/>
          <w:szCs w:val="20"/>
        </w:rPr>
      </w:pPr>
      <w:r>
        <w:br w:type="page"/>
      </w:r>
    </w:p>
    <w:p>
      <w:pPr>
        <w:pStyle w:val="11"/>
      </w:pPr>
      <w:r>
        <w:rPr>
          <w:rFonts w:hint="eastAsia"/>
        </w:rPr>
        <w:t xml:space="preserve">表 </w:t>
      </w:r>
      <w:r>
        <w:fldChar w:fldCharType="begin"/>
      </w:r>
      <w:r>
        <w:rPr>
          <w:rFonts w:hint="eastAsia"/>
        </w:rPr>
        <w:instrText xml:space="preserve">STYLEREF 1 \s</w:instrText>
      </w:r>
      <w:r>
        <w:fldChar w:fldCharType="separate"/>
      </w:r>
      <w:r>
        <w:t>3</w:t>
      </w:r>
      <w:r>
        <w:fldChar w:fldCharType="end"/>
      </w:r>
      <w:r>
        <w:t>-</w:t>
      </w:r>
      <w:r>
        <w:fldChar w:fldCharType="begin"/>
      </w:r>
      <w:r>
        <w:rPr>
          <w:rFonts w:hint="eastAsia"/>
        </w:rPr>
        <w:instrText xml:space="preserve">SEQ表\* ARABIC \s 1</w:instrText>
      </w:r>
      <w:r>
        <w:fldChar w:fldCharType="separate"/>
      </w:r>
      <w:r>
        <w:t>18</w:t>
      </w:r>
      <w:r>
        <w:fldChar w:fldCharType="end"/>
      </w:r>
      <w:r>
        <w:t xml:space="preserve"> </w:t>
      </w:r>
      <w:r>
        <w:rPr>
          <w:rFonts w:hint="eastAsia"/>
        </w:rPr>
        <w:t>用例列表</w:t>
      </w:r>
    </w:p>
    <w:tbl>
      <w:tblPr>
        <w:tblStyle w:val="24"/>
        <w:tblW w:w="8296" w:type="dxa"/>
        <w:jc w:val="center"/>
        <w:tblLayout w:type="fixed"/>
        <w:tblCellMar>
          <w:top w:w="0" w:type="dxa"/>
          <w:left w:w="108" w:type="dxa"/>
          <w:bottom w:w="0" w:type="dxa"/>
          <w:right w:w="108" w:type="dxa"/>
        </w:tblCellMar>
      </w:tblPr>
      <w:tblGrid>
        <w:gridCol w:w="2470"/>
        <w:gridCol w:w="3060"/>
        <w:gridCol w:w="2766"/>
      </w:tblGrid>
      <w:tr>
        <w:trPr>
          <w:jc w:val="center"/>
        </w:trPr>
        <w:tc>
          <w:tcPr>
            <w:tcW w:w="2470" w:type="dxa"/>
            <w:tcBorders>
              <w:top w:val="single" w:color="auto" w:sz="4" w:space="0"/>
              <w:left w:val="single" w:color="auto" w:sz="4" w:space="0"/>
              <w:bottom w:val="single" w:color="auto" w:sz="4" w:space="0"/>
              <w:right w:val="single" w:color="auto" w:sz="4" w:space="0"/>
            </w:tcBorders>
            <w:vAlign w:val="center"/>
          </w:tcPr>
          <w:p>
            <w:pPr>
              <w:jc w:val="center"/>
              <w:rPr>
                <w:b/>
                <w:sz w:val="21"/>
              </w:rPr>
            </w:pPr>
            <w:r>
              <w:rPr>
                <w:rFonts w:hint="eastAsia"/>
                <w:b/>
                <w:sz w:val="21"/>
              </w:rPr>
              <w:t>NO</w:t>
            </w:r>
          </w:p>
        </w:tc>
        <w:tc>
          <w:tcPr>
            <w:tcW w:w="3060" w:type="dxa"/>
            <w:tcBorders>
              <w:top w:val="single" w:color="auto" w:sz="4" w:space="0"/>
              <w:left w:val="single" w:color="auto" w:sz="4" w:space="0"/>
              <w:bottom w:val="single" w:color="auto" w:sz="4" w:space="0"/>
              <w:right w:val="single" w:color="auto" w:sz="4" w:space="0"/>
            </w:tcBorders>
            <w:vAlign w:val="center"/>
          </w:tcPr>
          <w:p>
            <w:pPr>
              <w:jc w:val="center"/>
              <w:rPr>
                <w:b/>
                <w:sz w:val="21"/>
              </w:rPr>
            </w:pPr>
            <w:r>
              <w:rPr>
                <w:rFonts w:hint="eastAsia"/>
                <w:b/>
                <w:sz w:val="21"/>
              </w:rPr>
              <w:t>用例名称</w:t>
            </w:r>
          </w:p>
        </w:tc>
        <w:tc>
          <w:tcPr>
            <w:tcW w:w="2766" w:type="dxa"/>
            <w:tcBorders>
              <w:top w:val="single" w:color="auto" w:sz="4" w:space="0"/>
              <w:left w:val="single" w:color="auto" w:sz="4" w:space="0"/>
              <w:bottom w:val="single" w:color="auto" w:sz="4" w:space="0"/>
              <w:right w:val="single" w:color="auto" w:sz="4" w:space="0"/>
            </w:tcBorders>
            <w:vAlign w:val="center"/>
          </w:tcPr>
          <w:p>
            <w:pPr>
              <w:jc w:val="center"/>
              <w:rPr>
                <w:b/>
                <w:sz w:val="21"/>
              </w:rPr>
            </w:pPr>
            <w:r>
              <w:rPr>
                <w:rFonts w:hint="eastAsia"/>
                <w:b/>
                <w:sz w:val="21"/>
              </w:rPr>
              <w:t>用例标识符</w:t>
            </w:r>
          </w:p>
        </w:tc>
      </w:tr>
      <w:tr>
        <w:tblPrEx>
          <w:tblCellMar>
            <w:top w:w="0" w:type="dxa"/>
            <w:left w:w="108" w:type="dxa"/>
            <w:bottom w:w="0" w:type="dxa"/>
            <w:right w:w="108" w:type="dxa"/>
          </w:tblCellMar>
        </w:tblPrEx>
        <w:trPr>
          <w:jc w:val="center"/>
        </w:trPr>
        <w:tc>
          <w:tcPr>
            <w:tcW w:w="2470" w:type="dxa"/>
            <w:tcBorders>
              <w:top w:val="single" w:color="auto" w:sz="4" w:space="0"/>
              <w:left w:val="single" w:color="auto" w:sz="4" w:space="0"/>
              <w:bottom w:val="single" w:color="auto" w:sz="4" w:space="0"/>
              <w:right w:val="single" w:color="auto" w:sz="4" w:space="0"/>
            </w:tcBorders>
            <w:vAlign w:val="center"/>
          </w:tcPr>
          <w:p>
            <w:pPr>
              <w:pStyle w:val="43"/>
              <w:numPr>
                <w:ilvl w:val="0"/>
                <w:numId w:val="4"/>
              </w:numPr>
              <w:ind w:firstLineChars="0"/>
              <w:jc w:val="center"/>
              <w:rPr>
                <w:sz w:val="21"/>
              </w:rPr>
            </w:pPr>
          </w:p>
        </w:tc>
        <w:tc>
          <w:tcPr>
            <w:tcW w:w="3060" w:type="dxa"/>
            <w:tcBorders>
              <w:top w:val="single" w:color="auto" w:sz="4" w:space="0"/>
              <w:left w:val="single" w:color="auto" w:sz="4" w:space="0"/>
              <w:bottom w:val="single" w:color="auto" w:sz="4" w:space="0"/>
              <w:right w:val="single" w:color="auto" w:sz="4" w:space="0"/>
            </w:tcBorders>
            <w:vAlign w:val="center"/>
          </w:tcPr>
          <w:p>
            <w:pPr>
              <w:jc w:val="center"/>
              <w:rPr>
                <w:sz w:val="21"/>
              </w:rPr>
            </w:pPr>
            <w:r>
              <w:rPr>
                <w:rFonts w:hint="default"/>
                <w:sz w:val="21"/>
              </w:rPr>
              <w:t>新增用户</w:t>
            </w:r>
          </w:p>
        </w:tc>
        <w:tc>
          <w:tcPr>
            <w:tcW w:w="2766" w:type="dxa"/>
            <w:tcBorders>
              <w:top w:val="single" w:color="auto" w:sz="4" w:space="0"/>
              <w:left w:val="single" w:color="auto" w:sz="4" w:space="0"/>
              <w:bottom w:val="single" w:color="auto" w:sz="4" w:space="0"/>
              <w:right w:val="single" w:color="auto" w:sz="4" w:space="0"/>
            </w:tcBorders>
            <w:vAlign w:val="center"/>
          </w:tcPr>
          <w:p>
            <w:pPr>
              <w:jc w:val="center"/>
              <w:rPr>
                <w:sz w:val="21"/>
              </w:rPr>
            </w:pPr>
            <w:r>
              <w:rPr>
                <w:sz w:val="21"/>
              </w:rPr>
              <w:t>AddUser</w:t>
            </w:r>
          </w:p>
        </w:tc>
      </w:tr>
    </w:tbl>
    <w:p>
      <w:pPr>
        <w:sectPr>
          <w:headerReference r:id="rId6" w:type="default"/>
          <w:footerReference r:id="rId7" w:type="default"/>
          <w:pgSz w:w="11906" w:h="16838"/>
          <w:pgMar w:top="1440" w:right="1440" w:bottom="1440" w:left="1440" w:header="851" w:footer="992" w:gutter="0"/>
          <w:cols w:space="425" w:num="1"/>
          <w:docGrid w:linePitch="326" w:charSpace="0"/>
        </w:sectPr>
      </w:pPr>
    </w:p>
    <w:p>
      <w:pPr>
        <w:sectPr>
          <w:type w:val="continuous"/>
          <w:pgSz w:w="11906" w:h="16838"/>
          <w:pgMar w:top="1440" w:right="1440" w:bottom="1440" w:left="1440" w:header="851" w:footer="992" w:gutter="0"/>
          <w:cols w:space="425" w:num="1"/>
          <w:docGrid w:linePitch="326" w:charSpace="0"/>
        </w:sectPr>
      </w:pPr>
    </w:p>
    <w:p>
      <w:pPr>
        <w:pStyle w:val="4"/>
      </w:pPr>
      <w:bookmarkStart w:id="63" w:name="_Toc_63"/>
      <w:bookmarkEnd w:id="63"/>
      <w:r>
        <w:rPr>
          <w:rFonts w:hint="eastAsia"/>
        </w:rPr>
        <w:t>新增用户</w:t>
      </w:r>
    </w:p>
    <w:p>
      <w:pPr>
        <w:pStyle w:val="11"/>
      </w:pPr>
      <w:r>
        <w:rPr>
          <w:rFonts w:hint="eastAsia"/>
        </w:rPr>
        <w:t xml:space="preserve">表 </w:t>
      </w:r>
      <w:r>
        <w:fldChar w:fldCharType="begin"/>
      </w:r>
      <w:r>
        <w:rPr>
          <w:rFonts w:hint="eastAsia"/>
        </w:rPr>
        <w:instrText xml:space="preserve">STYLEREF 1 \s</w:instrText>
      </w:r>
      <w:r>
        <w:fldChar w:fldCharType="separate"/>
      </w:r>
      <w:r>
        <w:t>3</w:t>
      </w:r>
      <w:r>
        <w:fldChar w:fldCharType="end"/>
      </w:r>
      <w:r>
        <w:t>-</w:t>
      </w:r>
      <w:r>
        <w:fldChar w:fldCharType="begin"/>
      </w:r>
      <w:r>
        <w:rPr>
          <w:rFonts w:hint="eastAsia"/>
        </w:rPr>
        <w:instrText xml:space="preserve">SEQ表\* ARABIC \s 1</w:instrText>
      </w:r>
      <w:r>
        <w:fldChar w:fldCharType="separate"/>
      </w:r>
      <w:r>
        <w:t>19</w:t>
      </w:r>
      <w:r>
        <w:fldChar w:fldCharType="end"/>
      </w:r>
      <w:r>
        <w:rPr>
          <w:rFonts w:hint="eastAsia"/>
        </w:rPr>
        <w:t>新增用户用例表</w:t>
      </w:r>
    </w:p>
    <w:tbl>
      <w:tblPr>
        <w:tblStyle w:val="24"/>
        <w:tblW w:w="88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3402"/>
        <w:gridCol w:w="1985"/>
        <w:gridCol w:w="1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lang w:bidi="ar"/>
              </w:rPr>
            </w:pPr>
            <w:r>
              <w:rPr>
                <w:rFonts w:hint="eastAsia" w:cs="宋体"/>
                <w:kern w:val="0"/>
                <w:sz w:val="21"/>
                <w:lang w:bidi="ar"/>
              </w:rPr>
              <w:t>用例标识符</w:t>
            </w:r>
          </w:p>
        </w:tc>
        <w:tc>
          <w:tcPr>
            <w:tcW w:w="7305" w:type="dxa"/>
            <w:gridSpan w:val="3"/>
            <w:vAlign w:val="center"/>
          </w:tcPr>
          <w:p>
            <w:pPr>
              <w:rPr>
                <w:rFonts w:cs="宋体"/>
                <w:kern w:val="0"/>
                <w:sz w:val="21"/>
                <w:lang w:bidi="ar"/>
              </w:rPr>
            </w:pPr>
            <w:r>
              <w:rPr>
                <w:rFonts w:cs="宋体"/>
                <w:kern w:val="0"/>
                <w:sz w:val="21"/>
              </w:rPr>
              <w:t>AddUser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lang w:bidi="ar"/>
              </w:rPr>
            </w:pPr>
            <w:r>
              <w:rPr>
                <w:rFonts w:hint="eastAsia" w:cs="宋体"/>
                <w:kern w:val="0"/>
                <w:sz w:val="21"/>
                <w:lang w:bidi="ar"/>
              </w:rPr>
              <w:t>用例名称</w:t>
            </w:r>
          </w:p>
        </w:tc>
        <w:tc>
          <w:tcPr>
            <w:tcW w:w="7305" w:type="dxa"/>
            <w:gridSpan w:val="3"/>
            <w:vAlign w:val="center"/>
          </w:tcPr>
          <w:p>
            <w:pPr>
              <w:rPr>
                <w:rFonts w:cs="宋体"/>
                <w:kern w:val="0"/>
                <w:sz w:val="21"/>
                <w:lang w:bidi="ar"/>
              </w:rPr>
            </w:pPr>
            <w:r>
              <w:rPr>
                <w:rFonts w:hint="eastAsia" w:cs="宋体"/>
                <w:kern w:val="0"/>
                <w:sz w:val="21"/>
              </w:rPr>
              <w:t>新增用户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lang w:bidi="ar"/>
              </w:rPr>
            </w:pPr>
            <w:r>
              <w:rPr>
                <w:rFonts w:hint="eastAsia" w:cs="宋体"/>
                <w:kern w:val="0"/>
                <w:sz w:val="21"/>
                <w:lang w:bidi="ar"/>
              </w:rPr>
              <w:t>用例创建者</w:t>
            </w:r>
          </w:p>
        </w:tc>
        <w:tc>
          <w:tcPr>
            <w:tcW w:w="3402" w:type="dxa"/>
            <w:vAlign w:val="center"/>
          </w:tcPr>
          <w:p>
            <w:pPr>
              <w:rPr>
                <w:rFonts w:cs="宋体"/>
                <w:kern w:val="0"/>
                <w:sz w:val="21"/>
                <w:lang w:bidi="ar"/>
              </w:rPr>
            </w:pPr>
          </w:p>
        </w:tc>
        <w:tc>
          <w:tcPr>
            <w:tcW w:w="1985" w:type="dxa"/>
            <w:vAlign w:val="center"/>
          </w:tcPr>
          <w:p>
            <w:pPr>
              <w:rPr>
                <w:rFonts w:cs="宋体"/>
                <w:kern w:val="0"/>
                <w:sz w:val="21"/>
                <w:lang w:bidi="ar"/>
              </w:rPr>
            </w:pPr>
            <w:r>
              <w:rPr>
                <w:rFonts w:hint="eastAsia" w:cs="宋体"/>
                <w:kern w:val="0"/>
                <w:sz w:val="21"/>
                <w:lang w:bidi="ar"/>
              </w:rPr>
              <w:t>用例最后修改者</w:t>
            </w:r>
          </w:p>
        </w:tc>
        <w:tc>
          <w:tcPr>
            <w:tcW w:w="1918" w:type="dxa"/>
            <w:vAlign w:val="center"/>
          </w:tcPr>
          <w:p>
            <w:pPr>
              <w:rPr>
                <w:rFonts w:cs="宋体"/>
                <w:kern w:val="0"/>
                <w:sz w:val="21"/>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lang w:bidi="ar"/>
              </w:rPr>
            </w:pPr>
            <w:r>
              <w:rPr>
                <w:rFonts w:hint="eastAsia" w:cs="宋体"/>
                <w:kern w:val="0"/>
                <w:sz w:val="21"/>
                <w:lang w:bidi="ar"/>
              </w:rPr>
              <w:t>用例创建时间</w:t>
            </w:r>
          </w:p>
        </w:tc>
        <w:tc>
          <w:tcPr>
            <w:tcW w:w="3402" w:type="dxa"/>
            <w:vAlign w:val="center"/>
          </w:tcPr>
          <w:p>
            <w:pPr>
              <w:rPr>
                <w:rFonts w:cs="宋体"/>
                <w:kern w:val="0"/>
                <w:sz w:val="21"/>
                <w:lang w:bidi="ar"/>
              </w:rPr>
            </w:pPr>
          </w:p>
        </w:tc>
        <w:tc>
          <w:tcPr>
            <w:tcW w:w="1985" w:type="dxa"/>
            <w:vAlign w:val="center"/>
          </w:tcPr>
          <w:p>
            <w:pPr>
              <w:rPr>
                <w:rFonts w:cs="宋体"/>
                <w:kern w:val="0"/>
                <w:sz w:val="21"/>
                <w:lang w:bidi="ar"/>
              </w:rPr>
            </w:pPr>
            <w:r>
              <w:rPr>
                <w:rFonts w:hint="eastAsia" w:cs="宋体"/>
                <w:kern w:val="0"/>
                <w:sz w:val="21"/>
                <w:lang w:bidi="ar"/>
              </w:rPr>
              <w:t>用例最后修改时间</w:t>
            </w:r>
          </w:p>
        </w:tc>
        <w:tc>
          <w:tcPr>
            <w:tcW w:w="1918" w:type="dxa"/>
            <w:vAlign w:val="center"/>
          </w:tcPr>
          <w:p>
            <w:pPr>
              <w:rPr>
                <w:rFonts w:cs="宋体"/>
                <w:kern w:val="0"/>
                <w:sz w:val="21"/>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lang w:bidi="ar"/>
              </w:rPr>
            </w:pPr>
            <w:r>
              <w:rPr>
                <w:rFonts w:hint="eastAsia" w:cs="宋体"/>
                <w:kern w:val="0"/>
                <w:sz w:val="21"/>
                <w:lang w:bidi="ar"/>
              </w:rPr>
              <w:t>操作者</w:t>
            </w:r>
          </w:p>
        </w:tc>
        <w:tc>
          <w:tcPr>
            <w:tcW w:w="7305" w:type="dxa"/>
            <w:gridSpan w:val="3"/>
            <w:vAlign w:val="center"/>
          </w:tcPr>
          <w:p>
            <w:pPr>
              <w:rPr>
                <w:rFonts w:cs="宋体"/>
                <w:kern w:val="0"/>
                <w:sz w:val="21"/>
                <w:lang w:bidi="ar"/>
              </w:rPr>
            </w:pPr>
            <w:r>
              <w:rPr>
                <w:rFonts w:hint="eastAsia" w:cs="宋体"/>
                <w:kern w:val="0"/>
                <w:sz w:val="21"/>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lang w:bidi="ar"/>
              </w:rPr>
            </w:pPr>
            <w:r>
              <w:rPr>
                <w:rFonts w:hint="eastAsia" w:cs="宋体"/>
                <w:kern w:val="0"/>
                <w:sz w:val="21"/>
                <w:lang w:bidi="ar"/>
              </w:rPr>
              <w:t>描述</w:t>
            </w:r>
          </w:p>
        </w:tc>
        <w:tc>
          <w:tcPr>
            <w:tcW w:w="7305" w:type="dxa"/>
            <w:gridSpan w:val="3"/>
            <w:vAlign w:val="center"/>
          </w:tcPr>
          <w:p>
            <w:pPr>
              <w:rPr>
                <w:rFonts w:cs="宋体"/>
                <w:kern w:val="0"/>
                <w:sz w:val="21"/>
                <w:lang w:bidi="ar"/>
              </w:rPr>
            </w:pPr>
            <w:r>
              <w:rPr>
                <w:rFonts w:hint="eastAsia" w:cs="宋体"/>
                <w:kern w:val="0"/>
                <w:sz w:val="21"/>
              </w:rPr>
              <w:t>系统管理员用来新增用户资料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lang w:bidi="ar"/>
              </w:rPr>
            </w:pPr>
            <w:r>
              <w:rPr>
                <w:rFonts w:hint="eastAsia" w:cs="宋体"/>
                <w:kern w:val="0"/>
                <w:sz w:val="21"/>
                <w:lang w:bidi="ar"/>
              </w:rPr>
              <w:t>前置条件</w:t>
            </w:r>
          </w:p>
        </w:tc>
        <w:tc>
          <w:tcPr>
            <w:tcW w:w="7305" w:type="dxa"/>
            <w:gridSpan w:val="3"/>
            <w:vAlign w:val="center"/>
          </w:tcPr>
          <w:p>
            <w:pPr>
              <w:rPr>
                <w:rFonts w:cs="宋体"/>
                <w:kern w:val="0"/>
                <w:sz w:val="21"/>
                <w:lang w:bidi="ar"/>
              </w:rPr>
            </w:pPr>
            <w:r>
              <w:rPr>
                <w:rFonts w:hint="eastAsia" w:cs="宋体"/>
                <w:kern w:val="0"/>
                <w:sz w:val="21"/>
              </w:rPr>
              <w:t>系统管理员登录本系统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1560" w:type="dxa"/>
            <w:vAlign w:val="center"/>
          </w:tcPr>
          <w:p>
            <w:pPr>
              <w:rPr>
                <w:rFonts w:cs="宋体"/>
                <w:kern w:val="0"/>
                <w:sz w:val="21"/>
                <w:lang w:bidi="ar"/>
              </w:rPr>
            </w:pPr>
            <w:r>
              <w:rPr>
                <w:rFonts w:hint="eastAsia" w:cs="宋体"/>
                <w:kern w:val="0"/>
                <w:sz w:val="21"/>
                <w:lang w:bidi="ar"/>
              </w:rPr>
              <w:t>后置条件</w:t>
            </w:r>
          </w:p>
        </w:tc>
        <w:tc>
          <w:tcPr>
            <w:tcW w:w="7305" w:type="dxa"/>
            <w:gridSpan w:val="3"/>
            <w:vAlign w:val="center"/>
          </w:tcPr>
          <w:p>
            <w:pPr>
              <w:rPr>
                <w:rFonts w:cs="宋体"/>
                <w:kern w:val="0"/>
                <w:sz w:val="21"/>
                <w:lang w:bidi="ar"/>
              </w:rPr>
            </w:pPr>
            <w:r>
              <w:rPr>
                <w:rFonts w:hint="eastAsia" w:cs="宋体"/>
                <w:kern w:val="0"/>
                <w:sz w:val="21"/>
                <w:lang w:bidi="ar"/>
              </w:rPr>
              <w:t>系统处于</w:t>
            </w:r>
            <w:r>
              <w:rPr>
                <w:rFonts w:hint="eastAsia" w:cs="宋体"/>
                <w:kern w:val="0"/>
                <w:sz w:val="21"/>
              </w:rPr>
              <w:t>用户管理界面</w:t>
            </w:r>
            <w:r>
              <w:rPr>
                <w:rFonts w:hint="eastAsia" w:cs="宋体"/>
                <w:kern w:val="0"/>
                <w:sz w:val="21"/>
                <w:lang w:bidi="ar"/>
              </w:rPr>
              <w:t>（</w:t>
            </w:r>
            <w:r>
              <w:rPr>
                <w:rFonts w:hint="default" w:cs="宋体"/>
                <w:kern w:val="0"/>
                <w:sz w:val="21"/>
              </w:rPr>
              <w:t>UserManagePage</w:t>
            </w:r>
            <w:r>
              <w:rPr>
                <w:rFonts w:hint="eastAsia" w:cs="宋体"/>
                <w:kern w:val="0"/>
                <w:sz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1560" w:type="dxa"/>
            <w:vMerge w:val="restart"/>
            <w:vAlign w:val="center"/>
          </w:tcPr>
          <w:p>
            <w:pPr>
              <w:rPr>
                <w:rFonts w:cs="宋体"/>
                <w:kern w:val="0"/>
                <w:sz w:val="21"/>
                <w:lang w:bidi="ar"/>
              </w:rPr>
            </w:pPr>
            <w:r>
              <w:rPr>
                <w:rFonts w:hint="eastAsia" w:cs="宋体"/>
                <w:kern w:val="0"/>
                <w:sz w:val="21"/>
                <w:lang w:bidi="ar"/>
              </w:rPr>
              <w:t>主事件流</w:t>
            </w:r>
          </w:p>
        </w:tc>
        <w:tc>
          <w:tcPr>
            <w:tcW w:w="3402" w:type="dxa"/>
            <w:vAlign w:val="center"/>
          </w:tcPr>
          <w:p>
            <w:pPr>
              <w:rPr>
                <w:rFonts w:hint="eastAsia" w:cs="宋体"/>
                <w:kern w:val="0"/>
                <w:sz w:val="21"/>
                <w:lang w:bidi="ar"/>
              </w:rPr>
            </w:pPr>
            <w:r>
              <w:rPr>
                <w:rFonts w:hint="eastAsia" w:cs="宋体"/>
                <w:kern w:val="0"/>
                <w:sz w:val="21"/>
              </w:rPr>
              <w:t>系统管理员</w:t>
            </w:r>
          </w:p>
        </w:tc>
        <w:tc>
          <w:tcPr>
            <w:tcW w:w="3903" w:type="dxa"/>
            <w:gridSpan w:val="2"/>
            <w:vAlign w:val="center"/>
          </w:tcPr>
          <w:p>
            <w:pPr>
              <w:rPr>
                <w:rFonts w:cs="宋体"/>
                <w:kern w:val="0"/>
                <w:sz w:val="21"/>
                <w:lang w:bidi="ar"/>
              </w:rPr>
            </w:pPr>
            <w:r>
              <w:rPr>
                <w:rFonts w:hint="eastAsia" w:cs="宋体"/>
                <w:kern w:val="0"/>
                <w:sz w:val="21"/>
                <w:lang w:bidi="ar"/>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pPr>
              <w:rPr>
                <w:rFonts w:cs="宋体"/>
                <w:kern w:val="0"/>
                <w:sz w:val="21"/>
                <w:lang w:bidi="ar"/>
              </w:rPr>
            </w:pPr>
          </w:p>
        </w:tc>
        <w:tc>
          <w:tcPr>
            <w:tcW w:w="3402" w:type="dxa"/>
          </w:tcPr>
          <w:p>
            <w:pPr>
              <w:rPr>
                <w:rFonts w:cs="宋体"/>
                <w:kern w:val="0"/>
                <w:sz w:val="21"/>
                <w:lang w:bidi="ar"/>
              </w:rPr>
            </w:pPr>
            <w:r>
              <w:rPr>
                <w:rFonts w:hint="eastAsia" w:cs="宋体"/>
                <w:kern w:val="0"/>
                <w:sz w:val="21"/>
                <w:lang w:bidi="ar"/>
              </w:rPr>
              <w:t>1.</w:t>
            </w:r>
            <w:r>
              <w:rPr>
                <w:rFonts w:hint="eastAsia" w:cs="宋体"/>
                <w:kern w:val="0"/>
                <w:sz w:val="21"/>
              </w:rPr>
              <w:t>系统管理员点击用户管理界面（</w:t>
            </w:r>
            <w:r>
              <w:rPr>
                <w:rFonts w:hint="default" w:cs="宋体"/>
                <w:kern w:val="0"/>
                <w:sz w:val="21"/>
              </w:rPr>
              <w:t>UserManagePage</w:t>
            </w:r>
            <w:r>
              <w:rPr>
                <w:rFonts w:hint="eastAsia" w:cs="宋体"/>
                <w:kern w:val="0"/>
                <w:sz w:val="21"/>
              </w:rPr>
              <w:t>）中“新增按钮”</w:t>
            </w:r>
          </w:p>
        </w:tc>
        <w:tc>
          <w:tcPr>
            <w:tcW w:w="3903" w:type="dxa"/>
            <w:gridSpan w:val="2"/>
          </w:tcPr>
          <w:p>
            <w:pPr>
              <w:rPr>
                <w:rFonts w:hint="eastAsia" w:cs="宋体"/>
                <w:kern w:val="0"/>
                <w:sz w:val="21"/>
              </w:rPr>
            </w:pPr>
            <w:r>
              <w:rPr>
                <w:rFonts w:hint="eastAsia" w:cs="宋体"/>
                <w:kern w:val="0"/>
                <w:sz w:val="21"/>
                <w:lang w:bidi="ar"/>
              </w:rPr>
              <w:t>2.系统</w:t>
            </w:r>
            <w:r>
              <w:rPr>
                <w:rFonts w:hint="eastAsia" w:cs="宋体"/>
                <w:kern w:val="0"/>
                <w:sz w:val="21"/>
              </w:rPr>
              <w:t>弹出添加用户弹窗表单。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tc>
        <w:tc>
          <w:tcPr>
            <w:tcW w:w="3402" w:type="dxa"/>
            <w:vMerge w:val="restart"/>
          </w:tcPr>
          <w:p>
            <w:pPr>
              <w:rPr>
                <w:rFonts w:hint="eastAsia" w:cs="宋体"/>
                <w:kern w:val="0"/>
                <w:sz w:val="21"/>
              </w:rPr>
            </w:pPr>
            <w:r>
              <w:rPr>
                <w:rFonts w:hint="default" w:cs="宋体"/>
                <w:kern w:val="0"/>
                <w:sz w:val="21"/>
              </w:rPr>
              <w:t>3.系统管理员填入用户信息并点击“确定”按钮</w:t>
            </w:r>
          </w:p>
        </w:tc>
        <w:tc>
          <w:tcPr>
            <w:tcW w:w="3903" w:type="dxa"/>
            <w:gridSpan w:val="2"/>
            <w:vMerge w:val="restart"/>
          </w:tcPr>
          <w:p>
            <w:pPr>
              <w:rPr>
                <w:rFonts w:hint="eastAsia" w:cs="宋体"/>
                <w:kern w:val="0"/>
                <w:sz w:val="21"/>
              </w:rPr>
            </w:pPr>
            <w:r>
              <w:rPr>
                <w:rFonts w:hint="default" w:cs="宋体"/>
                <w:kern w:val="0"/>
                <w:sz w:val="21"/>
              </w:rPr>
              <w:t>4.系统将系统管理员填入的用户信息资料保存至用户信息表中（UserInfoList），若保存成功，则关闭弹窗并刷新页面；若保存失败，则进入子事件流a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lang w:bidi="ar"/>
              </w:rPr>
            </w:pPr>
            <w:r>
              <w:rPr>
                <w:rFonts w:hint="eastAsia" w:cs="宋体"/>
                <w:kern w:val="0"/>
                <w:sz w:val="21"/>
                <w:lang w:bidi="ar"/>
              </w:rPr>
              <w:t>子事件流</w:t>
            </w:r>
            <w:r>
              <w:rPr>
                <w:rFonts w:hint="eastAsia" w:cs="宋体"/>
                <w:kern w:val="0"/>
                <w:sz w:val="21"/>
              </w:rPr>
              <w:t>a</w:t>
            </w:r>
          </w:p>
        </w:tc>
        <w:tc>
          <w:tcPr>
            <w:tcW w:w="7305" w:type="dxa"/>
            <w:gridSpan w:val="3"/>
            <w:vAlign w:val="center"/>
          </w:tcPr>
          <w:p>
            <w:pPr>
              <w:rPr>
                <w:rFonts w:cs="宋体"/>
                <w:kern w:val="0"/>
                <w:sz w:val="21"/>
                <w:lang w:bidi="ar"/>
              </w:rPr>
            </w:pPr>
            <w:r>
              <w:rPr>
                <w:rFonts w:cs="宋体"/>
                <w:kern w:val="0"/>
                <w:sz w:val="21"/>
              </w:rPr>
              <w:t>系统弹出“系统接口500异常”提示框，如图3-1。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lang w:bidi="ar"/>
              </w:rPr>
            </w:pPr>
            <w:r>
              <w:rPr>
                <w:rFonts w:hint="eastAsia" w:cs="宋体"/>
                <w:kern w:val="0"/>
                <w:sz w:val="21"/>
                <w:lang w:bidi="ar"/>
              </w:rPr>
              <w:t>异常处理</w:t>
            </w:r>
          </w:p>
        </w:tc>
        <w:tc>
          <w:tcPr>
            <w:tcW w:w="7305" w:type="dxa"/>
            <w:gridSpan w:val="3"/>
            <w:vAlign w:val="center"/>
          </w:tcPr>
          <w:p>
            <w:pPr>
              <w:rPr>
                <w:rFonts w:cs="宋体"/>
                <w:kern w:val="0"/>
                <w:sz w:val="21"/>
                <w:lang w:bidi="ar"/>
              </w:rPr>
            </w:pPr>
          </w:p>
        </w:tc>
      </w:tr>
    </w:tbl>
    <w:p>
      <w:pPr>
        <w:widowControl/>
        <w:spacing w:beforeAutospacing="0" w:afterAutospacing="0" w:line="240" w:lineRule="auto"/>
        <w:jc w:val="center"/>
      </w:pPr>
      <w:r>
        <w:drawing>
          <wp:inline distT="0" distB="0" distL="0" distR="0">
            <wp:extent cx="3665220" cy="516890"/>
            <wp:effectExtent l="3175" t="3175" r="3174" b="3174"/>
            <wp:docPr id="34" name="Draw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awing 34"/>
                    <pic:cNvPicPr>
                      <a:picLocks noChangeAspect="1"/>
                    </pic:cNvPicPr>
                  </pic:nvPicPr>
                  <pic:blipFill>
                    <a:blip r:embed="rId24"/>
                    <a:stretch>
                      <a:fillRect/>
                    </a:stretch>
                  </pic:blipFill>
                  <pic:spPr>
                    <a:xfrm>
                      <a:off x="0" y="0"/>
                      <a:ext cx="3665366" cy="517238"/>
                    </a:xfrm>
                    <a:prstGeom prst="rect">
                      <a:avLst/>
                    </a:prstGeom>
                  </pic:spPr>
                </pic:pic>
              </a:graphicData>
            </a:graphic>
          </wp:inline>
        </w:drawing>
      </w:r>
    </w:p>
    <w:p>
      <w:pPr>
        <w:widowControl/>
        <w:spacing w:beforeAutospacing="0" w:afterAutospacing="0" w:line="240" w:lineRule="auto"/>
        <w:jc w:val="center"/>
      </w:pPr>
      <w:r>
        <w:t>图3-1</w:t>
      </w:r>
    </w:p>
    <w:p>
      <w:pPr>
        <w:widowControl/>
        <w:spacing w:beforeAutospacing="0" w:afterAutospacing="0" w:line="240" w:lineRule="auto"/>
        <w:jc w:val="left"/>
      </w:pPr>
    </w:p>
    <w:p>
      <w:pPr>
        <w:pStyle w:val="4"/>
      </w:pPr>
      <w:r>
        <w:rPr>
          <w:rFonts w:hint="eastAsia"/>
        </w:rPr>
        <w:t>修改用户</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19</w:t>
      </w:r>
      <w:r>
        <w:rPr>
          <w:rFonts w:hint="eastAsia"/>
        </w:rPr>
        <w:fldChar w:fldCharType="end"/>
      </w:r>
      <w:r>
        <w:rPr>
          <w:rFonts w:hint="eastAsia"/>
        </w:rPr>
        <w:t>修改用户用例表</w:t>
      </w:r>
    </w:p>
    <w:tbl>
      <w:tblPr>
        <w:tblStyle w:val="24"/>
        <w:tblW w:w="88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0"/>
        <w:gridCol w:w="3402"/>
        <w:gridCol w:w="1985"/>
        <w:gridCol w:w="1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用例标识符</w:t>
            </w:r>
          </w:p>
        </w:tc>
        <w:tc>
          <w:tcPr>
            <w:tcW w:w="7305" w:type="dxa"/>
            <w:gridSpan w:val="3"/>
            <w:vAlign w:val="center"/>
          </w:tcPr>
          <w:p>
            <w:pPr>
              <w:rPr>
                <w:rFonts w:cs="宋体"/>
                <w:kern w:val="0"/>
                <w:sz w:val="21"/>
              </w:rPr>
            </w:pPr>
            <w:r>
              <w:rPr>
                <w:rFonts w:cs="宋体"/>
                <w:kern w:val="0"/>
                <w:sz w:val="21"/>
              </w:rPr>
              <w:t>UpdateUser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用例名称</w:t>
            </w:r>
          </w:p>
        </w:tc>
        <w:tc>
          <w:tcPr>
            <w:tcW w:w="7305" w:type="dxa"/>
            <w:gridSpan w:val="3"/>
            <w:vAlign w:val="center"/>
          </w:tcPr>
          <w:p>
            <w:pPr>
              <w:rPr>
                <w:rFonts w:cs="宋体"/>
                <w:kern w:val="0"/>
                <w:sz w:val="21"/>
              </w:rPr>
            </w:pPr>
            <w:r>
              <w:rPr>
                <w:rFonts w:hint="eastAsia" w:cs="宋体"/>
                <w:kern w:val="0"/>
                <w:sz w:val="21"/>
              </w:rPr>
              <w:t>修改用户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用例创建者</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用例最后修改者</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用例创建时间</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用例最后修改时间</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操作者</w:t>
            </w:r>
          </w:p>
        </w:tc>
        <w:tc>
          <w:tcPr>
            <w:tcW w:w="7305" w:type="dxa"/>
            <w:gridSpan w:val="3"/>
            <w:vAlign w:val="center"/>
          </w:tcPr>
          <w:p>
            <w:pPr>
              <w:rPr>
                <w:rFonts w:cs="宋体"/>
                <w:kern w:val="0"/>
                <w:sz w:val="21"/>
              </w:rPr>
            </w:pPr>
            <w:r>
              <w:rPr>
                <w:rFonts w:hint="eastAsia" w:cs="宋体"/>
                <w:kern w:val="0"/>
                <w:sz w:val="21"/>
              </w:rPr>
              <w:t>系统管理员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描述</w:t>
            </w:r>
          </w:p>
        </w:tc>
        <w:tc>
          <w:tcPr>
            <w:tcW w:w="7305" w:type="dxa"/>
            <w:gridSpan w:val="3"/>
            <w:vAlign w:val="center"/>
          </w:tcPr>
          <w:p>
            <w:pPr>
              <w:rPr>
                <w:rFonts w:cs="宋体"/>
                <w:kern w:val="0"/>
                <w:sz w:val="21"/>
              </w:rPr>
            </w:pPr>
            <w:r>
              <w:rPr>
                <w:rFonts w:hint="eastAsia" w:cs="宋体"/>
                <w:kern w:val="0"/>
                <w:sz w:val="21"/>
              </w:rPr>
              <w:t>系统管理员用来修改用户资料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前置条件</w:t>
            </w:r>
          </w:p>
        </w:tc>
        <w:tc>
          <w:tcPr>
            <w:tcW w:w="7305" w:type="dxa"/>
            <w:gridSpan w:val="3"/>
            <w:vAlign w:val="center"/>
          </w:tcPr>
          <w:p>
            <w:pPr>
              <w:rPr>
                <w:rFonts w:cs="宋体"/>
                <w:kern w:val="0"/>
                <w:sz w:val="21"/>
              </w:rPr>
            </w:pPr>
            <w:r>
              <w:rPr>
                <w:rFonts w:hint="eastAsia" w:cs="宋体"/>
                <w:kern w:val="0"/>
                <w:sz w:val="21"/>
              </w:rPr>
              <w:t>系统管理员登录本系统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jc w:val="center"/>
        </w:trPr>
        <w:tc>
          <w:tcPr>
            <w:tcW w:w="1560" w:type="dxa"/>
            <w:vAlign w:val="center"/>
          </w:tcPr>
          <w:p>
            <w:pPr>
              <w:rPr>
                <w:rFonts w:cs="宋体"/>
                <w:kern w:val="0"/>
                <w:sz w:val="21"/>
              </w:rPr>
            </w:pPr>
            <w:r>
              <w:rPr>
                <w:rFonts w:hint="eastAsia" w:cs="宋体"/>
                <w:kern w:val="0"/>
                <w:sz w:val="21"/>
              </w:rPr>
              <w:t>后置条件</w:t>
            </w:r>
          </w:p>
        </w:tc>
        <w:tc>
          <w:tcPr>
            <w:tcW w:w="7305" w:type="dxa"/>
            <w:gridSpan w:val="3"/>
            <w:vAlign w:val="center"/>
          </w:tcPr>
          <w:p>
            <w:pPr>
              <w:rPr>
                <w:rFonts w:cs="宋体"/>
                <w:kern w:val="0"/>
                <w:sz w:val="21"/>
              </w:rPr>
            </w:pPr>
            <w:r>
              <w:rPr>
                <w:rFonts w:hint="eastAsia" w:cs="宋体"/>
                <w:kern w:val="0"/>
                <w:sz w:val="21"/>
              </w:rPr>
              <w:t>系统处于用户管理界面（</w:t>
            </w:r>
            <w:r>
              <w:rPr>
                <w:rFonts w:hint="default" w:cs="宋体"/>
                <w:kern w:val="0"/>
                <w:sz w:val="21"/>
              </w:rPr>
              <w:t>UserManagePage</w:t>
            </w:r>
            <w:r>
              <w:rPr>
                <w:rFonts w:hint="eastAsia" w:cs="宋体"/>
                <w:kern w:val="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Merge w:val="restart"/>
            <w:vAlign w:val="center"/>
          </w:tcPr>
          <w:p>
            <w:pPr>
              <w:rPr>
                <w:rFonts w:cs="宋体"/>
                <w:kern w:val="0"/>
                <w:sz w:val="21"/>
              </w:rPr>
            </w:pPr>
            <w:r>
              <w:rPr>
                <w:rFonts w:hint="eastAsia" w:cs="宋体"/>
                <w:kern w:val="0"/>
                <w:sz w:val="21"/>
              </w:rPr>
              <w:t>主事件流</w:t>
            </w:r>
          </w:p>
        </w:tc>
        <w:tc>
          <w:tcPr>
            <w:tcW w:w="3402" w:type="dxa"/>
            <w:vAlign w:val="center"/>
          </w:tcPr>
          <w:p>
            <w:pPr>
              <w:rPr>
                <w:rFonts w:cs="宋体"/>
                <w:kern w:val="0"/>
                <w:sz w:val="21"/>
              </w:rPr>
            </w:pPr>
            <w:r>
              <w:rPr>
                <w:rFonts w:hint="eastAsia" w:cs="宋体"/>
                <w:kern w:val="0"/>
                <w:sz w:val="21"/>
              </w:rPr>
              <w:t>系统管理员</w:t>
            </w:r>
          </w:p>
        </w:tc>
        <w:tc>
          <w:tcPr>
            <w:tcW w:w="3903" w:type="dxa"/>
            <w:gridSpan w:val="2"/>
            <w:vAlign w:val="center"/>
          </w:tcPr>
          <w:p>
            <w:pPr>
              <w:rPr>
                <w:rFonts w:cs="宋体"/>
                <w:kern w:val="0"/>
                <w:sz w:val="21"/>
              </w:rPr>
            </w:pPr>
            <w:r>
              <w:rPr>
                <w:rFonts w:hint="eastAsia" w:cs="宋体"/>
                <w:kern w:val="0"/>
                <w:sz w:val="21"/>
              </w:rPr>
              <w:t>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pPr>
              <w:rPr>
                <w:rFonts w:cs="宋体"/>
                <w:kern w:val="0"/>
                <w:sz w:val="21"/>
              </w:rPr>
            </w:pPr>
          </w:p>
        </w:tc>
        <w:tc>
          <w:tcPr>
            <w:tcW w:w="3402" w:type="dxa"/>
          </w:tcPr>
          <w:p>
            <w:pPr>
              <w:rPr>
                <w:rFonts w:cs="宋体"/>
                <w:kern w:val="0"/>
                <w:sz w:val="21"/>
              </w:rPr>
            </w:pPr>
            <w:r>
              <w:rPr>
                <w:rFonts w:hint="eastAsia" w:cs="宋体"/>
                <w:kern w:val="0"/>
                <w:sz w:val="21"/>
              </w:rPr>
              <w:t>1.系统管理员点击用户管理界面（</w:t>
            </w:r>
            <w:r>
              <w:rPr>
                <w:rFonts w:hint="default" w:cs="宋体"/>
                <w:kern w:val="0"/>
                <w:sz w:val="21"/>
              </w:rPr>
              <w:t>UserManagePage</w:t>
            </w:r>
            <w:r>
              <w:rPr>
                <w:rFonts w:hint="eastAsia" w:cs="宋体"/>
                <w:kern w:val="0"/>
                <w:sz w:val="21"/>
              </w:rPr>
              <w:t>）中用户信息列表中的“修改”按钮</w:t>
            </w:r>
          </w:p>
        </w:tc>
        <w:tc>
          <w:tcPr>
            <w:tcW w:w="3903" w:type="dxa"/>
            <w:gridSpan w:val="2"/>
          </w:tcPr>
          <w:p>
            <w:pPr>
              <w:rPr>
                <w:rFonts w:hint="eastAsia" w:cs="宋体"/>
                <w:kern w:val="0"/>
                <w:sz w:val="21"/>
              </w:rPr>
            </w:pPr>
            <w:r>
              <w:rPr>
                <w:rFonts w:hint="eastAsia" w:cs="宋体"/>
                <w:kern w:val="0"/>
                <w:sz w:val="21"/>
              </w:rPr>
              <w:t>2.系统根据用户编号从用户信息表中（</w:t>
            </w:r>
            <w:r>
              <w:rPr>
                <w:rFonts w:hint="default" w:cs="宋体"/>
                <w:kern w:val="0"/>
                <w:sz w:val="21"/>
              </w:rPr>
              <w:t>UserInfoList</w:t>
            </w:r>
            <w:r>
              <w:rPr>
                <w:rFonts w:hint="eastAsia" w:cs="宋体"/>
                <w:kern w:val="0"/>
                <w:sz w:val="21"/>
              </w:rPr>
              <w:t>）查询用户信息，若查询成功，则返回用户信息，并弹出用户编辑弹窗；若查询失败，则执行子事件流a。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tc>
        <w:tc>
          <w:tcPr>
            <w:tcW w:w="3402" w:type="dxa"/>
            <w:vMerge w:val="restart"/>
          </w:tcPr>
          <w:p>
            <w:pPr>
              <w:rPr>
                <w:rFonts w:hint="eastAsia" w:cs="宋体"/>
                <w:kern w:val="0"/>
                <w:sz w:val="21"/>
              </w:rPr>
            </w:pPr>
            <w:r>
              <w:rPr>
                <w:rFonts w:hint="default" w:cs="宋体"/>
                <w:kern w:val="0"/>
                <w:sz w:val="21"/>
              </w:rPr>
              <w:t>3.系统管理员填入用户信息并点击“确定”按钮</w:t>
            </w:r>
          </w:p>
        </w:tc>
        <w:tc>
          <w:tcPr>
            <w:tcW w:w="3903" w:type="dxa"/>
            <w:gridSpan w:val="2"/>
            <w:vMerge w:val="restart"/>
          </w:tcPr>
          <w:p>
            <w:pPr>
              <w:rPr>
                <w:rFonts w:hint="eastAsia" w:cs="宋体"/>
                <w:kern w:val="0"/>
                <w:sz w:val="21"/>
              </w:rPr>
            </w:pPr>
            <w:r>
              <w:rPr>
                <w:rFonts w:hint="default" w:cs="宋体"/>
                <w:kern w:val="0"/>
                <w:sz w:val="21"/>
              </w:rPr>
              <w:t>4.系统将系统管理员填入的用户信息资料保存至用户信息表中（UserInfoList），若保存成功，则关闭弹窗并刷新页面；若保存失败，则进入子事件流a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子事件流a</w:t>
            </w:r>
          </w:p>
        </w:tc>
        <w:tc>
          <w:tcPr>
            <w:tcW w:w="7305" w:type="dxa"/>
            <w:gridSpan w:val="3"/>
            <w:vAlign w:val="center"/>
          </w:tcPr>
          <w:p>
            <w:pPr>
              <w:rPr>
                <w:rFonts w:cs="宋体"/>
                <w:kern w:val="0"/>
                <w:sz w:val="21"/>
              </w:rPr>
            </w:pPr>
            <w:r>
              <w:rPr>
                <w:rFonts w:cs="宋体"/>
                <w:kern w:val="0"/>
                <w:sz w:val="21"/>
              </w:rPr>
              <w:t>系统弹出“系统接口500异常”提示框，如图3-1。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异常处理</w:t>
            </w:r>
          </w:p>
        </w:tc>
        <w:tc>
          <w:tcPr>
            <w:tcW w:w="7305" w:type="dxa"/>
            <w:gridSpan w:val="3"/>
            <w:vAlign w:val="center"/>
          </w:tcPr>
          <w:p>
            <w:pPr>
              <w:rPr>
                <w:rFonts w:cs="宋体"/>
                <w:kern w:val="0"/>
                <w:sz w:val="21"/>
              </w:rPr>
            </w:pPr>
          </w:p>
        </w:tc>
      </w:tr>
    </w:tbl>
    <w:p>
      <w:pPr>
        <w:widowControl/>
        <w:spacing w:beforeAutospacing="0" w:afterAutospacing="0" w:line="240" w:lineRule="auto"/>
        <w:jc w:val="center"/>
      </w:pPr>
      <w:r>
        <w:drawing>
          <wp:inline distT="0" distB="0" distL="0" distR="0">
            <wp:extent cx="3665220" cy="516890"/>
            <wp:effectExtent l="3175" t="3175" r="3174" b="3174"/>
            <wp:docPr id="36" name="Draw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awing 36"/>
                    <pic:cNvPicPr>
                      <a:picLocks noChangeAspect="1"/>
                    </pic:cNvPicPr>
                  </pic:nvPicPr>
                  <pic:blipFill>
                    <a:blip r:embed="rId24"/>
                    <a:stretch>
                      <a:fillRect/>
                    </a:stretch>
                  </pic:blipFill>
                  <pic:spPr>
                    <a:xfrm>
                      <a:off x="0" y="0"/>
                      <a:ext cx="3665366" cy="517238"/>
                    </a:xfrm>
                    <a:prstGeom prst="rect">
                      <a:avLst/>
                    </a:prstGeom>
                  </pic:spPr>
                </pic:pic>
              </a:graphicData>
            </a:graphic>
          </wp:inline>
        </w:drawing>
      </w:r>
    </w:p>
    <w:p>
      <w:pPr>
        <w:widowControl/>
        <w:spacing w:beforeAutospacing="0" w:afterAutospacing="0" w:line="240" w:lineRule="auto"/>
        <w:jc w:val="center"/>
      </w:pPr>
      <w:r>
        <w:t>图3-1</w:t>
      </w:r>
    </w:p>
    <w:p>
      <w:pPr>
        <w:widowControl/>
        <w:spacing w:beforeAutospacing="0" w:afterAutospacing="0" w:line="240" w:lineRule="auto"/>
        <w:jc w:val="left"/>
      </w:pPr>
    </w:p>
    <w:p>
      <w:pPr>
        <w:widowControl/>
        <w:spacing w:beforeAutospacing="0" w:afterAutospacing="0" w:line="240" w:lineRule="auto"/>
        <w:jc w:val="left"/>
      </w:pPr>
    </w:p>
    <w:p>
      <w:pPr>
        <w:pStyle w:val="4"/>
      </w:pPr>
      <w:r>
        <w:rPr>
          <w:rFonts w:hint="eastAsia"/>
        </w:rPr>
        <w:t>新增门店</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19</w:t>
      </w:r>
      <w:r>
        <w:rPr>
          <w:rFonts w:hint="eastAsia"/>
        </w:rPr>
        <w:fldChar w:fldCharType="end"/>
      </w:r>
      <w:r>
        <w:rPr>
          <w:rFonts w:hint="eastAsia"/>
        </w:rPr>
        <w:t>新增门店用例表</w:t>
      </w:r>
    </w:p>
    <w:tbl>
      <w:tblPr>
        <w:tblStyle w:val="24"/>
        <w:tblW w:w="88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0"/>
        <w:gridCol w:w="3402"/>
        <w:gridCol w:w="1985"/>
        <w:gridCol w:w="1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用例标识符</w:t>
            </w:r>
          </w:p>
        </w:tc>
        <w:tc>
          <w:tcPr>
            <w:tcW w:w="7305" w:type="dxa"/>
            <w:gridSpan w:val="3"/>
            <w:vAlign w:val="center"/>
          </w:tcPr>
          <w:p>
            <w:pPr>
              <w:rPr>
                <w:rFonts w:cs="宋体"/>
                <w:kern w:val="0"/>
                <w:sz w:val="21"/>
              </w:rPr>
            </w:pPr>
            <w:r>
              <w:rPr>
                <w:rFonts w:cs="宋体"/>
                <w:kern w:val="0"/>
                <w:sz w:val="21"/>
              </w:rPr>
              <w:t>AddDept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用例名称</w:t>
            </w:r>
          </w:p>
        </w:tc>
        <w:tc>
          <w:tcPr>
            <w:tcW w:w="7305" w:type="dxa"/>
            <w:gridSpan w:val="3"/>
            <w:vAlign w:val="center"/>
          </w:tcPr>
          <w:p>
            <w:pPr>
              <w:rPr>
                <w:rFonts w:cs="宋体"/>
                <w:kern w:val="0"/>
                <w:sz w:val="21"/>
              </w:rPr>
            </w:pPr>
            <w:r>
              <w:rPr>
                <w:rFonts w:hint="eastAsia" w:cs="宋体"/>
                <w:kern w:val="0"/>
                <w:sz w:val="21"/>
              </w:rPr>
              <w:t>新增门店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用例创建者</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用例最后修改者</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用例创建时间</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用例最后修改时间</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操作者</w:t>
            </w:r>
          </w:p>
        </w:tc>
        <w:tc>
          <w:tcPr>
            <w:tcW w:w="7305" w:type="dxa"/>
            <w:gridSpan w:val="3"/>
            <w:vAlign w:val="center"/>
          </w:tcPr>
          <w:p>
            <w:pPr>
              <w:rPr>
                <w:rFonts w:cs="宋体"/>
                <w:kern w:val="0"/>
                <w:sz w:val="21"/>
              </w:rPr>
            </w:pPr>
            <w:r>
              <w:rPr>
                <w:rFonts w:hint="eastAsia" w:cs="宋体"/>
                <w:kern w:val="0"/>
                <w:sz w:val="21"/>
              </w:rPr>
              <w:t>系统管理员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描述</w:t>
            </w:r>
          </w:p>
        </w:tc>
        <w:tc>
          <w:tcPr>
            <w:tcW w:w="7305" w:type="dxa"/>
            <w:gridSpan w:val="3"/>
            <w:vAlign w:val="center"/>
          </w:tcPr>
          <w:p>
            <w:pPr>
              <w:rPr>
                <w:rFonts w:cs="宋体"/>
                <w:kern w:val="0"/>
                <w:sz w:val="21"/>
              </w:rPr>
            </w:pPr>
            <w:r>
              <w:rPr>
                <w:rFonts w:hint="eastAsia" w:cs="宋体"/>
                <w:kern w:val="0"/>
                <w:sz w:val="21"/>
              </w:rPr>
              <w:t>系统管理员用来新增门店资料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前置条件</w:t>
            </w:r>
          </w:p>
        </w:tc>
        <w:tc>
          <w:tcPr>
            <w:tcW w:w="7305" w:type="dxa"/>
            <w:gridSpan w:val="3"/>
            <w:vAlign w:val="center"/>
          </w:tcPr>
          <w:p>
            <w:pPr>
              <w:rPr>
                <w:rFonts w:cs="宋体"/>
                <w:kern w:val="0"/>
                <w:sz w:val="21"/>
              </w:rPr>
            </w:pPr>
            <w:r>
              <w:rPr>
                <w:rFonts w:hint="eastAsia" w:cs="宋体"/>
                <w:kern w:val="0"/>
                <w:sz w:val="21"/>
              </w:rPr>
              <w:t>系统管理员登录本系统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jc w:val="center"/>
        </w:trPr>
        <w:tc>
          <w:tcPr>
            <w:tcW w:w="1560" w:type="dxa"/>
            <w:vAlign w:val="center"/>
          </w:tcPr>
          <w:p>
            <w:pPr>
              <w:rPr>
                <w:rFonts w:cs="宋体"/>
                <w:kern w:val="0"/>
                <w:sz w:val="21"/>
              </w:rPr>
            </w:pPr>
            <w:r>
              <w:rPr>
                <w:rFonts w:hint="eastAsia" w:cs="宋体"/>
                <w:kern w:val="0"/>
                <w:sz w:val="21"/>
              </w:rPr>
              <w:t>后置条件</w:t>
            </w:r>
          </w:p>
        </w:tc>
        <w:tc>
          <w:tcPr>
            <w:tcW w:w="7305" w:type="dxa"/>
            <w:gridSpan w:val="3"/>
            <w:vAlign w:val="center"/>
          </w:tcPr>
          <w:p>
            <w:pPr>
              <w:rPr>
                <w:rFonts w:cs="宋体"/>
                <w:kern w:val="0"/>
                <w:sz w:val="21"/>
              </w:rPr>
            </w:pPr>
            <w:r>
              <w:rPr>
                <w:rFonts w:hint="eastAsia" w:cs="宋体"/>
                <w:kern w:val="0"/>
                <w:sz w:val="21"/>
              </w:rPr>
              <w:t>系统处于门店信息管理界面（</w:t>
            </w:r>
            <w:r>
              <w:rPr>
                <w:rFonts w:hint="default" w:cs="宋体"/>
                <w:kern w:val="0"/>
                <w:sz w:val="21"/>
              </w:rPr>
              <w:t>DeptManagePage</w:t>
            </w:r>
            <w:r>
              <w:rPr>
                <w:rFonts w:hint="eastAsia" w:cs="宋体"/>
                <w:kern w:val="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Merge w:val="restart"/>
            <w:vAlign w:val="center"/>
          </w:tcPr>
          <w:p>
            <w:pPr>
              <w:rPr>
                <w:rFonts w:cs="宋体"/>
                <w:kern w:val="0"/>
                <w:sz w:val="21"/>
              </w:rPr>
            </w:pPr>
            <w:r>
              <w:rPr>
                <w:rFonts w:hint="eastAsia" w:cs="宋体"/>
                <w:kern w:val="0"/>
                <w:sz w:val="21"/>
              </w:rPr>
              <w:t>主事件流</w:t>
            </w:r>
          </w:p>
        </w:tc>
        <w:tc>
          <w:tcPr>
            <w:tcW w:w="3402" w:type="dxa"/>
            <w:vAlign w:val="center"/>
          </w:tcPr>
          <w:p>
            <w:pPr>
              <w:rPr>
                <w:rFonts w:cs="宋体"/>
                <w:kern w:val="0"/>
                <w:sz w:val="21"/>
              </w:rPr>
            </w:pPr>
            <w:r>
              <w:rPr>
                <w:rFonts w:hint="eastAsia" w:cs="宋体"/>
                <w:kern w:val="0"/>
                <w:sz w:val="21"/>
              </w:rPr>
              <w:t>系统管理员</w:t>
            </w:r>
          </w:p>
        </w:tc>
        <w:tc>
          <w:tcPr>
            <w:tcW w:w="3903" w:type="dxa"/>
            <w:gridSpan w:val="2"/>
            <w:vAlign w:val="center"/>
          </w:tcPr>
          <w:p>
            <w:pPr>
              <w:rPr>
                <w:rFonts w:cs="宋体"/>
                <w:kern w:val="0"/>
                <w:sz w:val="21"/>
              </w:rPr>
            </w:pPr>
            <w:r>
              <w:rPr>
                <w:rFonts w:hint="eastAsia" w:cs="宋体"/>
                <w:kern w:val="0"/>
                <w:sz w:val="21"/>
              </w:rPr>
              <w:t>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pPr>
              <w:rPr>
                <w:rFonts w:cs="宋体"/>
                <w:kern w:val="0"/>
                <w:sz w:val="21"/>
              </w:rPr>
            </w:pPr>
          </w:p>
        </w:tc>
        <w:tc>
          <w:tcPr>
            <w:tcW w:w="3402" w:type="dxa"/>
          </w:tcPr>
          <w:p>
            <w:pPr>
              <w:rPr>
                <w:rFonts w:cs="宋体"/>
                <w:kern w:val="0"/>
                <w:sz w:val="21"/>
              </w:rPr>
            </w:pPr>
            <w:r>
              <w:rPr>
                <w:rFonts w:hint="eastAsia" w:cs="宋体"/>
                <w:kern w:val="0"/>
                <w:sz w:val="21"/>
              </w:rPr>
              <w:t>1.系统管理员点击门店信息管理界面（</w:t>
            </w:r>
            <w:r>
              <w:rPr>
                <w:rFonts w:hint="default" w:cs="宋体"/>
                <w:kern w:val="0"/>
                <w:sz w:val="21"/>
              </w:rPr>
              <w:t>DeptManagePage</w:t>
            </w:r>
            <w:r>
              <w:rPr>
                <w:rFonts w:hint="eastAsia" w:cs="宋体"/>
                <w:kern w:val="0"/>
                <w:sz w:val="21"/>
              </w:rPr>
              <w:t>）中“新增按钮”</w:t>
            </w:r>
          </w:p>
        </w:tc>
        <w:tc>
          <w:tcPr>
            <w:tcW w:w="3903" w:type="dxa"/>
            <w:gridSpan w:val="2"/>
          </w:tcPr>
          <w:p>
            <w:pPr>
              <w:rPr>
                <w:rFonts w:hint="eastAsia" w:cs="宋体"/>
                <w:kern w:val="0"/>
                <w:sz w:val="21"/>
              </w:rPr>
            </w:pPr>
            <w:r>
              <w:rPr>
                <w:rFonts w:hint="eastAsia" w:cs="宋体"/>
                <w:kern w:val="0"/>
                <w:sz w:val="21"/>
              </w:rPr>
              <w:t>2.系统弹出添加门店弹窗表单。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tc>
        <w:tc>
          <w:tcPr>
            <w:tcW w:w="3402" w:type="dxa"/>
            <w:vMerge w:val="restart"/>
          </w:tcPr>
          <w:p>
            <w:pPr>
              <w:rPr>
                <w:rFonts w:hint="eastAsia" w:cs="宋体"/>
                <w:kern w:val="0"/>
                <w:sz w:val="21"/>
              </w:rPr>
            </w:pPr>
            <w:r>
              <w:rPr>
                <w:rFonts w:hint="default" w:cs="宋体"/>
                <w:kern w:val="0"/>
                <w:sz w:val="21"/>
              </w:rPr>
              <w:t>3.系统管理员填入</w:t>
            </w:r>
            <w:r>
              <w:rPr>
                <w:rFonts w:hint="eastAsia" w:cs="宋体"/>
                <w:kern w:val="0"/>
                <w:sz w:val="21"/>
              </w:rPr>
              <w:t>门店</w:t>
            </w:r>
            <w:r>
              <w:rPr>
                <w:rFonts w:hint="default" w:cs="宋体"/>
                <w:kern w:val="0"/>
                <w:sz w:val="21"/>
              </w:rPr>
              <w:t>信息并点击“确定”按钮</w:t>
            </w:r>
          </w:p>
        </w:tc>
        <w:tc>
          <w:tcPr>
            <w:tcW w:w="3903" w:type="dxa"/>
            <w:gridSpan w:val="2"/>
            <w:vMerge w:val="restart"/>
          </w:tcPr>
          <w:p>
            <w:pPr>
              <w:rPr>
                <w:rFonts w:hint="eastAsia" w:cs="宋体"/>
                <w:kern w:val="0"/>
                <w:sz w:val="21"/>
              </w:rPr>
            </w:pPr>
            <w:r>
              <w:rPr>
                <w:rFonts w:hint="default" w:cs="宋体"/>
                <w:kern w:val="0"/>
                <w:sz w:val="21"/>
              </w:rPr>
              <w:t>4.系统将系统管理员填入的</w:t>
            </w:r>
            <w:r>
              <w:rPr>
                <w:rFonts w:hint="eastAsia" w:cs="宋体"/>
                <w:kern w:val="0"/>
                <w:sz w:val="21"/>
              </w:rPr>
              <w:t>门店</w:t>
            </w:r>
            <w:r>
              <w:rPr>
                <w:rFonts w:hint="default" w:cs="宋体"/>
                <w:kern w:val="0"/>
                <w:sz w:val="21"/>
              </w:rPr>
              <w:t>信息资料保存至</w:t>
            </w:r>
            <w:r>
              <w:rPr>
                <w:rFonts w:hint="eastAsia" w:cs="宋体"/>
                <w:kern w:val="0"/>
                <w:sz w:val="21"/>
              </w:rPr>
              <w:t>门店</w:t>
            </w:r>
            <w:r>
              <w:rPr>
                <w:rFonts w:hint="default" w:cs="宋体"/>
                <w:kern w:val="0"/>
                <w:sz w:val="21"/>
              </w:rPr>
              <w:t>信息表中（DeptInfoList），若保存成功，则关闭弹窗并刷新页面；若保存失败，则进入子事件流a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子事件流a</w:t>
            </w:r>
          </w:p>
        </w:tc>
        <w:tc>
          <w:tcPr>
            <w:tcW w:w="7305" w:type="dxa"/>
            <w:gridSpan w:val="3"/>
            <w:vAlign w:val="center"/>
          </w:tcPr>
          <w:p>
            <w:pPr>
              <w:rPr>
                <w:rFonts w:cs="宋体"/>
                <w:kern w:val="0"/>
                <w:sz w:val="21"/>
              </w:rPr>
            </w:pPr>
            <w:r>
              <w:rPr>
                <w:rFonts w:cs="宋体"/>
                <w:kern w:val="0"/>
                <w:sz w:val="21"/>
              </w:rPr>
              <w:t>系统弹出“系统接口500异常”提示框，如图3-1。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异常处理</w:t>
            </w:r>
          </w:p>
        </w:tc>
        <w:tc>
          <w:tcPr>
            <w:tcW w:w="7305" w:type="dxa"/>
            <w:gridSpan w:val="3"/>
            <w:vAlign w:val="center"/>
          </w:tcPr>
          <w:p>
            <w:pPr>
              <w:rPr>
                <w:rFonts w:cs="宋体"/>
                <w:kern w:val="0"/>
                <w:sz w:val="21"/>
              </w:rPr>
            </w:pPr>
          </w:p>
        </w:tc>
      </w:tr>
    </w:tbl>
    <w:p>
      <w:pPr>
        <w:widowControl/>
        <w:spacing w:beforeAutospacing="0" w:afterAutospacing="0" w:line="240" w:lineRule="auto"/>
        <w:jc w:val="center"/>
      </w:pPr>
      <w:r>
        <w:drawing>
          <wp:inline distT="0" distB="0" distL="0" distR="0">
            <wp:extent cx="3665220" cy="516890"/>
            <wp:effectExtent l="3175" t="3175" r="3174" b="3174"/>
            <wp:docPr id="38" name="Draw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rawing 38"/>
                    <pic:cNvPicPr>
                      <a:picLocks noChangeAspect="1"/>
                    </pic:cNvPicPr>
                  </pic:nvPicPr>
                  <pic:blipFill>
                    <a:blip r:embed="rId24"/>
                    <a:stretch>
                      <a:fillRect/>
                    </a:stretch>
                  </pic:blipFill>
                  <pic:spPr>
                    <a:xfrm>
                      <a:off x="0" y="0"/>
                      <a:ext cx="3665366" cy="517238"/>
                    </a:xfrm>
                    <a:prstGeom prst="rect">
                      <a:avLst/>
                    </a:prstGeom>
                  </pic:spPr>
                </pic:pic>
              </a:graphicData>
            </a:graphic>
          </wp:inline>
        </w:drawing>
      </w:r>
    </w:p>
    <w:p>
      <w:pPr>
        <w:widowControl/>
        <w:spacing w:beforeAutospacing="0" w:afterAutospacing="0" w:line="240" w:lineRule="auto"/>
        <w:jc w:val="center"/>
      </w:pPr>
      <w:r>
        <w:t>图3-1</w:t>
      </w:r>
    </w:p>
    <w:p>
      <w:pPr>
        <w:widowControl/>
        <w:spacing w:beforeAutospacing="0" w:afterAutospacing="0" w:line="240" w:lineRule="auto"/>
        <w:jc w:val="left"/>
      </w:pPr>
    </w:p>
    <w:p>
      <w:pPr>
        <w:pStyle w:val="4"/>
      </w:pPr>
      <w:r>
        <w:rPr>
          <w:rFonts w:hint="eastAsia"/>
        </w:rPr>
        <w:t>修改门店</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19</w:t>
      </w:r>
      <w:r>
        <w:rPr>
          <w:rFonts w:hint="eastAsia"/>
        </w:rPr>
        <w:fldChar w:fldCharType="end"/>
      </w:r>
      <w:r>
        <w:rPr>
          <w:rFonts w:hint="eastAsia"/>
        </w:rPr>
        <w:t>修改门店用例表</w:t>
      </w:r>
    </w:p>
    <w:tbl>
      <w:tblPr>
        <w:tblStyle w:val="24"/>
        <w:tblW w:w="88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0"/>
        <w:gridCol w:w="3402"/>
        <w:gridCol w:w="1985"/>
        <w:gridCol w:w="1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用例标识符</w:t>
            </w:r>
          </w:p>
        </w:tc>
        <w:tc>
          <w:tcPr>
            <w:tcW w:w="7305" w:type="dxa"/>
            <w:gridSpan w:val="3"/>
            <w:vAlign w:val="center"/>
          </w:tcPr>
          <w:p>
            <w:pPr>
              <w:rPr>
                <w:rFonts w:cs="宋体"/>
                <w:kern w:val="0"/>
                <w:sz w:val="21"/>
              </w:rPr>
            </w:pPr>
            <w:r>
              <w:rPr>
                <w:rFonts w:cs="宋体"/>
                <w:kern w:val="0"/>
                <w:sz w:val="21"/>
              </w:rPr>
              <w:t>UpdateDept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用例名称</w:t>
            </w:r>
          </w:p>
        </w:tc>
        <w:tc>
          <w:tcPr>
            <w:tcW w:w="7305" w:type="dxa"/>
            <w:gridSpan w:val="3"/>
            <w:vAlign w:val="center"/>
          </w:tcPr>
          <w:p>
            <w:pPr>
              <w:rPr>
                <w:rFonts w:cs="宋体"/>
                <w:kern w:val="0"/>
                <w:sz w:val="21"/>
              </w:rPr>
            </w:pPr>
            <w:r>
              <w:rPr>
                <w:rFonts w:hint="eastAsia" w:cs="宋体"/>
                <w:kern w:val="0"/>
                <w:sz w:val="21"/>
              </w:rPr>
              <w:t>修改门店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用例创建者</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用例最后修改者</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用例创建时间</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用例最后修改时间</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操作者</w:t>
            </w:r>
          </w:p>
        </w:tc>
        <w:tc>
          <w:tcPr>
            <w:tcW w:w="7305" w:type="dxa"/>
            <w:gridSpan w:val="3"/>
            <w:vAlign w:val="center"/>
          </w:tcPr>
          <w:p>
            <w:pPr>
              <w:rPr>
                <w:rFonts w:cs="宋体"/>
                <w:kern w:val="0"/>
                <w:sz w:val="21"/>
              </w:rPr>
            </w:pPr>
            <w:r>
              <w:rPr>
                <w:rFonts w:hint="eastAsia" w:cs="宋体"/>
                <w:kern w:val="0"/>
                <w:sz w:val="21"/>
              </w:rPr>
              <w:t>系统管理员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描述</w:t>
            </w:r>
          </w:p>
        </w:tc>
        <w:tc>
          <w:tcPr>
            <w:tcW w:w="7305" w:type="dxa"/>
            <w:gridSpan w:val="3"/>
            <w:vAlign w:val="center"/>
          </w:tcPr>
          <w:p>
            <w:pPr>
              <w:rPr>
                <w:rFonts w:cs="宋体"/>
                <w:kern w:val="0"/>
                <w:sz w:val="21"/>
              </w:rPr>
            </w:pPr>
            <w:r>
              <w:rPr>
                <w:rFonts w:hint="eastAsia" w:cs="宋体"/>
                <w:kern w:val="0"/>
                <w:sz w:val="21"/>
              </w:rPr>
              <w:t>系统管理员用来修改门店资料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前置条件</w:t>
            </w:r>
          </w:p>
        </w:tc>
        <w:tc>
          <w:tcPr>
            <w:tcW w:w="7305" w:type="dxa"/>
            <w:gridSpan w:val="3"/>
            <w:vAlign w:val="center"/>
          </w:tcPr>
          <w:p>
            <w:pPr>
              <w:rPr>
                <w:rFonts w:cs="宋体"/>
                <w:kern w:val="0"/>
                <w:sz w:val="21"/>
              </w:rPr>
            </w:pPr>
            <w:r>
              <w:rPr>
                <w:rFonts w:hint="eastAsia" w:cs="宋体"/>
                <w:kern w:val="0"/>
                <w:sz w:val="21"/>
              </w:rPr>
              <w:t>系统管理员登录本系统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jc w:val="center"/>
        </w:trPr>
        <w:tc>
          <w:tcPr>
            <w:tcW w:w="1560" w:type="dxa"/>
            <w:vAlign w:val="center"/>
          </w:tcPr>
          <w:p>
            <w:pPr>
              <w:rPr>
                <w:rFonts w:cs="宋体"/>
                <w:kern w:val="0"/>
                <w:sz w:val="21"/>
              </w:rPr>
            </w:pPr>
            <w:r>
              <w:rPr>
                <w:rFonts w:hint="eastAsia" w:cs="宋体"/>
                <w:kern w:val="0"/>
                <w:sz w:val="21"/>
              </w:rPr>
              <w:t>后置条件</w:t>
            </w:r>
          </w:p>
        </w:tc>
        <w:tc>
          <w:tcPr>
            <w:tcW w:w="7305" w:type="dxa"/>
            <w:gridSpan w:val="3"/>
            <w:vAlign w:val="center"/>
          </w:tcPr>
          <w:p>
            <w:pPr>
              <w:rPr>
                <w:rFonts w:cs="宋体"/>
                <w:kern w:val="0"/>
                <w:sz w:val="21"/>
              </w:rPr>
            </w:pPr>
            <w:r>
              <w:rPr>
                <w:rFonts w:hint="eastAsia" w:cs="宋体"/>
                <w:kern w:val="0"/>
                <w:sz w:val="21"/>
              </w:rPr>
              <w:t>系统处于门店信息管理界面（</w:t>
            </w:r>
            <w:r>
              <w:rPr>
                <w:rFonts w:hint="default" w:cs="宋体"/>
                <w:kern w:val="0"/>
                <w:sz w:val="21"/>
              </w:rPr>
              <w:t>DeptManagePage</w:t>
            </w:r>
            <w:r>
              <w:rPr>
                <w:rFonts w:hint="eastAsia" w:cs="宋体"/>
                <w:kern w:val="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Merge w:val="restart"/>
            <w:vAlign w:val="center"/>
          </w:tcPr>
          <w:p>
            <w:pPr>
              <w:rPr>
                <w:rFonts w:cs="宋体"/>
                <w:kern w:val="0"/>
                <w:sz w:val="21"/>
              </w:rPr>
            </w:pPr>
            <w:r>
              <w:rPr>
                <w:rFonts w:hint="eastAsia" w:cs="宋体"/>
                <w:kern w:val="0"/>
                <w:sz w:val="21"/>
              </w:rPr>
              <w:t>主事件流</w:t>
            </w:r>
          </w:p>
        </w:tc>
        <w:tc>
          <w:tcPr>
            <w:tcW w:w="3402" w:type="dxa"/>
            <w:vAlign w:val="center"/>
          </w:tcPr>
          <w:p>
            <w:pPr>
              <w:rPr>
                <w:rFonts w:cs="宋体"/>
                <w:kern w:val="0"/>
                <w:sz w:val="21"/>
              </w:rPr>
            </w:pPr>
            <w:r>
              <w:rPr>
                <w:rFonts w:hint="eastAsia" w:cs="宋体"/>
                <w:kern w:val="0"/>
                <w:sz w:val="21"/>
              </w:rPr>
              <w:t>系统管理员</w:t>
            </w:r>
          </w:p>
        </w:tc>
        <w:tc>
          <w:tcPr>
            <w:tcW w:w="3903" w:type="dxa"/>
            <w:gridSpan w:val="2"/>
            <w:vAlign w:val="center"/>
          </w:tcPr>
          <w:p>
            <w:pPr>
              <w:rPr>
                <w:rFonts w:cs="宋体"/>
                <w:kern w:val="0"/>
                <w:sz w:val="21"/>
              </w:rPr>
            </w:pPr>
            <w:r>
              <w:rPr>
                <w:rFonts w:hint="eastAsia" w:cs="宋体"/>
                <w:kern w:val="0"/>
                <w:sz w:val="21"/>
              </w:rPr>
              <w:t>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pPr>
              <w:rPr>
                <w:rFonts w:cs="宋体"/>
                <w:kern w:val="0"/>
                <w:sz w:val="21"/>
              </w:rPr>
            </w:pPr>
          </w:p>
        </w:tc>
        <w:tc>
          <w:tcPr>
            <w:tcW w:w="3402" w:type="dxa"/>
          </w:tcPr>
          <w:p>
            <w:pPr>
              <w:rPr>
                <w:rFonts w:cs="宋体"/>
                <w:kern w:val="0"/>
                <w:sz w:val="21"/>
              </w:rPr>
            </w:pPr>
            <w:r>
              <w:rPr>
                <w:rFonts w:hint="eastAsia" w:cs="宋体"/>
                <w:kern w:val="0"/>
                <w:sz w:val="21"/>
              </w:rPr>
              <w:t>1.系统管理员点击门店信息管理界面（</w:t>
            </w:r>
            <w:r>
              <w:rPr>
                <w:rFonts w:hint="default" w:cs="宋体"/>
                <w:kern w:val="0"/>
                <w:sz w:val="21"/>
              </w:rPr>
              <w:t>DeptManagePage</w:t>
            </w:r>
            <w:r>
              <w:rPr>
                <w:rFonts w:hint="eastAsia" w:cs="宋体"/>
                <w:kern w:val="0"/>
                <w:sz w:val="21"/>
              </w:rPr>
              <w:t>）中门店信息列表中的“修改”按钮</w:t>
            </w:r>
          </w:p>
        </w:tc>
        <w:tc>
          <w:tcPr>
            <w:tcW w:w="3903" w:type="dxa"/>
            <w:gridSpan w:val="2"/>
          </w:tcPr>
          <w:p>
            <w:pPr>
              <w:rPr>
                <w:rFonts w:hint="eastAsia" w:cs="宋体"/>
                <w:kern w:val="0"/>
                <w:sz w:val="21"/>
              </w:rPr>
            </w:pPr>
            <w:r>
              <w:rPr>
                <w:rFonts w:hint="eastAsia" w:cs="宋体"/>
                <w:kern w:val="0"/>
                <w:sz w:val="21"/>
              </w:rPr>
              <w:t>2.系统根据用户编号从门店信息表中（</w:t>
            </w:r>
            <w:r>
              <w:rPr>
                <w:rFonts w:hint="default" w:cs="宋体"/>
                <w:kern w:val="0"/>
                <w:sz w:val="21"/>
              </w:rPr>
              <w:t>DeptInfoList</w:t>
            </w:r>
            <w:r>
              <w:rPr>
                <w:rFonts w:hint="eastAsia" w:cs="宋体"/>
                <w:kern w:val="0"/>
                <w:sz w:val="21"/>
              </w:rPr>
              <w:t>）查询门店信息，若查询成功，则返回门店信息，并弹出门店编辑弹窗；若查询失败，则执行子事件流a。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tc>
        <w:tc>
          <w:tcPr>
            <w:tcW w:w="3402" w:type="dxa"/>
            <w:vMerge w:val="restart"/>
          </w:tcPr>
          <w:p>
            <w:pPr>
              <w:rPr>
                <w:rFonts w:hint="eastAsia" w:cs="宋体"/>
                <w:kern w:val="0"/>
                <w:sz w:val="21"/>
              </w:rPr>
            </w:pPr>
            <w:r>
              <w:rPr>
                <w:rFonts w:hint="default" w:cs="宋体"/>
                <w:kern w:val="0"/>
                <w:sz w:val="21"/>
              </w:rPr>
              <w:t>3.系统管理员填入</w:t>
            </w:r>
            <w:r>
              <w:rPr>
                <w:rFonts w:hint="eastAsia" w:cs="宋体"/>
                <w:kern w:val="0"/>
                <w:sz w:val="21"/>
              </w:rPr>
              <w:t>门店</w:t>
            </w:r>
            <w:r>
              <w:rPr>
                <w:rFonts w:hint="default" w:cs="宋体"/>
                <w:kern w:val="0"/>
                <w:sz w:val="21"/>
              </w:rPr>
              <w:t>信息并点击“确定”按钮</w:t>
            </w:r>
          </w:p>
        </w:tc>
        <w:tc>
          <w:tcPr>
            <w:tcW w:w="3903" w:type="dxa"/>
            <w:gridSpan w:val="2"/>
            <w:vMerge w:val="restart"/>
          </w:tcPr>
          <w:p>
            <w:pPr>
              <w:rPr>
                <w:rFonts w:hint="eastAsia" w:cs="宋体"/>
                <w:kern w:val="0"/>
                <w:sz w:val="21"/>
              </w:rPr>
            </w:pPr>
            <w:r>
              <w:rPr>
                <w:rFonts w:hint="default" w:cs="宋体"/>
                <w:kern w:val="0"/>
                <w:sz w:val="21"/>
              </w:rPr>
              <w:t>4.系统将系统管理员填入的</w:t>
            </w:r>
            <w:r>
              <w:rPr>
                <w:rFonts w:hint="eastAsia" w:cs="宋体"/>
                <w:kern w:val="0"/>
                <w:sz w:val="21"/>
              </w:rPr>
              <w:t>门店</w:t>
            </w:r>
            <w:r>
              <w:rPr>
                <w:rFonts w:hint="default" w:cs="宋体"/>
                <w:kern w:val="0"/>
                <w:sz w:val="21"/>
              </w:rPr>
              <w:t>信息资料保存至</w:t>
            </w:r>
            <w:r>
              <w:rPr>
                <w:rFonts w:hint="eastAsia" w:cs="宋体"/>
                <w:kern w:val="0"/>
                <w:sz w:val="21"/>
              </w:rPr>
              <w:t>门店</w:t>
            </w:r>
            <w:r>
              <w:rPr>
                <w:rFonts w:hint="default" w:cs="宋体"/>
                <w:kern w:val="0"/>
                <w:sz w:val="21"/>
              </w:rPr>
              <w:t>信息表中（DeptInfoList），若保存成功，则关闭弹窗并刷新页面；若保存失败，则进入子事件流a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子事件流a</w:t>
            </w:r>
          </w:p>
        </w:tc>
        <w:tc>
          <w:tcPr>
            <w:tcW w:w="7305" w:type="dxa"/>
            <w:gridSpan w:val="3"/>
            <w:vAlign w:val="center"/>
          </w:tcPr>
          <w:p>
            <w:pPr>
              <w:rPr>
                <w:rFonts w:cs="宋体"/>
                <w:kern w:val="0"/>
                <w:sz w:val="21"/>
              </w:rPr>
            </w:pPr>
            <w:r>
              <w:rPr>
                <w:rFonts w:cs="宋体"/>
                <w:kern w:val="0"/>
                <w:sz w:val="21"/>
              </w:rPr>
              <w:t>系统弹出“系统接口500异常”提示框，如图3-1。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异常处理</w:t>
            </w:r>
          </w:p>
        </w:tc>
        <w:tc>
          <w:tcPr>
            <w:tcW w:w="7305" w:type="dxa"/>
            <w:gridSpan w:val="3"/>
            <w:vAlign w:val="center"/>
          </w:tcPr>
          <w:p>
            <w:pPr>
              <w:rPr>
                <w:rFonts w:cs="宋体"/>
                <w:kern w:val="0"/>
                <w:sz w:val="21"/>
              </w:rPr>
            </w:pPr>
          </w:p>
        </w:tc>
      </w:tr>
    </w:tbl>
    <w:p>
      <w:pPr>
        <w:widowControl/>
        <w:spacing w:beforeAutospacing="0" w:afterAutospacing="0" w:line="240" w:lineRule="auto"/>
        <w:jc w:val="center"/>
      </w:pPr>
      <w:r>
        <w:drawing>
          <wp:inline distT="0" distB="0" distL="0" distR="0">
            <wp:extent cx="3665220" cy="516890"/>
            <wp:effectExtent l="3175" t="3175" r="3174" b="3174"/>
            <wp:docPr id="40" name="Draw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rawing 40"/>
                    <pic:cNvPicPr>
                      <a:picLocks noChangeAspect="1"/>
                    </pic:cNvPicPr>
                  </pic:nvPicPr>
                  <pic:blipFill>
                    <a:blip r:embed="rId24"/>
                    <a:stretch>
                      <a:fillRect/>
                    </a:stretch>
                  </pic:blipFill>
                  <pic:spPr>
                    <a:xfrm>
                      <a:off x="0" y="0"/>
                      <a:ext cx="3665366" cy="517238"/>
                    </a:xfrm>
                    <a:prstGeom prst="rect">
                      <a:avLst/>
                    </a:prstGeom>
                  </pic:spPr>
                </pic:pic>
              </a:graphicData>
            </a:graphic>
          </wp:inline>
        </w:drawing>
      </w:r>
    </w:p>
    <w:p>
      <w:pPr>
        <w:widowControl/>
        <w:spacing w:beforeAutospacing="0" w:afterAutospacing="0" w:line="240" w:lineRule="auto"/>
        <w:jc w:val="center"/>
      </w:pPr>
      <w:r>
        <w:t>图3-1</w:t>
      </w:r>
    </w:p>
    <w:p>
      <w:pPr>
        <w:widowControl/>
        <w:spacing w:beforeAutospacing="0" w:afterAutospacing="0" w:line="240" w:lineRule="auto"/>
        <w:jc w:val="left"/>
      </w:pPr>
    </w:p>
    <w:p>
      <w:pPr>
        <w:widowControl/>
        <w:spacing w:beforeAutospacing="0" w:afterAutospacing="0" w:line="240" w:lineRule="auto"/>
        <w:jc w:val="left"/>
      </w:pPr>
    </w:p>
    <w:p>
      <w:pPr>
        <w:pStyle w:val="4"/>
      </w:pPr>
      <w:r>
        <w:rPr>
          <w:rFonts w:hint="eastAsia"/>
        </w:rPr>
        <w:t>新增品牌</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19</w:t>
      </w:r>
      <w:r>
        <w:rPr>
          <w:rFonts w:hint="eastAsia"/>
        </w:rPr>
        <w:fldChar w:fldCharType="end"/>
      </w:r>
      <w:r>
        <w:rPr>
          <w:rFonts w:hint="eastAsia"/>
        </w:rPr>
        <w:t>新增品牌用例表</w:t>
      </w:r>
    </w:p>
    <w:tbl>
      <w:tblPr>
        <w:tblStyle w:val="24"/>
        <w:tblW w:w="88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0"/>
        <w:gridCol w:w="3402"/>
        <w:gridCol w:w="1985"/>
        <w:gridCol w:w="1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用例标识符</w:t>
            </w:r>
          </w:p>
        </w:tc>
        <w:tc>
          <w:tcPr>
            <w:tcW w:w="7305" w:type="dxa"/>
            <w:gridSpan w:val="3"/>
            <w:vAlign w:val="center"/>
          </w:tcPr>
          <w:p>
            <w:pPr>
              <w:rPr>
                <w:rFonts w:cs="宋体"/>
                <w:kern w:val="0"/>
                <w:sz w:val="21"/>
              </w:rPr>
            </w:pPr>
            <w:r>
              <w:rPr>
                <w:rFonts w:cs="宋体"/>
                <w:kern w:val="0"/>
                <w:sz w:val="21"/>
              </w:rPr>
              <w:t>AddBrand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用例名称</w:t>
            </w:r>
          </w:p>
        </w:tc>
        <w:tc>
          <w:tcPr>
            <w:tcW w:w="7305" w:type="dxa"/>
            <w:gridSpan w:val="3"/>
            <w:vAlign w:val="center"/>
          </w:tcPr>
          <w:p>
            <w:pPr>
              <w:rPr>
                <w:rFonts w:cs="宋体"/>
                <w:kern w:val="0"/>
                <w:sz w:val="21"/>
              </w:rPr>
            </w:pPr>
            <w:r>
              <w:rPr>
                <w:rFonts w:hint="eastAsia" w:cs="宋体"/>
                <w:kern w:val="0"/>
                <w:sz w:val="21"/>
              </w:rPr>
              <w:t>新增品牌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用例创建者</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用例最后修改者</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用例创建时间</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用例最后修改时间</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操作者</w:t>
            </w:r>
          </w:p>
        </w:tc>
        <w:tc>
          <w:tcPr>
            <w:tcW w:w="7305" w:type="dxa"/>
            <w:gridSpan w:val="3"/>
            <w:vAlign w:val="center"/>
          </w:tcPr>
          <w:p>
            <w:pPr>
              <w:rPr>
                <w:rFonts w:cs="宋体"/>
                <w:kern w:val="0"/>
                <w:sz w:val="21"/>
              </w:rPr>
            </w:pPr>
            <w:r>
              <w:rPr>
                <w:rFonts w:hint="eastAsia" w:cs="宋体"/>
                <w:kern w:val="0"/>
                <w:sz w:val="21"/>
              </w:rPr>
              <w:t>系统管理员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描述</w:t>
            </w:r>
          </w:p>
        </w:tc>
        <w:tc>
          <w:tcPr>
            <w:tcW w:w="7305" w:type="dxa"/>
            <w:gridSpan w:val="3"/>
            <w:vAlign w:val="center"/>
          </w:tcPr>
          <w:p>
            <w:pPr>
              <w:rPr>
                <w:rFonts w:cs="宋体"/>
                <w:kern w:val="0"/>
                <w:sz w:val="21"/>
              </w:rPr>
            </w:pPr>
            <w:r>
              <w:rPr>
                <w:rFonts w:hint="eastAsia" w:cs="宋体"/>
                <w:kern w:val="0"/>
                <w:sz w:val="21"/>
              </w:rPr>
              <w:t>系统管理员用来新增品牌资料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前置条件</w:t>
            </w:r>
          </w:p>
        </w:tc>
        <w:tc>
          <w:tcPr>
            <w:tcW w:w="7305" w:type="dxa"/>
            <w:gridSpan w:val="3"/>
            <w:vAlign w:val="center"/>
          </w:tcPr>
          <w:p>
            <w:pPr>
              <w:rPr>
                <w:rFonts w:cs="宋体"/>
                <w:kern w:val="0"/>
                <w:sz w:val="21"/>
              </w:rPr>
            </w:pPr>
            <w:r>
              <w:rPr>
                <w:rFonts w:hint="eastAsia" w:cs="宋体"/>
                <w:kern w:val="0"/>
                <w:sz w:val="21"/>
              </w:rPr>
              <w:t>系统管理员登录本系统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jc w:val="center"/>
        </w:trPr>
        <w:tc>
          <w:tcPr>
            <w:tcW w:w="1560" w:type="dxa"/>
            <w:vAlign w:val="center"/>
          </w:tcPr>
          <w:p>
            <w:pPr>
              <w:rPr>
                <w:rFonts w:cs="宋体"/>
                <w:kern w:val="0"/>
                <w:sz w:val="21"/>
              </w:rPr>
            </w:pPr>
            <w:r>
              <w:rPr>
                <w:rFonts w:hint="eastAsia" w:cs="宋体"/>
                <w:kern w:val="0"/>
                <w:sz w:val="21"/>
              </w:rPr>
              <w:t>后置条件</w:t>
            </w:r>
          </w:p>
        </w:tc>
        <w:tc>
          <w:tcPr>
            <w:tcW w:w="7305" w:type="dxa"/>
            <w:gridSpan w:val="3"/>
            <w:vAlign w:val="center"/>
          </w:tcPr>
          <w:p>
            <w:pPr>
              <w:rPr>
                <w:rFonts w:cs="宋体"/>
                <w:kern w:val="0"/>
                <w:sz w:val="21"/>
              </w:rPr>
            </w:pPr>
            <w:r>
              <w:rPr>
                <w:rFonts w:hint="eastAsia" w:cs="宋体"/>
                <w:kern w:val="0"/>
                <w:sz w:val="21"/>
              </w:rPr>
              <w:t>系统处于品牌信息管理界面（</w:t>
            </w:r>
            <w:r>
              <w:rPr>
                <w:rFonts w:hint="default" w:cs="宋体"/>
                <w:kern w:val="0"/>
                <w:sz w:val="21"/>
              </w:rPr>
              <w:t>BrandManagePage</w:t>
            </w:r>
            <w:r>
              <w:rPr>
                <w:rFonts w:hint="eastAsia" w:cs="宋体"/>
                <w:kern w:val="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Merge w:val="restart"/>
            <w:vAlign w:val="center"/>
          </w:tcPr>
          <w:p>
            <w:pPr>
              <w:rPr>
                <w:rFonts w:cs="宋体"/>
                <w:kern w:val="0"/>
                <w:sz w:val="21"/>
              </w:rPr>
            </w:pPr>
            <w:r>
              <w:rPr>
                <w:rFonts w:hint="eastAsia" w:cs="宋体"/>
                <w:kern w:val="0"/>
                <w:sz w:val="21"/>
              </w:rPr>
              <w:t>主事件流</w:t>
            </w:r>
          </w:p>
        </w:tc>
        <w:tc>
          <w:tcPr>
            <w:tcW w:w="3402" w:type="dxa"/>
            <w:vAlign w:val="center"/>
          </w:tcPr>
          <w:p>
            <w:pPr>
              <w:rPr>
                <w:rFonts w:cs="宋体"/>
                <w:kern w:val="0"/>
                <w:sz w:val="21"/>
              </w:rPr>
            </w:pPr>
            <w:r>
              <w:rPr>
                <w:rFonts w:hint="eastAsia" w:cs="宋体"/>
                <w:kern w:val="0"/>
                <w:sz w:val="21"/>
              </w:rPr>
              <w:t>系统管理员</w:t>
            </w:r>
          </w:p>
        </w:tc>
        <w:tc>
          <w:tcPr>
            <w:tcW w:w="3903" w:type="dxa"/>
            <w:gridSpan w:val="2"/>
            <w:vAlign w:val="center"/>
          </w:tcPr>
          <w:p>
            <w:pPr>
              <w:rPr>
                <w:rFonts w:cs="宋体"/>
                <w:kern w:val="0"/>
                <w:sz w:val="21"/>
              </w:rPr>
            </w:pPr>
            <w:r>
              <w:rPr>
                <w:rFonts w:hint="eastAsia" w:cs="宋体"/>
                <w:kern w:val="0"/>
                <w:sz w:val="21"/>
              </w:rPr>
              <w:t>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pPr>
              <w:rPr>
                <w:rFonts w:cs="宋体"/>
                <w:kern w:val="0"/>
                <w:sz w:val="21"/>
              </w:rPr>
            </w:pPr>
          </w:p>
        </w:tc>
        <w:tc>
          <w:tcPr>
            <w:tcW w:w="3402" w:type="dxa"/>
          </w:tcPr>
          <w:p>
            <w:pPr>
              <w:rPr>
                <w:rFonts w:cs="宋体"/>
                <w:kern w:val="0"/>
                <w:sz w:val="21"/>
              </w:rPr>
            </w:pPr>
            <w:r>
              <w:rPr>
                <w:rFonts w:hint="eastAsia" w:cs="宋体"/>
                <w:kern w:val="0"/>
                <w:sz w:val="21"/>
              </w:rPr>
              <w:t>1.系统管理员点击品牌信息管理界面（</w:t>
            </w:r>
            <w:r>
              <w:rPr>
                <w:rFonts w:hint="default" w:cs="宋体"/>
                <w:kern w:val="0"/>
                <w:sz w:val="21"/>
              </w:rPr>
              <w:t>BrandManagePage</w:t>
            </w:r>
            <w:r>
              <w:rPr>
                <w:rFonts w:hint="eastAsia" w:cs="宋体"/>
                <w:kern w:val="0"/>
                <w:sz w:val="21"/>
              </w:rPr>
              <w:t>）中“新增按钮”</w:t>
            </w:r>
          </w:p>
        </w:tc>
        <w:tc>
          <w:tcPr>
            <w:tcW w:w="3903" w:type="dxa"/>
            <w:gridSpan w:val="2"/>
          </w:tcPr>
          <w:p>
            <w:pPr>
              <w:rPr>
                <w:rFonts w:hint="eastAsia" w:cs="宋体"/>
                <w:kern w:val="0"/>
                <w:sz w:val="21"/>
              </w:rPr>
            </w:pPr>
            <w:r>
              <w:rPr>
                <w:rFonts w:hint="eastAsia" w:cs="宋体"/>
                <w:kern w:val="0"/>
                <w:sz w:val="21"/>
              </w:rPr>
              <w:t>2.系统弹出添加品牌弹窗表单。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tc>
        <w:tc>
          <w:tcPr>
            <w:tcW w:w="3402" w:type="dxa"/>
            <w:vMerge w:val="restart"/>
          </w:tcPr>
          <w:p>
            <w:pPr>
              <w:rPr>
                <w:rFonts w:hint="eastAsia" w:cs="宋体"/>
                <w:kern w:val="0"/>
                <w:sz w:val="21"/>
              </w:rPr>
            </w:pPr>
            <w:r>
              <w:rPr>
                <w:rFonts w:hint="default" w:cs="宋体"/>
                <w:kern w:val="0"/>
                <w:sz w:val="21"/>
              </w:rPr>
              <w:t>3.系统管理员填入</w:t>
            </w:r>
            <w:r>
              <w:rPr>
                <w:rFonts w:hint="eastAsia" w:cs="宋体"/>
                <w:kern w:val="0"/>
                <w:sz w:val="21"/>
              </w:rPr>
              <w:t>品牌</w:t>
            </w:r>
            <w:r>
              <w:rPr>
                <w:rFonts w:hint="default" w:cs="宋体"/>
                <w:kern w:val="0"/>
                <w:sz w:val="21"/>
              </w:rPr>
              <w:t>信息并点击“确定”按钮</w:t>
            </w:r>
          </w:p>
        </w:tc>
        <w:tc>
          <w:tcPr>
            <w:tcW w:w="3903" w:type="dxa"/>
            <w:gridSpan w:val="2"/>
            <w:vMerge w:val="restart"/>
          </w:tcPr>
          <w:p>
            <w:pPr>
              <w:rPr>
                <w:rFonts w:hint="eastAsia" w:cs="宋体"/>
                <w:kern w:val="0"/>
                <w:sz w:val="21"/>
              </w:rPr>
            </w:pPr>
            <w:r>
              <w:rPr>
                <w:rFonts w:hint="default" w:cs="宋体"/>
                <w:kern w:val="0"/>
                <w:sz w:val="21"/>
              </w:rPr>
              <w:t>4.系统将系统管理员填入的</w:t>
            </w:r>
            <w:r>
              <w:rPr>
                <w:rFonts w:hint="eastAsia" w:cs="宋体"/>
                <w:kern w:val="0"/>
                <w:sz w:val="21"/>
              </w:rPr>
              <w:t>品牌</w:t>
            </w:r>
            <w:r>
              <w:rPr>
                <w:rFonts w:hint="default" w:cs="宋体"/>
                <w:kern w:val="0"/>
                <w:sz w:val="21"/>
              </w:rPr>
              <w:t>信息资料保存至</w:t>
            </w:r>
            <w:r>
              <w:rPr>
                <w:rFonts w:hint="eastAsia" w:cs="宋体"/>
                <w:kern w:val="0"/>
                <w:sz w:val="21"/>
              </w:rPr>
              <w:t>品牌</w:t>
            </w:r>
            <w:r>
              <w:rPr>
                <w:rFonts w:hint="default" w:cs="宋体"/>
                <w:kern w:val="0"/>
                <w:sz w:val="21"/>
              </w:rPr>
              <w:t>信息表中（BrandInfoList），若保存成功，则关闭弹窗并刷新页面；若保存失败，则进入子事件流a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子事件流a</w:t>
            </w:r>
          </w:p>
        </w:tc>
        <w:tc>
          <w:tcPr>
            <w:tcW w:w="7305" w:type="dxa"/>
            <w:gridSpan w:val="3"/>
            <w:vAlign w:val="center"/>
          </w:tcPr>
          <w:p>
            <w:pPr>
              <w:rPr>
                <w:rFonts w:cs="宋体"/>
                <w:kern w:val="0"/>
                <w:sz w:val="21"/>
              </w:rPr>
            </w:pPr>
            <w:r>
              <w:rPr>
                <w:rFonts w:cs="宋体"/>
                <w:kern w:val="0"/>
                <w:sz w:val="21"/>
              </w:rPr>
              <w:t>系统弹出“系统接口500异常”提示框，如图3-1。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异常处理</w:t>
            </w:r>
          </w:p>
        </w:tc>
        <w:tc>
          <w:tcPr>
            <w:tcW w:w="7305" w:type="dxa"/>
            <w:gridSpan w:val="3"/>
            <w:vAlign w:val="center"/>
          </w:tcPr>
          <w:p>
            <w:pPr>
              <w:rPr>
                <w:rFonts w:cs="宋体"/>
                <w:kern w:val="0"/>
                <w:sz w:val="21"/>
              </w:rPr>
            </w:pPr>
          </w:p>
        </w:tc>
      </w:tr>
    </w:tbl>
    <w:p>
      <w:pPr>
        <w:widowControl/>
        <w:spacing w:beforeAutospacing="0" w:afterAutospacing="0" w:line="240" w:lineRule="auto"/>
        <w:jc w:val="center"/>
      </w:pPr>
      <w:r>
        <w:drawing>
          <wp:inline distT="0" distB="0" distL="0" distR="0">
            <wp:extent cx="3665220" cy="516890"/>
            <wp:effectExtent l="3175" t="3175" r="3174" b="3174"/>
            <wp:docPr id="42" name="Draw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awing 42"/>
                    <pic:cNvPicPr>
                      <a:picLocks noChangeAspect="1"/>
                    </pic:cNvPicPr>
                  </pic:nvPicPr>
                  <pic:blipFill>
                    <a:blip r:embed="rId24"/>
                    <a:stretch>
                      <a:fillRect/>
                    </a:stretch>
                  </pic:blipFill>
                  <pic:spPr>
                    <a:xfrm>
                      <a:off x="0" y="0"/>
                      <a:ext cx="3665366" cy="517238"/>
                    </a:xfrm>
                    <a:prstGeom prst="rect">
                      <a:avLst/>
                    </a:prstGeom>
                  </pic:spPr>
                </pic:pic>
              </a:graphicData>
            </a:graphic>
          </wp:inline>
        </w:drawing>
      </w:r>
    </w:p>
    <w:p>
      <w:pPr>
        <w:widowControl/>
        <w:spacing w:beforeAutospacing="0" w:afterAutospacing="0" w:line="240" w:lineRule="auto"/>
        <w:jc w:val="center"/>
      </w:pPr>
      <w:r>
        <w:t>图3-1</w:t>
      </w:r>
    </w:p>
    <w:p>
      <w:pPr>
        <w:widowControl/>
        <w:spacing w:beforeAutospacing="0" w:afterAutospacing="0" w:line="240" w:lineRule="auto"/>
        <w:jc w:val="left"/>
      </w:pPr>
    </w:p>
    <w:p>
      <w:pPr>
        <w:pStyle w:val="4"/>
      </w:pPr>
      <w:r>
        <w:rPr>
          <w:rFonts w:hint="eastAsia"/>
        </w:rPr>
        <w:t>修改品牌</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19</w:t>
      </w:r>
      <w:r>
        <w:rPr>
          <w:rFonts w:hint="eastAsia"/>
        </w:rPr>
        <w:fldChar w:fldCharType="end"/>
      </w:r>
      <w:r>
        <w:rPr>
          <w:rFonts w:hint="eastAsia"/>
        </w:rPr>
        <w:t>修改品牌用例表</w:t>
      </w:r>
    </w:p>
    <w:tbl>
      <w:tblPr>
        <w:tblStyle w:val="24"/>
        <w:tblW w:w="88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0"/>
        <w:gridCol w:w="3402"/>
        <w:gridCol w:w="1985"/>
        <w:gridCol w:w="1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用例标识符</w:t>
            </w:r>
          </w:p>
        </w:tc>
        <w:tc>
          <w:tcPr>
            <w:tcW w:w="7305" w:type="dxa"/>
            <w:gridSpan w:val="3"/>
            <w:vAlign w:val="center"/>
          </w:tcPr>
          <w:p>
            <w:pPr>
              <w:rPr>
                <w:rFonts w:cs="宋体"/>
                <w:kern w:val="0"/>
                <w:sz w:val="21"/>
              </w:rPr>
            </w:pPr>
            <w:r>
              <w:rPr>
                <w:rFonts w:cs="宋体"/>
                <w:kern w:val="0"/>
                <w:sz w:val="21"/>
              </w:rPr>
              <w:t>UpdateBrand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用例名称</w:t>
            </w:r>
          </w:p>
        </w:tc>
        <w:tc>
          <w:tcPr>
            <w:tcW w:w="7305" w:type="dxa"/>
            <w:gridSpan w:val="3"/>
            <w:vAlign w:val="center"/>
          </w:tcPr>
          <w:p>
            <w:pPr>
              <w:rPr>
                <w:rFonts w:cs="宋体"/>
                <w:kern w:val="0"/>
                <w:sz w:val="21"/>
              </w:rPr>
            </w:pPr>
            <w:r>
              <w:rPr>
                <w:rFonts w:hint="eastAsia" w:cs="宋体"/>
                <w:kern w:val="0"/>
                <w:sz w:val="21"/>
              </w:rPr>
              <w:t>修改品牌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用例创建者</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用例最后修改者</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用例创建时间</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用例最后修改时间</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操作者</w:t>
            </w:r>
          </w:p>
        </w:tc>
        <w:tc>
          <w:tcPr>
            <w:tcW w:w="7305" w:type="dxa"/>
            <w:gridSpan w:val="3"/>
            <w:vAlign w:val="center"/>
          </w:tcPr>
          <w:p>
            <w:pPr>
              <w:rPr>
                <w:rFonts w:cs="宋体"/>
                <w:kern w:val="0"/>
                <w:sz w:val="21"/>
              </w:rPr>
            </w:pPr>
            <w:r>
              <w:rPr>
                <w:rFonts w:hint="eastAsia" w:cs="宋体"/>
                <w:kern w:val="0"/>
                <w:sz w:val="21"/>
              </w:rPr>
              <w:t>系统管理员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描述</w:t>
            </w:r>
          </w:p>
        </w:tc>
        <w:tc>
          <w:tcPr>
            <w:tcW w:w="7305" w:type="dxa"/>
            <w:gridSpan w:val="3"/>
            <w:vAlign w:val="center"/>
          </w:tcPr>
          <w:p>
            <w:pPr>
              <w:rPr>
                <w:rFonts w:cs="宋体"/>
                <w:kern w:val="0"/>
                <w:sz w:val="21"/>
              </w:rPr>
            </w:pPr>
            <w:r>
              <w:rPr>
                <w:rFonts w:hint="eastAsia" w:cs="宋体"/>
                <w:kern w:val="0"/>
                <w:sz w:val="21"/>
              </w:rPr>
              <w:t>系统管理员用来修改品牌资料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前置条件</w:t>
            </w:r>
          </w:p>
        </w:tc>
        <w:tc>
          <w:tcPr>
            <w:tcW w:w="7305" w:type="dxa"/>
            <w:gridSpan w:val="3"/>
            <w:vAlign w:val="center"/>
          </w:tcPr>
          <w:p>
            <w:pPr>
              <w:rPr>
                <w:rFonts w:cs="宋体"/>
                <w:kern w:val="0"/>
                <w:sz w:val="21"/>
              </w:rPr>
            </w:pPr>
            <w:r>
              <w:rPr>
                <w:rFonts w:hint="eastAsia" w:cs="宋体"/>
                <w:kern w:val="0"/>
                <w:sz w:val="21"/>
              </w:rPr>
              <w:t>系统管理员登录本系统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jc w:val="center"/>
        </w:trPr>
        <w:tc>
          <w:tcPr>
            <w:tcW w:w="1560" w:type="dxa"/>
            <w:vAlign w:val="center"/>
          </w:tcPr>
          <w:p>
            <w:pPr>
              <w:rPr>
                <w:rFonts w:cs="宋体"/>
                <w:kern w:val="0"/>
                <w:sz w:val="21"/>
              </w:rPr>
            </w:pPr>
            <w:r>
              <w:rPr>
                <w:rFonts w:hint="eastAsia" w:cs="宋体"/>
                <w:kern w:val="0"/>
                <w:sz w:val="21"/>
              </w:rPr>
              <w:t>后置条件</w:t>
            </w:r>
          </w:p>
        </w:tc>
        <w:tc>
          <w:tcPr>
            <w:tcW w:w="7305" w:type="dxa"/>
            <w:gridSpan w:val="3"/>
            <w:vAlign w:val="center"/>
          </w:tcPr>
          <w:p>
            <w:pPr>
              <w:rPr>
                <w:rFonts w:cs="宋体"/>
                <w:kern w:val="0"/>
                <w:sz w:val="21"/>
              </w:rPr>
            </w:pPr>
            <w:r>
              <w:rPr>
                <w:rFonts w:hint="eastAsia" w:cs="宋体"/>
                <w:kern w:val="0"/>
                <w:sz w:val="21"/>
              </w:rPr>
              <w:t>系统处于品牌信息管理界面（</w:t>
            </w:r>
            <w:r>
              <w:rPr>
                <w:rFonts w:hint="default" w:cs="宋体"/>
                <w:kern w:val="0"/>
                <w:sz w:val="21"/>
              </w:rPr>
              <w:t>BrandManagePage</w:t>
            </w:r>
            <w:r>
              <w:rPr>
                <w:rFonts w:hint="eastAsia" w:cs="宋体"/>
                <w:kern w:val="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Merge w:val="restart"/>
            <w:vAlign w:val="center"/>
          </w:tcPr>
          <w:p>
            <w:pPr>
              <w:rPr>
                <w:rFonts w:cs="宋体"/>
                <w:kern w:val="0"/>
                <w:sz w:val="21"/>
              </w:rPr>
            </w:pPr>
            <w:r>
              <w:rPr>
                <w:rFonts w:hint="eastAsia" w:cs="宋体"/>
                <w:kern w:val="0"/>
                <w:sz w:val="21"/>
              </w:rPr>
              <w:t>主事件流</w:t>
            </w:r>
          </w:p>
        </w:tc>
        <w:tc>
          <w:tcPr>
            <w:tcW w:w="3402" w:type="dxa"/>
            <w:vAlign w:val="center"/>
          </w:tcPr>
          <w:p>
            <w:pPr>
              <w:rPr>
                <w:rFonts w:cs="宋体"/>
                <w:kern w:val="0"/>
                <w:sz w:val="21"/>
              </w:rPr>
            </w:pPr>
            <w:r>
              <w:rPr>
                <w:rFonts w:hint="eastAsia" w:cs="宋体"/>
                <w:kern w:val="0"/>
                <w:sz w:val="21"/>
              </w:rPr>
              <w:t>系统管理员</w:t>
            </w:r>
          </w:p>
        </w:tc>
        <w:tc>
          <w:tcPr>
            <w:tcW w:w="3903" w:type="dxa"/>
            <w:gridSpan w:val="2"/>
            <w:vAlign w:val="center"/>
          </w:tcPr>
          <w:p>
            <w:pPr>
              <w:rPr>
                <w:rFonts w:cs="宋体"/>
                <w:kern w:val="0"/>
                <w:sz w:val="21"/>
              </w:rPr>
            </w:pPr>
            <w:r>
              <w:rPr>
                <w:rFonts w:hint="eastAsia" w:cs="宋体"/>
                <w:kern w:val="0"/>
                <w:sz w:val="21"/>
              </w:rPr>
              <w:t>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pPr>
              <w:rPr>
                <w:rFonts w:cs="宋体"/>
                <w:kern w:val="0"/>
                <w:sz w:val="21"/>
              </w:rPr>
            </w:pPr>
          </w:p>
        </w:tc>
        <w:tc>
          <w:tcPr>
            <w:tcW w:w="3402" w:type="dxa"/>
          </w:tcPr>
          <w:p>
            <w:pPr>
              <w:rPr>
                <w:rFonts w:cs="宋体"/>
                <w:kern w:val="0"/>
                <w:sz w:val="21"/>
              </w:rPr>
            </w:pPr>
            <w:r>
              <w:rPr>
                <w:rFonts w:hint="eastAsia" w:cs="宋体"/>
                <w:kern w:val="0"/>
                <w:sz w:val="21"/>
              </w:rPr>
              <w:t>1.系统管理员点击品牌信息管理界面（</w:t>
            </w:r>
            <w:r>
              <w:rPr>
                <w:rFonts w:hint="default" w:cs="宋体"/>
                <w:kern w:val="0"/>
                <w:sz w:val="21"/>
              </w:rPr>
              <w:t>BrandManagePage</w:t>
            </w:r>
            <w:r>
              <w:rPr>
                <w:rFonts w:hint="eastAsia" w:cs="宋体"/>
                <w:kern w:val="0"/>
                <w:sz w:val="21"/>
              </w:rPr>
              <w:t>）中品牌信息列表中的“修改”按钮</w:t>
            </w:r>
          </w:p>
        </w:tc>
        <w:tc>
          <w:tcPr>
            <w:tcW w:w="3903" w:type="dxa"/>
            <w:gridSpan w:val="2"/>
          </w:tcPr>
          <w:p>
            <w:pPr>
              <w:rPr>
                <w:rFonts w:hint="eastAsia" w:cs="宋体"/>
                <w:kern w:val="0"/>
                <w:sz w:val="21"/>
              </w:rPr>
            </w:pPr>
            <w:r>
              <w:rPr>
                <w:rFonts w:hint="eastAsia" w:cs="宋体"/>
                <w:kern w:val="0"/>
                <w:sz w:val="21"/>
              </w:rPr>
              <w:t>2.系统根据用户编号从品牌信息表中（</w:t>
            </w:r>
            <w:r>
              <w:rPr>
                <w:rFonts w:hint="default" w:cs="宋体"/>
                <w:kern w:val="0"/>
                <w:sz w:val="21"/>
              </w:rPr>
              <w:t>BrandInfoList</w:t>
            </w:r>
            <w:r>
              <w:rPr>
                <w:rFonts w:hint="eastAsia" w:cs="宋体"/>
                <w:kern w:val="0"/>
                <w:sz w:val="21"/>
              </w:rPr>
              <w:t>）查询品牌信息，若查询成功，则返回品牌信息，并弹出品牌编辑弹窗；若查询失败，则执行子事件流a。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tc>
        <w:tc>
          <w:tcPr>
            <w:tcW w:w="3402" w:type="dxa"/>
            <w:vMerge w:val="restart"/>
          </w:tcPr>
          <w:p>
            <w:pPr>
              <w:rPr>
                <w:rFonts w:hint="eastAsia" w:cs="宋体"/>
                <w:kern w:val="0"/>
                <w:sz w:val="21"/>
              </w:rPr>
            </w:pPr>
            <w:r>
              <w:rPr>
                <w:rFonts w:hint="default" w:cs="宋体"/>
                <w:kern w:val="0"/>
                <w:sz w:val="21"/>
              </w:rPr>
              <w:t>3.系统管理员填入</w:t>
            </w:r>
            <w:r>
              <w:rPr>
                <w:rFonts w:hint="eastAsia" w:cs="宋体"/>
                <w:kern w:val="0"/>
                <w:sz w:val="21"/>
              </w:rPr>
              <w:t>品牌</w:t>
            </w:r>
            <w:r>
              <w:rPr>
                <w:rFonts w:hint="default" w:cs="宋体"/>
                <w:kern w:val="0"/>
                <w:sz w:val="21"/>
              </w:rPr>
              <w:t>信息并点击“确定”按钮</w:t>
            </w:r>
          </w:p>
        </w:tc>
        <w:tc>
          <w:tcPr>
            <w:tcW w:w="3903" w:type="dxa"/>
            <w:gridSpan w:val="2"/>
            <w:vMerge w:val="restart"/>
          </w:tcPr>
          <w:p>
            <w:pPr>
              <w:rPr>
                <w:rFonts w:hint="eastAsia" w:cs="宋体"/>
                <w:kern w:val="0"/>
                <w:sz w:val="21"/>
              </w:rPr>
            </w:pPr>
            <w:r>
              <w:rPr>
                <w:rFonts w:hint="default" w:cs="宋体"/>
                <w:kern w:val="0"/>
                <w:sz w:val="21"/>
              </w:rPr>
              <w:t>4.系统将系统管理员填入的</w:t>
            </w:r>
            <w:r>
              <w:rPr>
                <w:rFonts w:hint="eastAsia" w:cs="宋体"/>
                <w:kern w:val="0"/>
                <w:sz w:val="21"/>
              </w:rPr>
              <w:t>品牌</w:t>
            </w:r>
            <w:r>
              <w:rPr>
                <w:rFonts w:hint="default" w:cs="宋体"/>
                <w:kern w:val="0"/>
                <w:sz w:val="21"/>
              </w:rPr>
              <w:t>信息资料保存至</w:t>
            </w:r>
            <w:r>
              <w:rPr>
                <w:rFonts w:hint="eastAsia" w:cs="宋体"/>
                <w:kern w:val="0"/>
                <w:sz w:val="21"/>
              </w:rPr>
              <w:t>品牌</w:t>
            </w:r>
            <w:r>
              <w:rPr>
                <w:rFonts w:hint="default" w:cs="宋体"/>
                <w:kern w:val="0"/>
                <w:sz w:val="21"/>
              </w:rPr>
              <w:t>信息表中（BrandInfoList），若保存成功，则关闭弹窗并刷新页面；若保存失败，则进入子事件流a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子事件流a</w:t>
            </w:r>
          </w:p>
        </w:tc>
        <w:tc>
          <w:tcPr>
            <w:tcW w:w="7305" w:type="dxa"/>
            <w:gridSpan w:val="3"/>
            <w:vAlign w:val="center"/>
          </w:tcPr>
          <w:p>
            <w:pPr>
              <w:rPr>
                <w:rFonts w:cs="宋体"/>
                <w:kern w:val="0"/>
                <w:sz w:val="21"/>
              </w:rPr>
            </w:pPr>
            <w:r>
              <w:rPr>
                <w:rFonts w:cs="宋体"/>
                <w:kern w:val="0"/>
                <w:sz w:val="21"/>
              </w:rPr>
              <w:t>系统弹出“系统接口500异常”提示框，如图3-1。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异常处理</w:t>
            </w:r>
          </w:p>
        </w:tc>
        <w:tc>
          <w:tcPr>
            <w:tcW w:w="7305" w:type="dxa"/>
            <w:gridSpan w:val="3"/>
            <w:vAlign w:val="center"/>
          </w:tcPr>
          <w:p>
            <w:pPr>
              <w:rPr>
                <w:rFonts w:cs="宋体"/>
                <w:kern w:val="0"/>
                <w:sz w:val="21"/>
              </w:rPr>
            </w:pPr>
          </w:p>
        </w:tc>
      </w:tr>
    </w:tbl>
    <w:p>
      <w:pPr>
        <w:widowControl/>
        <w:spacing w:beforeAutospacing="0" w:afterAutospacing="0" w:line="240" w:lineRule="auto"/>
        <w:jc w:val="center"/>
      </w:pPr>
      <w:r>
        <w:drawing>
          <wp:inline distT="0" distB="0" distL="0" distR="0">
            <wp:extent cx="3665220" cy="516890"/>
            <wp:effectExtent l="3175" t="3175" r="3174" b="3174"/>
            <wp:docPr id="44" name="Draw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rawing 44"/>
                    <pic:cNvPicPr>
                      <a:picLocks noChangeAspect="1"/>
                    </pic:cNvPicPr>
                  </pic:nvPicPr>
                  <pic:blipFill>
                    <a:blip r:embed="rId24"/>
                    <a:stretch>
                      <a:fillRect/>
                    </a:stretch>
                  </pic:blipFill>
                  <pic:spPr>
                    <a:xfrm>
                      <a:off x="0" y="0"/>
                      <a:ext cx="3665366" cy="517238"/>
                    </a:xfrm>
                    <a:prstGeom prst="rect">
                      <a:avLst/>
                    </a:prstGeom>
                  </pic:spPr>
                </pic:pic>
              </a:graphicData>
            </a:graphic>
          </wp:inline>
        </w:drawing>
      </w:r>
    </w:p>
    <w:p>
      <w:pPr>
        <w:widowControl/>
        <w:spacing w:beforeAutospacing="0" w:afterAutospacing="0" w:line="240" w:lineRule="auto"/>
        <w:jc w:val="center"/>
      </w:pPr>
      <w:r>
        <w:t>图3-1</w:t>
      </w:r>
    </w:p>
    <w:p>
      <w:pPr>
        <w:widowControl/>
        <w:spacing w:beforeAutospacing="0" w:afterAutospacing="0" w:line="240" w:lineRule="auto"/>
        <w:jc w:val="center"/>
      </w:pPr>
    </w:p>
    <w:p>
      <w:pPr>
        <w:widowControl/>
        <w:spacing w:beforeAutospacing="0" w:afterAutospacing="0" w:line="240" w:lineRule="auto"/>
        <w:jc w:val="left"/>
      </w:pPr>
    </w:p>
    <w:p>
      <w:pPr>
        <w:pStyle w:val="4"/>
      </w:pPr>
      <w:r>
        <w:rPr>
          <w:rFonts w:hint="eastAsia"/>
        </w:rPr>
        <w:t>新增车型</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19</w:t>
      </w:r>
      <w:r>
        <w:rPr>
          <w:rFonts w:hint="eastAsia"/>
        </w:rPr>
        <w:fldChar w:fldCharType="end"/>
      </w:r>
      <w:r>
        <w:rPr>
          <w:rFonts w:hint="eastAsia"/>
        </w:rPr>
        <w:t>新增车型用例表</w:t>
      </w:r>
    </w:p>
    <w:tbl>
      <w:tblPr>
        <w:tblStyle w:val="24"/>
        <w:tblW w:w="88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0"/>
        <w:gridCol w:w="3402"/>
        <w:gridCol w:w="1985"/>
        <w:gridCol w:w="1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用例标识符</w:t>
            </w:r>
          </w:p>
        </w:tc>
        <w:tc>
          <w:tcPr>
            <w:tcW w:w="7305" w:type="dxa"/>
            <w:gridSpan w:val="3"/>
            <w:vAlign w:val="center"/>
          </w:tcPr>
          <w:p>
            <w:pPr>
              <w:rPr>
                <w:rFonts w:cs="宋体"/>
                <w:kern w:val="0"/>
                <w:sz w:val="21"/>
              </w:rPr>
            </w:pPr>
            <w:r>
              <w:rPr>
                <w:rFonts w:cs="宋体"/>
                <w:kern w:val="0"/>
                <w:sz w:val="21"/>
              </w:rPr>
              <w:t>AddCarType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用例名称</w:t>
            </w:r>
          </w:p>
        </w:tc>
        <w:tc>
          <w:tcPr>
            <w:tcW w:w="7305" w:type="dxa"/>
            <w:gridSpan w:val="3"/>
            <w:vAlign w:val="center"/>
          </w:tcPr>
          <w:p>
            <w:pPr>
              <w:rPr>
                <w:rFonts w:cs="宋体"/>
                <w:kern w:val="0"/>
                <w:sz w:val="21"/>
              </w:rPr>
            </w:pPr>
            <w:r>
              <w:rPr>
                <w:rFonts w:hint="eastAsia" w:cs="宋体"/>
                <w:kern w:val="0"/>
                <w:sz w:val="21"/>
              </w:rPr>
              <w:t>新增车型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用例创建者</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用例最后修改者</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用例创建时间</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用例最后修改时间</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操作者</w:t>
            </w:r>
          </w:p>
        </w:tc>
        <w:tc>
          <w:tcPr>
            <w:tcW w:w="7305" w:type="dxa"/>
            <w:gridSpan w:val="3"/>
            <w:vAlign w:val="center"/>
          </w:tcPr>
          <w:p>
            <w:pPr>
              <w:rPr>
                <w:rFonts w:cs="宋体"/>
                <w:kern w:val="0"/>
                <w:sz w:val="21"/>
              </w:rPr>
            </w:pPr>
            <w:r>
              <w:rPr>
                <w:rFonts w:hint="eastAsia" w:cs="宋体"/>
                <w:kern w:val="0"/>
                <w:sz w:val="21"/>
              </w:rPr>
              <w:t>系统管理员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描述</w:t>
            </w:r>
          </w:p>
        </w:tc>
        <w:tc>
          <w:tcPr>
            <w:tcW w:w="7305" w:type="dxa"/>
            <w:gridSpan w:val="3"/>
            <w:vAlign w:val="center"/>
          </w:tcPr>
          <w:p>
            <w:pPr>
              <w:rPr>
                <w:rFonts w:cs="宋体"/>
                <w:kern w:val="0"/>
                <w:sz w:val="21"/>
              </w:rPr>
            </w:pPr>
            <w:r>
              <w:rPr>
                <w:rFonts w:hint="eastAsia" w:cs="宋体"/>
                <w:kern w:val="0"/>
                <w:sz w:val="21"/>
              </w:rPr>
              <w:t>系统管理员用来新增车型资料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前置条件</w:t>
            </w:r>
          </w:p>
        </w:tc>
        <w:tc>
          <w:tcPr>
            <w:tcW w:w="7305" w:type="dxa"/>
            <w:gridSpan w:val="3"/>
            <w:vAlign w:val="center"/>
          </w:tcPr>
          <w:p>
            <w:pPr>
              <w:rPr>
                <w:rFonts w:cs="宋体"/>
                <w:kern w:val="0"/>
                <w:sz w:val="21"/>
              </w:rPr>
            </w:pPr>
            <w:r>
              <w:rPr>
                <w:rFonts w:hint="eastAsia" w:cs="宋体"/>
                <w:kern w:val="0"/>
                <w:sz w:val="21"/>
              </w:rPr>
              <w:t>系统管理员登录本系统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jc w:val="center"/>
        </w:trPr>
        <w:tc>
          <w:tcPr>
            <w:tcW w:w="1560" w:type="dxa"/>
            <w:vAlign w:val="center"/>
          </w:tcPr>
          <w:p>
            <w:pPr>
              <w:rPr>
                <w:rFonts w:cs="宋体"/>
                <w:kern w:val="0"/>
                <w:sz w:val="21"/>
              </w:rPr>
            </w:pPr>
            <w:r>
              <w:rPr>
                <w:rFonts w:hint="eastAsia" w:cs="宋体"/>
                <w:kern w:val="0"/>
                <w:sz w:val="21"/>
              </w:rPr>
              <w:t>后置条件</w:t>
            </w:r>
          </w:p>
        </w:tc>
        <w:tc>
          <w:tcPr>
            <w:tcW w:w="7305" w:type="dxa"/>
            <w:gridSpan w:val="3"/>
            <w:vAlign w:val="center"/>
          </w:tcPr>
          <w:p>
            <w:pPr>
              <w:rPr>
                <w:rFonts w:cs="宋体"/>
                <w:kern w:val="0"/>
                <w:sz w:val="21"/>
              </w:rPr>
            </w:pPr>
            <w:r>
              <w:rPr>
                <w:rFonts w:hint="eastAsia" w:cs="宋体"/>
                <w:kern w:val="0"/>
                <w:sz w:val="21"/>
              </w:rPr>
              <w:t>系统处于车型信息管理界面（</w:t>
            </w:r>
            <w:r>
              <w:rPr>
                <w:rFonts w:hint="default" w:cs="宋体"/>
                <w:kern w:val="0"/>
                <w:sz w:val="21"/>
              </w:rPr>
              <w:t>CarTypeManagePage</w:t>
            </w:r>
            <w:r>
              <w:rPr>
                <w:rFonts w:hint="eastAsia" w:cs="宋体"/>
                <w:kern w:val="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Merge w:val="restart"/>
            <w:vAlign w:val="center"/>
          </w:tcPr>
          <w:p>
            <w:pPr>
              <w:rPr>
                <w:rFonts w:cs="宋体"/>
                <w:kern w:val="0"/>
                <w:sz w:val="21"/>
              </w:rPr>
            </w:pPr>
            <w:r>
              <w:rPr>
                <w:rFonts w:hint="eastAsia" w:cs="宋体"/>
                <w:kern w:val="0"/>
                <w:sz w:val="21"/>
              </w:rPr>
              <w:t>主事件流</w:t>
            </w:r>
          </w:p>
        </w:tc>
        <w:tc>
          <w:tcPr>
            <w:tcW w:w="3402" w:type="dxa"/>
            <w:vAlign w:val="center"/>
          </w:tcPr>
          <w:p>
            <w:pPr>
              <w:rPr>
                <w:rFonts w:cs="宋体"/>
                <w:kern w:val="0"/>
                <w:sz w:val="21"/>
              </w:rPr>
            </w:pPr>
            <w:r>
              <w:rPr>
                <w:rFonts w:hint="eastAsia" w:cs="宋体"/>
                <w:kern w:val="0"/>
                <w:sz w:val="21"/>
              </w:rPr>
              <w:t>系统管理员</w:t>
            </w:r>
          </w:p>
        </w:tc>
        <w:tc>
          <w:tcPr>
            <w:tcW w:w="3903" w:type="dxa"/>
            <w:gridSpan w:val="2"/>
            <w:vAlign w:val="center"/>
          </w:tcPr>
          <w:p>
            <w:pPr>
              <w:rPr>
                <w:rFonts w:cs="宋体"/>
                <w:kern w:val="0"/>
                <w:sz w:val="21"/>
              </w:rPr>
            </w:pPr>
            <w:r>
              <w:rPr>
                <w:rFonts w:hint="eastAsia" w:cs="宋体"/>
                <w:kern w:val="0"/>
                <w:sz w:val="21"/>
              </w:rPr>
              <w:t>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pPr>
              <w:rPr>
                <w:rFonts w:cs="宋体"/>
                <w:kern w:val="0"/>
                <w:sz w:val="21"/>
              </w:rPr>
            </w:pPr>
          </w:p>
        </w:tc>
        <w:tc>
          <w:tcPr>
            <w:tcW w:w="3402" w:type="dxa"/>
          </w:tcPr>
          <w:p>
            <w:pPr>
              <w:rPr>
                <w:rFonts w:cs="宋体"/>
                <w:kern w:val="0"/>
                <w:sz w:val="21"/>
              </w:rPr>
            </w:pPr>
            <w:r>
              <w:rPr>
                <w:rFonts w:hint="eastAsia" w:cs="宋体"/>
                <w:kern w:val="0"/>
                <w:sz w:val="21"/>
              </w:rPr>
              <w:t>1.系统管理员点击车型信息管理界面（</w:t>
            </w:r>
            <w:r>
              <w:rPr>
                <w:rFonts w:hint="default" w:cs="宋体"/>
                <w:kern w:val="0"/>
                <w:sz w:val="21"/>
              </w:rPr>
              <w:t>CarTypeManagePage</w:t>
            </w:r>
            <w:r>
              <w:rPr>
                <w:rFonts w:hint="eastAsia" w:cs="宋体"/>
                <w:kern w:val="0"/>
                <w:sz w:val="21"/>
              </w:rPr>
              <w:t>）中“新增按钮”</w:t>
            </w:r>
          </w:p>
        </w:tc>
        <w:tc>
          <w:tcPr>
            <w:tcW w:w="3903" w:type="dxa"/>
            <w:gridSpan w:val="2"/>
          </w:tcPr>
          <w:p>
            <w:pPr>
              <w:rPr>
                <w:rFonts w:hint="eastAsia" w:cs="宋体"/>
                <w:kern w:val="0"/>
                <w:sz w:val="21"/>
              </w:rPr>
            </w:pPr>
            <w:r>
              <w:rPr>
                <w:rFonts w:hint="eastAsia" w:cs="宋体"/>
                <w:kern w:val="0"/>
                <w:sz w:val="21"/>
              </w:rPr>
              <w:t>2.系统弹出添加车型弹窗表单。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tc>
        <w:tc>
          <w:tcPr>
            <w:tcW w:w="3402" w:type="dxa"/>
            <w:vMerge w:val="restart"/>
          </w:tcPr>
          <w:p>
            <w:pPr>
              <w:rPr>
                <w:rFonts w:hint="eastAsia" w:cs="宋体"/>
                <w:kern w:val="0"/>
                <w:sz w:val="21"/>
              </w:rPr>
            </w:pPr>
            <w:r>
              <w:rPr>
                <w:rFonts w:hint="default" w:cs="宋体"/>
                <w:kern w:val="0"/>
                <w:sz w:val="21"/>
              </w:rPr>
              <w:t>3.系统管理员填入</w:t>
            </w:r>
            <w:r>
              <w:rPr>
                <w:rFonts w:hint="eastAsia" w:cs="宋体"/>
                <w:kern w:val="0"/>
                <w:sz w:val="21"/>
              </w:rPr>
              <w:t>车型</w:t>
            </w:r>
            <w:r>
              <w:rPr>
                <w:rFonts w:hint="default" w:cs="宋体"/>
                <w:kern w:val="0"/>
                <w:sz w:val="21"/>
              </w:rPr>
              <w:t>信息并点击“确定”按钮</w:t>
            </w:r>
          </w:p>
        </w:tc>
        <w:tc>
          <w:tcPr>
            <w:tcW w:w="3903" w:type="dxa"/>
            <w:gridSpan w:val="2"/>
            <w:vMerge w:val="restart"/>
          </w:tcPr>
          <w:p>
            <w:pPr>
              <w:rPr>
                <w:rFonts w:hint="eastAsia" w:cs="宋体"/>
                <w:kern w:val="0"/>
                <w:sz w:val="21"/>
              </w:rPr>
            </w:pPr>
            <w:r>
              <w:rPr>
                <w:rFonts w:hint="default" w:cs="宋体"/>
                <w:kern w:val="0"/>
                <w:sz w:val="21"/>
              </w:rPr>
              <w:t>4.系统将系统管理员填入的</w:t>
            </w:r>
            <w:r>
              <w:rPr>
                <w:rFonts w:hint="eastAsia" w:cs="宋体"/>
                <w:kern w:val="0"/>
                <w:sz w:val="21"/>
              </w:rPr>
              <w:t>车型</w:t>
            </w:r>
            <w:r>
              <w:rPr>
                <w:rFonts w:hint="default" w:cs="宋体"/>
                <w:kern w:val="0"/>
                <w:sz w:val="21"/>
              </w:rPr>
              <w:t>信息资料保存至</w:t>
            </w:r>
            <w:r>
              <w:rPr>
                <w:rFonts w:hint="eastAsia" w:cs="宋体"/>
                <w:kern w:val="0"/>
                <w:sz w:val="21"/>
              </w:rPr>
              <w:t>车型</w:t>
            </w:r>
            <w:r>
              <w:rPr>
                <w:rFonts w:hint="default" w:cs="宋体"/>
                <w:kern w:val="0"/>
                <w:sz w:val="21"/>
              </w:rPr>
              <w:t>信息表中（CarTypeInfoList），若保存成功，则关闭弹窗并刷新页面；若保存失败，则进入子事件流a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子事件流a</w:t>
            </w:r>
          </w:p>
        </w:tc>
        <w:tc>
          <w:tcPr>
            <w:tcW w:w="7305" w:type="dxa"/>
            <w:gridSpan w:val="3"/>
            <w:vAlign w:val="center"/>
          </w:tcPr>
          <w:p>
            <w:pPr>
              <w:rPr>
                <w:rFonts w:cs="宋体"/>
                <w:kern w:val="0"/>
                <w:sz w:val="21"/>
              </w:rPr>
            </w:pPr>
            <w:r>
              <w:rPr>
                <w:rFonts w:cs="宋体"/>
                <w:kern w:val="0"/>
                <w:sz w:val="21"/>
              </w:rPr>
              <w:t>系统弹出“系统接口500异常”提示框，如图3-1。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异常处理</w:t>
            </w:r>
          </w:p>
        </w:tc>
        <w:tc>
          <w:tcPr>
            <w:tcW w:w="7305" w:type="dxa"/>
            <w:gridSpan w:val="3"/>
            <w:vAlign w:val="center"/>
          </w:tcPr>
          <w:p>
            <w:pPr>
              <w:rPr>
                <w:rFonts w:cs="宋体"/>
                <w:kern w:val="0"/>
                <w:sz w:val="21"/>
              </w:rPr>
            </w:pPr>
          </w:p>
        </w:tc>
      </w:tr>
    </w:tbl>
    <w:p>
      <w:pPr>
        <w:widowControl/>
        <w:spacing w:beforeAutospacing="0" w:afterAutospacing="0" w:line="240" w:lineRule="auto"/>
        <w:jc w:val="center"/>
      </w:pPr>
      <w:r>
        <w:drawing>
          <wp:inline distT="0" distB="0" distL="0" distR="0">
            <wp:extent cx="3665220" cy="516890"/>
            <wp:effectExtent l="3175" t="3175" r="3174" b="3174"/>
            <wp:docPr id="46" name="Draw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rawing 46"/>
                    <pic:cNvPicPr>
                      <a:picLocks noChangeAspect="1"/>
                    </pic:cNvPicPr>
                  </pic:nvPicPr>
                  <pic:blipFill>
                    <a:blip r:embed="rId24"/>
                    <a:stretch>
                      <a:fillRect/>
                    </a:stretch>
                  </pic:blipFill>
                  <pic:spPr>
                    <a:xfrm>
                      <a:off x="0" y="0"/>
                      <a:ext cx="3665366" cy="517238"/>
                    </a:xfrm>
                    <a:prstGeom prst="rect">
                      <a:avLst/>
                    </a:prstGeom>
                  </pic:spPr>
                </pic:pic>
              </a:graphicData>
            </a:graphic>
          </wp:inline>
        </w:drawing>
      </w:r>
    </w:p>
    <w:p>
      <w:pPr>
        <w:widowControl/>
        <w:spacing w:beforeAutospacing="0" w:afterAutospacing="0" w:line="240" w:lineRule="auto"/>
        <w:jc w:val="center"/>
      </w:pPr>
      <w:r>
        <w:t>图3-1</w:t>
      </w:r>
    </w:p>
    <w:p>
      <w:pPr>
        <w:widowControl/>
        <w:spacing w:beforeAutospacing="0" w:afterAutospacing="0" w:line="240" w:lineRule="auto"/>
        <w:jc w:val="left"/>
      </w:pPr>
    </w:p>
    <w:p>
      <w:pPr>
        <w:pStyle w:val="4"/>
      </w:pPr>
      <w:r>
        <w:rPr>
          <w:rFonts w:hint="eastAsia"/>
        </w:rPr>
        <w:t>修改车型</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19</w:t>
      </w:r>
      <w:r>
        <w:rPr>
          <w:rFonts w:hint="eastAsia"/>
        </w:rPr>
        <w:fldChar w:fldCharType="end"/>
      </w:r>
      <w:r>
        <w:rPr>
          <w:rFonts w:hint="eastAsia"/>
        </w:rPr>
        <w:t>修改车型用例表</w:t>
      </w:r>
    </w:p>
    <w:tbl>
      <w:tblPr>
        <w:tblStyle w:val="24"/>
        <w:tblW w:w="88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0"/>
        <w:gridCol w:w="3402"/>
        <w:gridCol w:w="1985"/>
        <w:gridCol w:w="1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用例标识符</w:t>
            </w:r>
          </w:p>
        </w:tc>
        <w:tc>
          <w:tcPr>
            <w:tcW w:w="7305" w:type="dxa"/>
            <w:gridSpan w:val="3"/>
            <w:vAlign w:val="center"/>
          </w:tcPr>
          <w:p>
            <w:pPr>
              <w:rPr>
                <w:rFonts w:cs="宋体"/>
                <w:kern w:val="0"/>
                <w:sz w:val="21"/>
              </w:rPr>
            </w:pPr>
            <w:r>
              <w:rPr>
                <w:rFonts w:cs="宋体"/>
                <w:kern w:val="0"/>
                <w:sz w:val="21"/>
              </w:rPr>
              <w:t>UpdateCarType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用例名称</w:t>
            </w:r>
          </w:p>
        </w:tc>
        <w:tc>
          <w:tcPr>
            <w:tcW w:w="7305" w:type="dxa"/>
            <w:gridSpan w:val="3"/>
            <w:vAlign w:val="center"/>
          </w:tcPr>
          <w:p>
            <w:pPr>
              <w:rPr>
                <w:rFonts w:cs="宋体"/>
                <w:kern w:val="0"/>
                <w:sz w:val="21"/>
              </w:rPr>
            </w:pPr>
            <w:r>
              <w:rPr>
                <w:rFonts w:hint="eastAsia" w:cs="宋体"/>
                <w:kern w:val="0"/>
                <w:sz w:val="21"/>
              </w:rPr>
              <w:t>修改车型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用例创建者</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用例最后修改者</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用例创建时间</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用例最后修改时间</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操作者</w:t>
            </w:r>
          </w:p>
        </w:tc>
        <w:tc>
          <w:tcPr>
            <w:tcW w:w="7305" w:type="dxa"/>
            <w:gridSpan w:val="3"/>
            <w:vAlign w:val="center"/>
          </w:tcPr>
          <w:p>
            <w:pPr>
              <w:rPr>
                <w:rFonts w:cs="宋体"/>
                <w:kern w:val="0"/>
                <w:sz w:val="21"/>
              </w:rPr>
            </w:pPr>
            <w:r>
              <w:rPr>
                <w:rFonts w:hint="eastAsia" w:cs="宋体"/>
                <w:kern w:val="0"/>
                <w:sz w:val="21"/>
              </w:rPr>
              <w:t>系统管理员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描述</w:t>
            </w:r>
          </w:p>
        </w:tc>
        <w:tc>
          <w:tcPr>
            <w:tcW w:w="7305" w:type="dxa"/>
            <w:gridSpan w:val="3"/>
            <w:vAlign w:val="center"/>
          </w:tcPr>
          <w:p>
            <w:pPr>
              <w:rPr>
                <w:rFonts w:cs="宋体"/>
                <w:kern w:val="0"/>
                <w:sz w:val="21"/>
              </w:rPr>
            </w:pPr>
            <w:r>
              <w:rPr>
                <w:rFonts w:hint="eastAsia" w:cs="宋体"/>
                <w:kern w:val="0"/>
                <w:sz w:val="21"/>
              </w:rPr>
              <w:t>系统管理员用来修改车型资料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前置条件</w:t>
            </w:r>
          </w:p>
        </w:tc>
        <w:tc>
          <w:tcPr>
            <w:tcW w:w="7305" w:type="dxa"/>
            <w:gridSpan w:val="3"/>
            <w:vAlign w:val="center"/>
          </w:tcPr>
          <w:p>
            <w:pPr>
              <w:rPr>
                <w:rFonts w:cs="宋体"/>
                <w:kern w:val="0"/>
                <w:sz w:val="21"/>
              </w:rPr>
            </w:pPr>
            <w:r>
              <w:rPr>
                <w:rFonts w:hint="eastAsia" w:cs="宋体"/>
                <w:kern w:val="0"/>
                <w:sz w:val="21"/>
              </w:rPr>
              <w:t>系统管理员登录本系统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jc w:val="center"/>
        </w:trPr>
        <w:tc>
          <w:tcPr>
            <w:tcW w:w="1560" w:type="dxa"/>
            <w:vAlign w:val="center"/>
          </w:tcPr>
          <w:p>
            <w:pPr>
              <w:rPr>
                <w:rFonts w:cs="宋体"/>
                <w:kern w:val="0"/>
                <w:sz w:val="21"/>
              </w:rPr>
            </w:pPr>
            <w:r>
              <w:rPr>
                <w:rFonts w:hint="eastAsia" w:cs="宋体"/>
                <w:kern w:val="0"/>
                <w:sz w:val="21"/>
              </w:rPr>
              <w:t>后置条件</w:t>
            </w:r>
          </w:p>
        </w:tc>
        <w:tc>
          <w:tcPr>
            <w:tcW w:w="7305" w:type="dxa"/>
            <w:gridSpan w:val="3"/>
            <w:vAlign w:val="center"/>
          </w:tcPr>
          <w:p>
            <w:pPr>
              <w:rPr>
                <w:rFonts w:cs="宋体"/>
                <w:kern w:val="0"/>
                <w:sz w:val="21"/>
              </w:rPr>
            </w:pPr>
            <w:r>
              <w:rPr>
                <w:rFonts w:hint="eastAsia" w:cs="宋体"/>
                <w:kern w:val="0"/>
                <w:sz w:val="21"/>
              </w:rPr>
              <w:t>系统处于车型信息管理界面（</w:t>
            </w:r>
            <w:r>
              <w:rPr>
                <w:rFonts w:hint="default" w:cs="宋体"/>
                <w:kern w:val="0"/>
                <w:sz w:val="21"/>
              </w:rPr>
              <w:t>CarTypeManagePage</w:t>
            </w:r>
            <w:r>
              <w:rPr>
                <w:rFonts w:hint="eastAsia" w:cs="宋体"/>
                <w:kern w:val="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Merge w:val="restart"/>
            <w:vAlign w:val="center"/>
          </w:tcPr>
          <w:p>
            <w:pPr>
              <w:rPr>
                <w:rFonts w:cs="宋体"/>
                <w:kern w:val="0"/>
                <w:sz w:val="21"/>
              </w:rPr>
            </w:pPr>
            <w:r>
              <w:rPr>
                <w:rFonts w:hint="eastAsia" w:cs="宋体"/>
                <w:kern w:val="0"/>
                <w:sz w:val="21"/>
              </w:rPr>
              <w:t>主事件流</w:t>
            </w:r>
          </w:p>
        </w:tc>
        <w:tc>
          <w:tcPr>
            <w:tcW w:w="3402" w:type="dxa"/>
            <w:vAlign w:val="center"/>
          </w:tcPr>
          <w:p>
            <w:pPr>
              <w:rPr>
                <w:rFonts w:cs="宋体"/>
                <w:kern w:val="0"/>
                <w:sz w:val="21"/>
              </w:rPr>
            </w:pPr>
            <w:r>
              <w:rPr>
                <w:rFonts w:hint="eastAsia" w:cs="宋体"/>
                <w:kern w:val="0"/>
                <w:sz w:val="21"/>
              </w:rPr>
              <w:t>系统管理员</w:t>
            </w:r>
          </w:p>
        </w:tc>
        <w:tc>
          <w:tcPr>
            <w:tcW w:w="3903" w:type="dxa"/>
            <w:gridSpan w:val="2"/>
            <w:vAlign w:val="center"/>
          </w:tcPr>
          <w:p>
            <w:pPr>
              <w:rPr>
                <w:rFonts w:cs="宋体"/>
                <w:kern w:val="0"/>
                <w:sz w:val="21"/>
              </w:rPr>
            </w:pPr>
            <w:r>
              <w:rPr>
                <w:rFonts w:hint="eastAsia" w:cs="宋体"/>
                <w:kern w:val="0"/>
                <w:sz w:val="21"/>
              </w:rPr>
              <w:t>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pPr>
              <w:rPr>
                <w:rFonts w:cs="宋体"/>
                <w:kern w:val="0"/>
                <w:sz w:val="21"/>
              </w:rPr>
            </w:pPr>
          </w:p>
        </w:tc>
        <w:tc>
          <w:tcPr>
            <w:tcW w:w="3402" w:type="dxa"/>
          </w:tcPr>
          <w:p>
            <w:pPr>
              <w:rPr>
                <w:rFonts w:cs="宋体"/>
                <w:kern w:val="0"/>
                <w:sz w:val="21"/>
              </w:rPr>
            </w:pPr>
            <w:r>
              <w:rPr>
                <w:rFonts w:hint="eastAsia" w:cs="宋体"/>
                <w:kern w:val="0"/>
                <w:sz w:val="21"/>
              </w:rPr>
              <w:t>1.系统管理员点击车型信息管理界面（</w:t>
            </w:r>
            <w:r>
              <w:rPr>
                <w:rFonts w:hint="default" w:cs="宋体"/>
                <w:kern w:val="0"/>
                <w:sz w:val="21"/>
              </w:rPr>
              <w:t>CarTypeManagePage</w:t>
            </w:r>
            <w:r>
              <w:rPr>
                <w:rFonts w:hint="eastAsia" w:cs="宋体"/>
                <w:kern w:val="0"/>
                <w:sz w:val="21"/>
              </w:rPr>
              <w:t>）中车型信息列表中的“修改”按钮</w:t>
            </w:r>
          </w:p>
        </w:tc>
        <w:tc>
          <w:tcPr>
            <w:tcW w:w="3903" w:type="dxa"/>
            <w:gridSpan w:val="2"/>
          </w:tcPr>
          <w:p>
            <w:pPr>
              <w:rPr>
                <w:rFonts w:hint="eastAsia" w:cs="宋体"/>
                <w:kern w:val="0"/>
                <w:sz w:val="21"/>
              </w:rPr>
            </w:pPr>
            <w:r>
              <w:rPr>
                <w:rFonts w:hint="eastAsia" w:cs="宋体"/>
                <w:kern w:val="0"/>
                <w:sz w:val="21"/>
              </w:rPr>
              <w:t>2.系统根据用户编号从车型信息表中（</w:t>
            </w:r>
            <w:r>
              <w:rPr>
                <w:rFonts w:hint="default" w:cs="宋体"/>
                <w:kern w:val="0"/>
                <w:sz w:val="21"/>
              </w:rPr>
              <w:t>CarTypeInfoList</w:t>
            </w:r>
            <w:r>
              <w:rPr>
                <w:rFonts w:hint="eastAsia" w:cs="宋体"/>
                <w:kern w:val="0"/>
                <w:sz w:val="21"/>
              </w:rPr>
              <w:t>）查询车型信息，若查询成功，则返回车型信息，并弹出车型编辑弹窗；若查询失败，则执行子事件流a。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tc>
        <w:tc>
          <w:tcPr>
            <w:tcW w:w="3402" w:type="dxa"/>
            <w:vMerge w:val="restart"/>
          </w:tcPr>
          <w:p>
            <w:pPr>
              <w:rPr>
                <w:rFonts w:hint="eastAsia" w:cs="宋体"/>
                <w:kern w:val="0"/>
                <w:sz w:val="21"/>
              </w:rPr>
            </w:pPr>
            <w:r>
              <w:rPr>
                <w:rFonts w:hint="default" w:cs="宋体"/>
                <w:kern w:val="0"/>
                <w:sz w:val="21"/>
              </w:rPr>
              <w:t>3.系统管理员填入</w:t>
            </w:r>
            <w:r>
              <w:rPr>
                <w:rFonts w:hint="eastAsia" w:cs="宋体"/>
                <w:kern w:val="0"/>
                <w:sz w:val="21"/>
              </w:rPr>
              <w:t>车型</w:t>
            </w:r>
            <w:r>
              <w:rPr>
                <w:rFonts w:hint="default" w:cs="宋体"/>
                <w:kern w:val="0"/>
                <w:sz w:val="21"/>
              </w:rPr>
              <w:t>信息并点击“确定”按钮</w:t>
            </w:r>
          </w:p>
        </w:tc>
        <w:tc>
          <w:tcPr>
            <w:tcW w:w="3903" w:type="dxa"/>
            <w:gridSpan w:val="2"/>
            <w:vMerge w:val="restart"/>
          </w:tcPr>
          <w:p>
            <w:pPr>
              <w:rPr>
                <w:rFonts w:hint="eastAsia" w:cs="宋体"/>
                <w:kern w:val="0"/>
                <w:sz w:val="21"/>
              </w:rPr>
            </w:pPr>
            <w:r>
              <w:rPr>
                <w:rFonts w:hint="default" w:cs="宋体"/>
                <w:kern w:val="0"/>
                <w:sz w:val="21"/>
              </w:rPr>
              <w:t>4.系统将系统管理员填入的</w:t>
            </w:r>
            <w:r>
              <w:rPr>
                <w:rFonts w:hint="eastAsia" w:cs="宋体"/>
                <w:kern w:val="0"/>
                <w:sz w:val="21"/>
              </w:rPr>
              <w:t>车型</w:t>
            </w:r>
            <w:r>
              <w:rPr>
                <w:rFonts w:hint="default" w:cs="宋体"/>
                <w:kern w:val="0"/>
                <w:sz w:val="21"/>
              </w:rPr>
              <w:t>信息资料保存至</w:t>
            </w:r>
            <w:r>
              <w:rPr>
                <w:rFonts w:hint="eastAsia" w:cs="宋体"/>
                <w:kern w:val="0"/>
                <w:sz w:val="21"/>
              </w:rPr>
              <w:t>车型</w:t>
            </w:r>
            <w:r>
              <w:rPr>
                <w:rFonts w:hint="default" w:cs="宋体"/>
                <w:kern w:val="0"/>
                <w:sz w:val="21"/>
              </w:rPr>
              <w:t>信息表中（CarTypeInfoList），若保存成功，则关闭弹窗并刷新页面；若保存失败，则进入子事件流a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子事件流a</w:t>
            </w:r>
          </w:p>
        </w:tc>
        <w:tc>
          <w:tcPr>
            <w:tcW w:w="7305" w:type="dxa"/>
            <w:gridSpan w:val="3"/>
            <w:vAlign w:val="center"/>
          </w:tcPr>
          <w:p>
            <w:pPr>
              <w:rPr>
                <w:rFonts w:cs="宋体"/>
                <w:kern w:val="0"/>
                <w:sz w:val="21"/>
              </w:rPr>
            </w:pPr>
            <w:r>
              <w:rPr>
                <w:rFonts w:cs="宋体"/>
                <w:kern w:val="0"/>
                <w:sz w:val="21"/>
              </w:rPr>
              <w:t>系统弹出“系统接口500异常”提示框，如图3-1。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异常处理</w:t>
            </w:r>
          </w:p>
        </w:tc>
        <w:tc>
          <w:tcPr>
            <w:tcW w:w="7305" w:type="dxa"/>
            <w:gridSpan w:val="3"/>
            <w:vAlign w:val="center"/>
          </w:tcPr>
          <w:p>
            <w:pPr>
              <w:rPr>
                <w:rFonts w:cs="宋体"/>
                <w:kern w:val="0"/>
                <w:sz w:val="21"/>
              </w:rPr>
            </w:pPr>
          </w:p>
        </w:tc>
      </w:tr>
    </w:tbl>
    <w:p>
      <w:pPr>
        <w:widowControl/>
        <w:spacing w:beforeAutospacing="0" w:afterAutospacing="0" w:line="240" w:lineRule="auto"/>
        <w:jc w:val="center"/>
      </w:pPr>
      <w:r>
        <w:drawing>
          <wp:inline distT="0" distB="0" distL="0" distR="0">
            <wp:extent cx="3665220" cy="516890"/>
            <wp:effectExtent l="3175" t="3175" r="3174" b="3174"/>
            <wp:docPr id="48" name="Draw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rawing 48"/>
                    <pic:cNvPicPr>
                      <a:picLocks noChangeAspect="1"/>
                    </pic:cNvPicPr>
                  </pic:nvPicPr>
                  <pic:blipFill>
                    <a:blip r:embed="rId24"/>
                    <a:stretch>
                      <a:fillRect/>
                    </a:stretch>
                  </pic:blipFill>
                  <pic:spPr>
                    <a:xfrm>
                      <a:off x="0" y="0"/>
                      <a:ext cx="3665366" cy="517238"/>
                    </a:xfrm>
                    <a:prstGeom prst="rect">
                      <a:avLst/>
                    </a:prstGeom>
                  </pic:spPr>
                </pic:pic>
              </a:graphicData>
            </a:graphic>
          </wp:inline>
        </w:drawing>
      </w:r>
    </w:p>
    <w:p>
      <w:pPr>
        <w:widowControl/>
        <w:spacing w:beforeAutospacing="0" w:afterAutospacing="0" w:line="240" w:lineRule="auto"/>
        <w:jc w:val="center"/>
      </w:pPr>
      <w:r>
        <w:t>图3-1</w:t>
      </w:r>
    </w:p>
    <w:p>
      <w:pPr>
        <w:widowControl/>
        <w:spacing w:beforeAutospacing="0" w:afterAutospacing="0" w:line="240" w:lineRule="auto"/>
        <w:jc w:val="left"/>
      </w:pPr>
    </w:p>
    <w:p>
      <w:pPr>
        <w:widowControl/>
        <w:spacing w:beforeAutospacing="0" w:afterAutospacing="0" w:line="240" w:lineRule="auto"/>
        <w:jc w:val="left"/>
      </w:pPr>
    </w:p>
    <w:p>
      <w:pPr>
        <w:pStyle w:val="4"/>
      </w:pPr>
      <w:r>
        <w:rPr>
          <w:rFonts w:hint="eastAsia"/>
        </w:rPr>
        <w:t>新增活动</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19</w:t>
      </w:r>
      <w:r>
        <w:rPr>
          <w:rFonts w:hint="eastAsia"/>
        </w:rPr>
        <w:fldChar w:fldCharType="end"/>
      </w:r>
      <w:r>
        <w:rPr>
          <w:rFonts w:hint="eastAsia"/>
        </w:rPr>
        <w:t>新增活动用例表</w:t>
      </w:r>
    </w:p>
    <w:tbl>
      <w:tblPr>
        <w:tblStyle w:val="24"/>
        <w:tblW w:w="88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0"/>
        <w:gridCol w:w="3402"/>
        <w:gridCol w:w="1985"/>
        <w:gridCol w:w="1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用例标识符</w:t>
            </w:r>
          </w:p>
        </w:tc>
        <w:tc>
          <w:tcPr>
            <w:tcW w:w="7305" w:type="dxa"/>
            <w:gridSpan w:val="3"/>
            <w:vAlign w:val="center"/>
          </w:tcPr>
          <w:p>
            <w:pPr>
              <w:rPr>
                <w:rFonts w:cs="宋体"/>
                <w:kern w:val="0"/>
                <w:sz w:val="21"/>
              </w:rPr>
            </w:pPr>
            <w:r>
              <w:rPr>
                <w:rFonts w:cs="宋体"/>
                <w:kern w:val="0"/>
                <w:sz w:val="21"/>
              </w:rPr>
              <w:t>AddActivity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用例名称</w:t>
            </w:r>
          </w:p>
        </w:tc>
        <w:tc>
          <w:tcPr>
            <w:tcW w:w="7305" w:type="dxa"/>
            <w:gridSpan w:val="3"/>
            <w:vAlign w:val="center"/>
          </w:tcPr>
          <w:p>
            <w:pPr>
              <w:rPr>
                <w:rFonts w:cs="宋体"/>
                <w:kern w:val="0"/>
                <w:sz w:val="21"/>
              </w:rPr>
            </w:pPr>
            <w:r>
              <w:rPr>
                <w:rFonts w:hint="eastAsia" w:cs="宋体"/>
                <w:kern w:val="0"/>
                <w:sz w:val="21"/>
              </w:rPr>
              <w:t>新增活动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用例创建者</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用例最后修改者</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用例创建时间</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用例最后修改时间</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操作者</w:t>
            </w:r>
          </w:p>
        </w:tc>
        <w:tc>
          <w:tcPr>
            <w:tcW w:w="7305" w:type="dxa"/>
            <w:gridSpan w:val="3"/>
            <w:vAlign w:val="center"/>
          </w:tcPr>
          <w:p>
            <w:pPr>
              <w:rPr>
                <w:rFonts w:cs="宋体"/>
                <w:kern w:val="0"/>
                <w:sz w:val="21"/>
              </w:rPr>
            </w:pPr>
            <w:r>
              <w:rPr>
                <w:rFonts w:hint="eastAsia" w:cs="宋体"/>
                <w:kern w:val="0"/>
                <w:sz w:val="21"/>
              </w:rPr>
              <w:t>系统管理员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描述</w:t>
            </w:r>
          </w:p>
        </w:tc>
        <w:tc>
          <w:tcPr>
            <w:tcW w:w="7305" w:type="dxa"/>
            <w:gridSpan w:val="3"/>
            <w:vAlign w:val="center"/>
          </w:tcPr>
          <w:p>
            <w:pPr>
              <w:rPr>
                <w:rFonts w:cs="宋体"/>
                <w:kern w:val="0"/>
                <w:sz w:val="21"/>
              </w:rPr>
            </w:pPr>
            <w:r>
              <w:rPr>
                <w:rFonts w:hint="eastAsia" w:cs="宋体"/>
                <w:kern w:val="0"/>
                <w:sz w:val="21"/>
              </w:rPr>
              <w:t>系统管理员用来新增活动资料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前置条件</w:t>
            </w:r>
          </w:p>
        </w:tc>
        <w:tc>
          <w:tcPr>
            <w:tcW w:w="7305" w:type="dxa"/>
            <w:gridSpan w:val="3"/>
            <w:vAlign w:val="center"/>
          </w:tcPr>
          <w:p>
            <w:pPr>
              <w:rPr>
                <w:rFonts w:cs="宋体"/>
                <w:kern w:val="0"/>
                <w:sz w:val="21"/>
              </w:rPr>
            </w:pPr>
            <w:r>
              <w:rPr>
                <w:rFonts w:hint="eastAsia" w:cs="宋体"/>
                <w:kern w:val="0"/>
                <w:sz w:val="21"/>
              </w:rPr>
              <w:t>系统管理员登录本系统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jc w:val="center"/>
        </w:trPr>
        <w:tc>
          <w:tcPr>
            <w:tcW w:w="1560" w:type="dxa"/>
            <w:vAlign w:val="center"/>
          </w:tcPr>
          <w:p>
            <w:pPr>
              <w:rPr>
                <w:rFonts w:cs="宋体"/>
                <w:kern w:val="0"/>
                <w:sz w:val="21"/>
              </w:rPr>
            </w:pPr>
            <w:r>
              <w:rPr>
                <w:rFonts w:hint="eastAsia" w:cs="宋体"/>
                <w:kern w:val="0"/>
                <w:sz w:val="21"/>
              </w:rPr>
              <w:t>后置条件</w:t>
            </w:r>
          </w:p>
        </w:tc>
        <w:tc>
          <w:tcPr>
            <w:tcW w:w="7305" w:type="dxa"/>
            <w:gridSpan w:val="3"/>
            <w:vAlign w:val="center"/>
          </w:tcPr>
          <w:p>
            <w:pPr>
              <w:rPr>
                <w:rFonts w:cs="宋体"/>
                <w:kern w:val="0"/>
                <w:sz w:val="21"/>
              </w:rPr>
            </w:pPr>
            <w:r>
              <w:rPr>
                <w:rFonts w:hint="eastAsia" w:cs="宋体"/>
                <w:kern w:val="0"/>
                <w:sz w:val="21"/>
              </w:rPr>
              <w:t>系统处于活动信息管理界面（</w:t>
            </w:r>
            <w:r>
              <w:rPr>
                <w:rFonts w:hint="default" w:cs="宋体"/>
                <w:kern w:val="0"/>
                <w:sz w:val="21"/>
              </w:rPr>
              <w:t>ActivityManagePage</w:t>
            </w:r>
            <w:r>
              <w:rPr>
                <w:rFonts w:hint="eastAsia" w:cs="宋体"/>
                <w:kern w:val="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Merge w:val="restart"/>
            <w:vAlign w:val="center"/>
          </w:tcPr>
          <w:p>
            <w:pPr>
              <w:rPr>
                <w:rFonts w:cs="宋体"/>
                <w:kern w:val="0"/>
                <w:sz w:val="21"/>
              </w:rPr>
            </w:pPr>
            <w:r>
              <w:rPr>
                <w:rFonts w:hint="eastAsia" w:cs="宋体"/>
                <w:kern w:val="0"/>
                <w:sz w:val="21"/>
              </w:rPr>
              <w:t>主事件流</w:t>
            </w:r>
          </w:p>
        </w:tc>
        <w:tc>
          <w:tcPr>
            <w:tcW w:w="3402" w:type="dxa"/>
            <w:vAlign w:val="center"/>
          </w:tcPr>
          <w:p>
            <w:pPr>
              <w:rPr>
                <w:rFonts w:cs="宋体"/>
                <w:kern w:val="0"/>
                <w:sz w:val="21"/>
              </w:rPr>
            </w:pPr>
            <w:r>
              <w:rPr>
                <w:rFonts w:hint="eastAsia" w:cs="宋体"/>
                <w:kern w:val="0"/>
                <w:sz w:val="21"/>
              </w:rPr>
              <w:t>系统管理员</w:t>
            </w:r>
          </w:p>
        </w:tc>
        <w:tc>
          <w:tcPr>
            <w:tcW w:w="3903" w:type="dxa"/>
            <w:gridSpan w:val="2"/>
            <w:vAlign w:val="center"/>
          </w:tcPr>
          <w:p>
            <w:pPr>
              <w:rPr>
                <w:rFonts w:cs="宋体"/>
                <w:kern w:val="0"/>
                <w:sz w:val="21"/>
              </w:rPr>
            </w:pPr>
            <w:r>
              <w:rPr>
                <w:rFonts w:hint="eastAsia" w:cs="宋体"/>
                <w:kern w:val="0"/>
                <w:sz w:val="21"/>
              </w:rPr>
              <w:t>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pPr>
              <w:rPr>
                <w:rFonts w:cs="宋体"/>
                <w:kern w:val="0"/>
                <w:sz w:val="21"/>
              </w:rPr>
            </w:pPr>
          </w:p>
        </w:tc>
        <w:tc>
          <w:tcPr>
            <w:tcW w:w="3402" w:type="dxa"/>
          </w:tcPr>
          <w:p>
            <w:pPr>
              <w:rPr>
                <w:rFonts w:cs="宋体"/>
                <w:kern w:val="0"/>
                <w:sz w:val="21"/>
              </w:rPr>
            </w:pPr>
            <w:r>
              <w:rPr>
                <w:rFonts w:hint="eastAsia" w:cs="宋体"/>
                <w:kern w:val="0"/>
                <w:sz w:val="21"/>
              </w:rPr>
              <w:t>1.系统管理员点击活动信息管理界面（</w:t>
            </w:r>
            <w:r>
              <w:rPr>
                <w:rFonts w:hint="default" w:cs="宋体"/>
                <w:kern w:val="0"/>
                <w:sz w:val="21"/>
              </w:rPr>
              <w:t>ActivityManagePage</w:t>
            </w:r>
            <w:r>
              <w:rPr>
                <w:rFonts w:hint="eastAsia" w:cs="宋体"/>
                <w:kern w:val="0"/>
                <w:sz w:val="21"/>
              </w:rPr>
              <w:t>）中“新增按钮”</w:t>
            </w:r>
          </w:p>
        </w:tc>
        <w:tc>
          <w:tcPr>
            <w:tcW w:w="3903" w:type="dxa"/>
            <w:gridSpan w:val="2"/>
          </w:tcPr>
          <w:p>
            <w:pPr>
              <w:rPr>
                <w:rFonts w:hint="eastAsia" w:cs="宋体"/>
                <w:kern w:val="0"/>
                <w:sz w:val="21"/>
              </w:rPr>
            </w:pPr>
            <w:r>
              <w:rPr>
                <w:rFonts w:hint="eastAsia" w:cs="宋体"/>
                <w:kern w:val="0"/>
                <w:sz w:val="21"/>
              </w:rPr>
              <w:t>2.系统弹出添加活动弹窗表单。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tc>
        <w:tc>
          <w:tcPr>
            <w:tcW w:w="3402" w:type="dxa"/>
            <w:vMerge w:val="restart"/>
          </w:tcPr>
          <w:p>
            <w:pPr>
              <w:rPr>
                <w:rFonts w:hint="eastAsia" w:cs="宋体"/>
                <w:kern w:val="0"/>
                <w:sz w:val="21"/>
              </w:rPr>
            </w:pPr>
            <w:r>
              <w:rPr>
                <w:rFonts w:hint="default" w:cs="宋体"/>
                <w:kern w:val="0"/>
                <w:sz w:val="21"/>
              </w:rPr>
              <w:t>3.系统管理员填入</w:t>
            </w:r>
            <w:r>
              <w:rPr>
                <w:rFonts w:hint="eastAsia" w:cs="宋体"/>
                <w:kern w:val="0"/>
                <w:sz w:val="21"/>
              </w:rPr>
              <w:t>活动</w:t>
            </w:r>
            <w:r>
              <w:rPr>
                <w:rFonts w:hint="default" w:cs="宋体"/>
                <w:kern w:val="0"/>
                <w:sz w:val="21"/>
              </w:rPr>
              <w:t>信息并点击“确定”按钮</w:t>
            </w:r>
          </w:p>
        </w:tc>
        <w:tc>
          <w:tcPr>
            <w:tcW w:w="3903" w:type="dxa"/>
            <w:gridSpan w:val="2"/>
            <w:vMerge w:val="restart"/>
          </w:tcPr>
          <w:p>
            <w:pPr>
              <w:rPr>
                <w:rFonts w:hint="eastAsia" w:cs="宋体"/>
                <w:kern w:val="0"/>
                <w:sz w:val="21"/>
              </w:rPr>
            </w:pPr>
            <w:r>
              <w:rPr>
                <w:rFonts w:hint="default" w:cs="宋体"/>
                <w:kern w:val="0"/>
                <w:sz w:val="21"/>
              </w:rPr>
              <w:t>4.系统将系统管理员填入的</w:t>
            </w:r>
            <w:r>
              <w:rPr>
                <w:rFonts w:hint="eastAsia" w:cs="宋体"/>
                <w:kern w:val="0"/>
                <w:sz w:val="21"/>
              </w:rPr>
              <w:t>活动</w:t>
            </w:r>
            <w:r>
              <w:rPr>
                <w:rFonts w:hint="default" w:cs="宋体"/>
                <w:kern w:val="0"/>
                <w:sz w:val="21"/>
              </w:rPr>
              <w:t>信息资料保存至</w:t>
            </w:r>
            <w:r>
              <w:rPr>
                <w:rFonts w:hint="eastAsia" w:cs="宋体"/>
                <w:kern w:val="0"/>
                <w:sz w:val="21"/>
              </w:rPr>
              <w:t>活动</w:t>
            </w:r>
            <w:r>
              <w:rPr>
                <w:rFonts w:hint="default" w:cs="宋体"/>
                <w:kern w:val="0"/>
                <w:sz w:val="21"/>
              </w:rPr>
              <w:t>信息表中（ActivityInfoList），若保存成功，则关闭弹窗并刷新页面；若保存失败，则进入子事件流a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子事件流a</w:t>
            </w:r>
          </w:p>
        </w:tc>
        <w:tc>
          <w:tcPr>
            <w:tcW w:w="7305" w:type="dxa"/>
            <w:gridSpan w:val="3"/>
            <w:vAlign w:val="center"/>
          </w:tcPr>
          <w:p>
            <w:pPr>
              <w:rPr>
                <w:rFonts w:cs="宋体"/>
                <w:kern w:val="0"/>
                <w:sz w:val="21"/>
              </w:rPr>
            </w:pPr>
            <w:r>
              <w:rPr>
                <w:rFonts w:cs="宋体"/>
                <w:kern w:val="0"/>
                <w:sz w:val="21"/>
              </w:rPr>
              <w:t>系统弹出“系统接口500异常”提示框，如图3-1。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异常处理</w:t>
            </w:r>
          </w:p>
        </w:tc>
        <w:tc>
          <w:tcPr>
            <w:tcW w:w="7305" w:type="dxa"/>
            <w:gridSpan w:val="3"/>
            <w:vAlign w:val="center"/>
          </w:tcPr>
          <w:p>
            <w:pPr>
              <w:rPr>
                <w:rFonts w:cs="宋体"/>
                <w:kern w:val="0"/>
                <w:sz w:val="21"/>
              </w:rPr>
            </w:pPr>
          </w:p>
        </w:tc>
      </w:tr>
    </w:tbl>
    <w:p>
      <w:pPr>
        <w:widowControl/>
        <w:spacing w:beforeAutospacing="0" w:afterAutospacing="0" w:line="240" w:lineRule="auto"/>
        <w:jc w:val="center"/>
      </w:pPr>
      <w:r>
        <w:drawing>
          <wp:inline distT="0" distB="0" distL="0" distR="0">
            <wp:extent cx="3665220" cy="516890"/>
            <wp:effectExtent l="3175" t="3175" r="3174" b="3174"/>
            <wp:docPr id="50" name="Draw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rawing 50"/>
                    <pic:cNvPicPr>
                      <a:picLocks noChangeAspect="1"/>
                    </pic:cNvPicPr>
                  </pic:nvPicPr>
                  <pic:blipFill>
                    <a:blip r:embed="rId24"/>
                    <a:stretch>
                      <a:fillRect/>
                    </a:stretch>
                  </pic:blipFill>
                  <pic:spPr>
                    <a:xfrm>
                      <a:off x="0" y="0"/>
                      <a:ext cx="3665366" cy="517238"/>
                    </a:xfrm>
                    <a:prstGeom prst="rect">
                      <a:avLst/>
                    </a:prstGeom>
                  </pic:spPr>
                </pic:pic>
              </a:graphicData>
            </a:graphic>
          </wp:inline>
        </w:drawing>
      </w:r>
    </w:p>
    <w:p>
      <w:pPr>
        <w:widowControl/>
        <w:spacing w:beforeAutospacing="0" w:afterAutospacing="0" w:line="240" w:lineRule="auto"/>
        <w:jc w:val="center"/>
      </w:pPr>
      <w:r>
        <w:t>图3-1</w:t>
      </w:r>
    </w:p>
    <w:p>
      <w:pPr>
        <w:widowControl/>
        <w:spacing w:beforeAutospacing="0" w:afterAutospacing="0" w:line="240" w:lineRule="auto"/>
        <w:jc w:val="left"/>
      </w:pPr>
    </w:p>
    <w:p>
      <w:pPr>
        <w:pStyle w:val="4"/>
      </w:pPr>
      <w:r>
        <w:rPr>
          <w:rFonts w:hint="eastAsia"/>
        </w:rPr>
        <w:t>修改活动</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19</w:t>
      </w:r>
      <w:r>
        <w:rPr>
          <w:rFonts w:hint="eastAsia"/>
        </w:rPr>
        <w:fldChar w:fldCharType="end"/>
      </w:r>
      <w:r>
        <w:rPr>
          <w:rFonts w:hint="eastAsia"/>
        </w:rPr>
        <w:t>修改活动用例表</w:t>
      </w:r>
    </w:p>
    <w:tbl>
      <w:tblPr>
        <w:tblStyle w:val="24"/>
        <w:tblW w:w="88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0"/>
        <w:gridCol w:w="3402"/>
        <w:gridCol w:w="1985"/>
        <w:gridCol w:w="1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用例标识符</w:t>
            </w:r>
          </w:p>
        </w:tc>
        <w:tc>
          <w:tcPr>
            <w:tcW w:w="7305" w:type="dxa"/>
            <w:gridSpan w:val="3"/>
            <w:vAlign w:val="center"/>
          </w:tcPr>
          <w:p>
            <w:pPr>
              <w:rPr>
                <w:rFonts w:cs="宋体"/>
                <w:kern w:val="0"/>
                <w:sz w:val="21"/>
              </w:rPr>
            </w:pPr>
            <w:r>
              <w:rPr>
                <w:rFonts w:cs="宋体"/>
                <w:kern w:val="0"/>
                <w:sz w:val="21"/>
              </w:rPr>
              <w:t>UpdateActivity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用例名称</w:t>
            </w:r>
          </w:p>
        </w:tc>
        <w:tc>
          <w:tcPr>
            <w:tcW w:w="7305" w:type="dxa"/>
            <w:gridSpan w:val="3"/>
            <w:vAlign w:val="center"/>
          </w:tcPr>
          <w:p>
            <w:pPr>
              <w:rPr>
                <w:rFonts w:cs="宋体"/>
                <w:kern w:val="0"/>
                <w:sz w:val="21"/>
              </w:rPr>
            </w:pPr>
            <w:r>
              <w:rPr>
                <w:rFonts w:hint="eastAsia" w:cs="宋体"/>
                <w:kern w:val="0"/>
                <w:sz w:val="21"/>
              </w:rPr>
              <w:t>修改活动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用例创建者</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用例最后修改者</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用例创建时间</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用例最后修改时间</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操作者</w:t>
            </w:r>
          </w:p>
        </w:tc>
        <w:tc>
          <w:tcPr>
            <w:tcW w:w="7305" w:type="dxa"/>
            <w:gridSpan w:val="3"/>
            <w:vAlign w:val="center"/>
          </w:tcPr>
          <w:p>
            <w:pPr>
              <w:rPr>
                <w:rFonts w:cs="宋体"/>
                <w:kern w:val="0"/>
                <w:sz w:val="21"/>
              </w:rPr>
            </w:pPr>
            <w:r>
              <w:rPr>
                <w:rFonts w:hint="eastAsia" w:cs="宋体"/>
                <w:kern w:val="0"/>
                <w:sz w:val="21"/>
              </w:rPr>
              <w:t>系统管理员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描述</w:t>
            </w:r>
          </w:p>
        </w:tc>
        <w:tc>
          <w:tcPr>
            <w:tcW w:w="7305" w:type="dxa"/>
            <w:gridSpan w:val="3"/>
            <w:vAlign w:val="center"/>
          </w:tcPr>
          <w:p>
            <w:pPr>
              <w:rPr>
                <w:rFonts w:cs="宋体"/>
                <w:kern w:val="0"/>
                <w:sz w:val="21"/>
              </w:rPr>
            </w:pPr>
            <w:r>
              <w:rPr>
                <w:rFonts w:hint="eastAsia" w:cs="宋体"/>
                <w:kern w:val="0"/>
                <w:sz w:val="21"/>
              </w:rPr>
              <w:t>系统管理员用来修改活动资料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前置条件</w:t>
            </w:r>
          </w:p>
        </w:tc>
        <w:tc>
          <w:tcPr>
            <w:tcW w:w="7305" w:type="dxa"/>
            <w:gridSpan w:val="3"/>
            <w:vAlign w:val="center"/>
          </w:tcPr>
          <w:p>
            <w:pPr>
              <w:rPr>
                <w:rFonts w:cs="宋体"/>
                <w:kern w:val="0"/>
                <w:sz w:val="21"/>
              </w:rPr>
            </w:pPr>
            <w:r>
              <w:rPr>
                <w:rFonts w:hint="eastAsia" w:cs="宋体"/>
                <w:kern w:val="0"/>
                <w:sz w:val="21"/>
              </w:rPr>
              <w:t>系统管理员登录本系统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jc w:val="center"/>
        </w:trPr>
        <w:tc>
          <w:tcPr>
            <w:tcW w:w="1560" w:type="dxa"/>
            <w:vAlign w:val="center"/>
          </w:tcPr>
          <w:p>
            <w:pPr>
              <w:rPr>
                <w:rFonts w:cs="宋体"/>
                <w:kern w:val="0"/>
                <w:sz w:val="21"/>
              </w:rPr>
            </w:pPr>
            <w:r>
              <w:rPr>
                <w:rFonts w:hint="eastAsia" w:cs="宋体"/>
                <w:kern w:val="0"/>
                <w:sz w:val="21"/>
              </w:rPr>
              <w:t>后置条件</w:t>
            </w:r>
          </w:p>
        </w:tc>
        <w:tc>
          <w:tcPr>
            <w:tcW w:w="7305" w:type="dxa"/>
            <w:gridSpan w:val="3"/>
            <w:vAlign w:val="center"/>
          </w:tcPr>
          <w:p>
            <w:pPr>
              <w:rPr>
                <w:rFonts w:cs="宋体"/>
                <w:kern w:val="0"/>
                <w:sz w:val="21"/>
              </w:rPr>
            </w:pPr>
            <w:r>
              <w:rPr>
                <w:rFonts w:hint="eastAsia" w:cs="宋体"/>
                <w:kern w:val="0"/>
                <w:sz w:val="21"/>
              </w:rPr>
              <w:t>系统处于活动信息管理界面（</w:t>
            </w:r>
            <w:r>
              <w:rPr>
                <w:rFonts w:hint="default" w:cs="宋体"/>
                <w:kern w:val="0"/>
                <w:sz w:val="21"/>
              </w:rPr>
              <w:t>ActivityManagePage</w:t>
            </w:r>
            <w:r>
              <w:rPr>
                <w:rFonts w:hint="eastAsia" w:cs="宋体"/>
                <w:kern w:val="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Merge w:val="restart"/>
            <w:vAlign w:val="center"/>
          </w:tcPr>
          <w:p>
            <w:pPr>
              <w:rPr>
                <w:rFonts w:cs="宋体"/>
                <w:kern w:val="0"/>
                <w:sz w:val="21"/>
              </w:rPr>
            </w:pPr>
            <w:r>
              <w:rPr>
                <w:rFonts w:hint="eastAsia" w:cs="宋体"/>
                <w:kern w:val="0"/>
                <w:sz w:val="21"/>
              </w:rPr>
              <w:t>主事件流</w:t>
            </w:r>
          </w:p>
        </w:tc>
        <w:tc>
          <w:tcPr>
            <w:tcW w:w="3402" w:type="dxa"/>
            <w:vAlign w:val="center"/>
          </w:tcPr>
          <w:p>
            <w:pPr>
              <w:rPr>
                <w:rFonts w:cs="宋体"/>
                <w:kern w:val="0"/>
                <w:sz w:val="21"/>
              </w:rPr>
            </w:pPr>
            <w:r>
              <w:rPr>
                <w:rFonts w:hint="eastAsia" w:cs="宋体"/>
                <w:kern w:val="0"/>
                <w:sz w:val="21"/>
              </w:rPr>
              <w:t>系统管理员</w:t>
            </w:r>
          </w:p>
        </w:tc>
        <w:tc>
          <w:tcPr>
            <w:tcW w:w="3903" w:type="dxa"/>
            <w:gridSpan w:val="2"/>
            <w:vAlign w:val="center"/>
          </w:tcPr>
          <w:p>
            <w:pPr>
              <w:rPr>
                <w:rFonts w:cs="宋体"/>
                <w:kern w:val="0"/>
                <w:sz w:val="21"/>
              </w:rPr>
            </w:pPr>
            <w:r>
              <w:rPr>
                <w:rFonts w:hint="eastAsia" w:cs="宋体"/>
                <w:kern w:val="0"/>
                <w:sz w:val="21"/>
              </w:rPr>
              <w:t>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pPr>
              <w:rPr>
                <w:rFonts w:cs="宋体"/>
                <w:kern w:val="0"/>
                <w:sz w:val="21"/>
              </w:rPr>
            </w:pPr>
          </w:p>
        </w:tc>
        <w:tc>
          <w:tcPr>
            <w:tcW w:w="3402" w:type="dxa"/>
          </w:tcPr>
          <w:p>
            <w:pPr>
              <w:rPr>
                <w:rFonts w:cs="宋体"/>
                <w:kern w:val="0"/>
                <w:sz w:val="21"/>
              </w:rPr>
            </w:pPr>
            <w:r>
              <w:rPr>
                <w:rFonts w:hint="eastAsia" w:cs="宋体"/>
                <w:kern w:val="0"/>
                <w:sz w:val="21"/>
              </w:rPr>
              <w:t>1.系统管理员点击活动信息管理界面（</w:t>
            </w:r>
            <w:r>
              <w:rPr>
                <w:rFonts w:hint="default" w:cs="宋体"/>
                <w:kern w:val="0"/>
                <w:sz w:val="21"/>
              </w:rPr>
              <w:t>ActivityManagePage</w:t>
            </w:r>
            <w:r>
              <w:rPr>
                <w:rFonts w:hint="eastAsia" w:cs="宋体"/>
                <w:kern w:val="0"/>
                <w:sz w:val="21"/>
              </w:rPr>
              <w:t>）中活动信息列表中的“修改”按钮</w:t>
            </w:r>
          </w:p>
        </w:tc>
        <w:tc>
          <w:tcPr>
            <w:tcW w:w="3903" w:type="dxa"/>
            <w:gridSpan w:val="2"/>
          </w:tcPr>
          <w:p>
            <w:pPr>
              <w:rPr>
                <w:rFonts w:hint="eastAsia" w:cs="宋体"/>
                <w:kern w:val="0"/>
                <w:sz w:val="21"/>
              </w:rPr>
            </w:pPr>
            <w:r>
              <w:rPr>
                <w:rFonts w:hint="eastAsia" w:cs="宋体"/>
                <w:kern w:val="0"/>
                <w:sz w:val="21"/>
              </w:rPr>
              <w:t>2.系统根据用户编号从活动信息表中（</w:t>
            </w:r>
            <w:r>
              <w:rPr>
                <w:rFonts w:hint="default" w:cs="宋体"/>
                <w:kern w:val="0"/>
                <w:sz w:val="21"/>
              </w:rPr>
              <w:t>ActivityInfoList</w:t>
            </w:r>
            <w:r>
              <w:rPr>
                <w:rFonts w:hint="eastAsia" w:cs="宋体"/>
                <w:kern w:val="0"/>
                <w:sz w:val="21"/>
              </w:rPr>
              <w:t>）查询活动信息，若查询成功，则返回活动信息，并弹出活动编辑弹窗；若查询失败，则执行子事件流a。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tc>
        <w:tc>
          <w:tcPr>
            <w:tcW w:w="3402" w:type="dxa"/>
            <w:vMerge w:val="restart"/>
          </w:tcPr>
          <w:p>
            <w:pPr>
              <w:rPr>
                <w:rFonts w:hint="eastAsia" w:cs="宋体"/>
                <w:kern w:val="0"/>
                <w:sz w:val="21"/>
              </w:rPr>
            </w:pPr>
            <w:r>
              <w:rPr>
                <w:rFonts w:hint="default" w:cs="宋体"/>
                <w:kern w:val="0"/>
                <w:sz w:val="21"/>
              </w:rPr>
              <w:t>3.系统管理员填入</w:t>
            </w:r>
            <w:r>
              <w:rPr>
                <w:rFonts w:hint="eastAsia" w:cs="宋体"/>
                <w:kern w:val="0"/>
                <w:sz w:val="21"/>
              </w:rPr>
              <w:t>活动</w:t>
            </w:r>
            <w:r>
              <w:rPr>
                <w:rFonts w:hint="default" w:cs="宋体"/>
                <w:kern w:val="0"/>
                <w:sz w:val="21"/>
              </w:rPr>
              <w:t>信息并点击“确定”按钮</w:t>
            </w:r>
          </w:p>
        </w:tc>
        <w:tc>
          <w:tcPr>
            <w:tcW w:w="3903" w:type="dxa"/>
            <w:gridSpan w:val="2"/>
            <w:vMerge w:val="restart"/>
          </w:tcPr>
          <w:p>
            <w:pPr>
              <w:rPr>
                <w:rFonts w:hint="eastAsia" w:cs="宋体"/>
                <w:kern w:val="0"/>
                <w:sz w:val="21"/>
              </w:rPr>
            </w:pPr>
            <w:r>
              <w:rPr>
                <w:rFonts w:hint="default" w:cs="宋体"/>
                <w:kern w:val="0"/>
                <w:sz w:val="21"/>
              </w:rPr>
              <w:t>4.系统将系统管理员填入的</w:t>
            </w:r>
            <w:r>
              <w:rPr>
                <w:rFonts w:hint="eastAsia" w:cs="宋体"/>
                <w:kern w:val="0"/>
                <w:sz w:val="21"/>
              </w:rPr>
              <w:t>活动</w:t>
            </w:r>
            <w:r>
              <w:rPr>
                <w:rFonts w:hint="default" w:cs="宋体"/>
                <w:kern w:val="0"/>
                <w:sz w:val="21"/>
              </w:rPr>
              <w:t>信息资料保存至</w:t>
            </w:r>
            <w:r>
              <w:rPr>
                <w:rFonts w:hint="eastAsia" w:cs="宋体"/>
                <w:kern w:val="0"/>
                <w:sz w:val="21"/>
              </w:rPr>
              <w:t>活动</w:t>
            </w:r>
            <w:r>
              <w:rPr>
                <w:rFonts w:hint="default" w:cs="宋体"/>
                <w:kern w:val="0"/>
                <w:sz w:val="21"/>
              </w:rPr>
              <w:t>信息表中（ActivityInfoList），若保存成功，则关闭弹窗并刷新页面；若保存失败，则进入子事件流a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子事件流a</w:t>
            </w:r>
          </w:p>
        </w:tc>
        <w:tc>
          <w:tcPr>
            <w:tcW w:w="7305" w:type="dxa"/>
            <w:gridSpan w:val="3"/>
            <w:vAlign w:val="center"/>
          </w:tcPr>
          <w:p>
            <w:pPr>
              <w:rPr>
                <w:rFonts w:cs="宋体"/>
                <w:kern w:val="0"/>
                <w:sz w:val="21"/>
              </w:rPr>
            </w:pPr>
            <w:r>
              <w:rPr>
                <w:rFonts w:cs="宋体"/>
                <w:kern w:val="0"/>
                <w:sz w:val="21"/>
              </w:rPr>
              <w:t>系统弹出“系统接口500异常”提示框，如图3-1。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异常处理</w:t>
            </w:r>
          </w:p>
        </w:tc>
        <w:tc>
          <w:tcPr>
            <w:tcW w:w="7305" w:type="dxa"/>
            <w:gridSpan w:val="3"/>
            <w:vAlign w:val="center"/>
          </w:tcPr>
          <w:p>
            <w:pPr>
              <w:rPr>
                <w:rFonts w:cs="宋体"/>
                <w:kern w:val="0"/>
                <w:sz w:val="21"/>
              </w:rPr>
            </w:pPr>
          </w:p>
        </w:tc>
      </w:tr>
    </w:tbl>
    <w:p>
      <w:pPr>
        <w:widowControl/>
        <w:spacing w:beforeAutospacing="0" w:afterAutospacing="0" w:line="240" w:lineRule="auto"/>
        <w:jc w:val="center"/>
      </w:pPr>
      <w:r>
        <w:drawing>
          <wp:inline distT="0" distB="0" distL="0" distR="0">
            <wp:extent cx="3665220" cy="516890"/>
            <wp:effectExtent l="3175" t="3175" r="3174" b="3174"/>
            <wp:docPr id="52" name="Draw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rawing 52"/>
                    <pic:cNvPicPr>
                      <a:picLocks noChangeAspect="1"/>
                    </pic:cNvPicPr>
                  </pic:nvPicPr>
                  <pic:blipFill>
                    <a:blip r:embed="rId24"/>
                    <a:stretch>
                      <a:fillRect/>
                    </a:stretch>
                  </pic:blipFill>
                  <pic:spPr>
                    <a:xfrm>
                      <a:off x="0" y="0"/>
                      <a:ext cx="3665366" cy="517238"/>
                    </a:xfrm>
                    <a:prstGeom prst="rect">
                      <a:avLst/>
                    </a:prstGeom>
                  </pic:spPr>
                </pic:pic>
              </a:graphicData>
            </a:graphic>
          </wp:inline>
        </w:drawing>
      </w:r>
    </w:p>
    <w:p>
      <w:pPr>
        <w:widowControl/>
        <w:spacing w:beforeAutospacing="0" w:afterAutospacing="0" w:line="240" w:lineRule="auto"/>
        <w:jc w:val="center"/>
      </w:pPr>
      <w:r>
        <w:t>图3-1</w:t>
      </w:r>
    </w:p>
    <w:p>
      <w:pPr>
        <w:widowControl/>
        <w:spacing w:beforeAutospacing="0" w:afterAutospacing="0" w:line="240" w:lineRule="auto"/>
        <w:jc w:val="center"/>
      </w:pPr>
    </w:p>
    <w:p>
      <w:pPr>
        <w:widowControl/>
        <w:spacing w:beforeAutospacing="0" w:afterAutospacing="0" w:line="240" w:lineRule="auto"/>
        <w:jc w:val="left"/>
      </w:pPr>
    </w:p>
    <w:p>
      <w:pPr>
        <w:pStyle w:val="4"/>
      </w:pPr>
      <w:r>
        <w:rPr>
          <w:rFonts w:hint="eastAsia"/>
        </w:rPr>
        <w:t>新增用户认证审核</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19</w:t>
      </w:r>
      <w:r>
        <w:rPr>
          <w:rFonts w:hint="eastAsia"/>
        </w:rPr>
        <w:fldChar w:fldCharType="end"/>
      </w:r>
      <w:r>
        <w:rPr>
          <w:rFonts w:hint="eastAsia"/>
        </w:rPr>
        <w:t>新增用户认证审核用例表</w:t>
      </w:r>
    </w:p>
    <w:tbl>
      <w:tblPr>
        <w:tblStyle w:val="24"/>
        <w:tblW w:w="88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0"/>
        <w:gridCol w:w="3402"/>
        <w:gridCol w:w="1985"/>
        <w:gridCol w:w="1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48" w:hRule="atLeast"/>
          <w:jc w:val="center"/>
        </w:trPr>
        <w:tc>
          <w:tcPr>
            <w:tcW w:w="1560" w:type="dxa"/>
            <w:vAlign w:val="center"/>
          </w:tcPr>
          <w:p>
            <w:pPr>
              <w:rPr>
                <w:rFonts w:cs="宋体"/>
                <w:kern w:val="0"/>
                <w:sz w:val="21"/>
              </w:rPr>
            </w:pPr>
            <w:r>
              <w:rPr>
                <w:rFonts w:hint="eastAsia" w:cs="宋体"/>
                <w:kern w:val="0"/>
                <w:sz w:val="21"/>
              </w:rPr>
              <w:t>用例标识符</w:t>
            </w:r>
          </w:p>
        </w:tc>
        <w:tc>
          <w:tcPr>
            <w:tcW w:w="7305" w:type="dxa"/>
            <w:gridSpan w:val="3"/>
            <w:vAlign w:val="center"/>
          </w:tcPr>
          <w:p>
            <w:pPr>
              <w:rPr>
                <w:rFonts w:cs="宋体"/>
                <w:kern w:val="0"/>
                <w:sz w:val="21"/>
              </w:rPr>
            </w:pPr>
            <w:r>
              <w:rPr>
                <w:rFonts w:cs="宋体"/>
                <w:kern w:val="0"/>
                <w:sz w:val="21"/>
              </w:rPr>
              <w:t>AddUserAudit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用例名称</w:t>
            </w:r>
          </w:p>
        </w:tc>
        <w:tc>
          <w:tcPr>
            <w:tcW w:w="7305" w:type="dxa"/>
            <w:gridSpan w:val="3"/>
            <w:vAlign w:val="center"/>
          </w:tcPr>
          <w:p>
            <w:pPr>
              <w:rPr>
                <w:rFonts w:cs="宋体"/>
                <w:kern w:val="0"/>
                <w:sz w:val="21"/>
              </w:rPr>
            </w:pPr>
            <w:r>
              <w:rPr>
                <w:rFonts w:hint="eastAsia" w:cs="宋体"/>
                <w:kern w:val="0"/>
                <w:sz w:val="21"/>
              </w:rPr>
              <w:t>新增用户认证审核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用例创建者</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用例最后修改者</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用例创建时间</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用例最后修改时间</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操作者</w:t>
            </w:r>
          </w:p>
        </w:tc>
        <w:tc>
          <w:tcPr>
            <w:tcW w:w="7305" w:type="dxa"/>
            <w:gridSpan w:val="3"/>
            <w:vAlign w:val="center"/>
          </w:tcPr>
          <w:p>
            <w:pPr>
              <w:rPr>
                <w:rFonts w:cs="宋体"/>
                <w:kern w:val="0"/>
                <w:sz w:val="21"/>
              </w:rPr>
            </w:pPr>
            <w:r>
              <w:rPr>
                <w:rFonts w:hint="eastAsia" w:cs="宋体"/>
                <w:kern w:val="0"/>
                <w:sz w:val="21"/>
              </w:rPr>
              <w:t>系统管理员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描述</w:t>
            </w:r>
          </w:p>
        </w:tc>
        <w:tc>
          <w:tcPr>
            <w:tcW w:w="7305" w:type="dxa"/>
            <w:gridSpan w:val="3"/>
            <w:vAlign w:val="center"/>
          </w:tcPr>
          <w:p>
            <w:pPr>
              <w:rPr>
                <w:rFonts w:cs="宋体"/>
                <w:kern w:val="0"/>
                <w:sz w:val="21"/>
              </w:rPr>
            </w:pPr>
            <w:r>
              <w:rPr>
                <w:rFonts w:hint="eastAsia" w:cs="宋体"/>
                <w:kern w:val="0"/>
                <w:sz w:val="21"/>
              </w:rPr>
              <w:t>系统管理员用来新增用户认证审核资料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前置条件</w:t>
            </w:r>
          </w:p>
        </w:tc>
        <w:tc>
          <w:tcPr>
            <w:tcW w:w="7305" w:type="dxa"/>
            <w:gridSpan w:val="3"/>
            <w:vAlign w:val="center"/>
          </w:tcPr>
          <w:p>
            <w:pPr>
              <w:rPr>
                <w:rFonts w:cs="宋体"/>
                <w:kern w:val="0"/>
                <w:sz w:val="21"/>
              </w:rPr>
            </w:pPr>
            <w:r>
              <w:rPr>
                <w:rFonts w:hint="eastAsia" w:cs="宋体"/>
                <w:kern w:val="0"/>
                <w:sz w:val="21"/>
              </w:rPr>
              <w:t>系统管理员登录本系统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jc w:val="center"/>
        </w:trPr>
        <w:tc>
          <w:tcPr>
            <w:tcW w:w="1560" w:type="dxa"/>
            <w:vAlign w:val="center"/>
          </w:tcPr>
          <w:p>
            <w:pPr>
              <w:rPr>
                <w:rFonts w:cs="宋体"/>
                <w:kern w:val="0"/>
                <w:sz w:val="21"/>
              </w:rPr>
            </w:pPr>
            <w:r>
              <w:rPr>
                <w:rFonts w:hint="eastAsia" w:cs="宋体"/>
                <w:kern w:val="0"/>
                <w:sz w:val="21"/>
              </w:rPr>
              <w:t>后置条件</w:t>
            </w:r>
          </w:p>
        </w:tc>
        <w:tc>
          <w:tcPr>
            <w:tcW w:w="7305" w:type="dxa"/>
            <w:gridSpan w:val="3"/>
            <w:vAlign w:val="center"/>
          </w:tcPr>
          <w:p>
            <w:pPr>
              <w:rPr>
                <w:rFonts w:cs="宋体"/>
                <w:kern w:val="0"/>
                <w:sz w:val="21"/>
              </w:rPr>
            </w:pPr>
            <w:r>
              <w:rPr>
                <w:rFonts w:hint="eastAsia" w:cs="宋体"/>
                <w:kern w:val="0"/>
                <w:sz w:val="21"/>
              </w:rPr>
              <w:t>系统处于用户认证审核信息管理界面（</w:t>
            </w:r>
            <w:r>
              <w:rPr>
                <w:rFonts w:hint="default" w:cs="宋体"/>
                <w:kern w:val="0"/>
                <w:sz w:val="21"/>
              </w:rPr>
              <w:t>UserAuditManagePage</w:t>
            </w:r>
            <w:r>
              <w:rPr>
                <w:rFonts w:hint="eastAsia" w:cs="宋体"/>
                <w:kern w:val="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Merge w:val="restart"/>
            <w:vAlign w:val="center"/>
          </w:tcPr>
          <w:p>
            <w:pPr>
              <w:rPr>
                <w:rFonts w:cs="宋体"/>
                <w:kern w:val="0"/>
                <w:sz w:val="21"/>
              </w:rPr>
            </w:pPr>
            <w:r>
              <w:rPr>
                <w:rFonts w:hint="eastAsia" w:cs="宋体"/>
                <w:kern w:val="0"/>
                <w:sz w:val="21"/>
              </w:rPr>
              <w:t>主事件流</w:t>
            </w:r>
          </w:p>
        </w:tc>
        <w:tc>
          <w:tcPr>
            <w:tcW w:w="3402" w:type="dxa"/>
            <w:vAlign w:val="center"/>
          </w:tcPr>
          <w:p>
            <w:pPr>
              <w:rPr>
                <w:rFonts w:cs="宋体"/>
                <w:kern w:val="0"/>
                <w:sz w:val="21"/>
              </w:rPr>
            </w:pPr>
            <w:r>
              <w:rPr>
                <w:rFonts w:hint="eastAsia" w:cs="宋体"/>
                <w:kern w:val="0"/>
                <w:sz w:val="21"/>
              </w:rPr>
              <w:t>系统管理员</w:t>
            </w:r>
          </w:p>
        </w:tc>
        <w:tc>
          <w:tcPr>
            <w:tcW w:w="3903" w:type="dxa"/>
            <w:gridSpan w:val="2"/>
            <w:vAlign w:val="center"/>
          </w:tcPr>
          <w:p>
            <w:pPr>
              <w:rPr>
                <w:rFonts w:cs="宋体"/>
                <w:kern w:val="0"/>
                <w:sz w:val="21"/>
              </w:rPr>
            </w:pPr>
            <w:r>
              <w:rPr>
                <w:rFonts w:hint="eastAsia" w:cs="宋体"/>
                <w:kern w:val="0"/>
                <w:sz w:val="21"/>
              </w:rPr>
              <w:t>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pPr>
              <w:rPr>
                <w:rFonts w:cs="宋体"/>
                <w:kern w:val="0"/>
                <w:sz w:val="21"/>
              </w:rPr>
            </w:pPr>
          </w:p>
        </w:tc>
        <w:tc>
          <w:tcPr>
            <w:tcW w:w="3402" w:type="dxa"/>
          </w:tcPr>
          <w:p>
            <w:pPr>
              <w:rPr>
                <w:rFonts w:cs="宋体"/>
                <w:kern w:val="0"/>
                <w:sz w:val="21"/>
              </w:rPr>
            </w:pPr>
            <w:r>
              <w:rPr>
                <w:rFonts w:hint="eastAsia" w:cs="宋体"/>
                <w:kern w:val="0"/>
                <w:sz w:val="21"/>
              </w:rPr>
              <w:t>1.系统管理员点击用户认证审核信息管理界面（</w:t>
            </w:r>
            <w:r>
              <w:rPr>
                <w:rFonts w:hint="default" w:cs="宋体"/>
                <w:kern w:val="0"/>
                <w:sz w:val="21"/>
              </w:rPr>
              <w:t>UserAuditManagePage</w:t>
            </w:r>
            <w:r>
              <w:rPr>
                <w:rFonts w:hint="eastAsia" w:cs="宋体"/>
                <w:kern w:val="0"/>
                <w:sz w:val="21"/>
              </w:rPr>
              <w:t>）中“新增按钮”</w:t>
            </w:r>
          </w:p>
        </w:tc>
        <w:tc>
          <w:tcPr>
            <w:tcW w:w="3903" w:type="dxa"/>
            <w:gridSpan w:val="2"/>
          </w:tcPr>
          <w:p>
            <w:pPr>
              <w:rPr>
                <w:rFonts w:hint="eastAsia" w:cs="宋体"/>
                <w:kern w:val="0"/>
                <w:sz w:val="21"/>
              </w:rPr>
            </w:pPr>
            <w:r>
              <w:rPr>
                <w:rFonts w:hint="eastAsia" w:cs="宋体"/>
                <w:kern w:val="0"/>
                <w:sz w:val="21"/>
              </w:rPr>
              <w:t>2.系统弹出添加用户认证审核弹窗表单。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tc>
        <w:tc>
          <w:tcPr>
            <w:tcW w:w="3402" w:type="dxa"/>
            <w:vMerge w:val="restart"/>
          </w:tcPr>
          <w:p>
            <w:pPr>
              <w:rPr>
                <w:rFonts w:hint="eastAsia" w:cs="宋体"/>
                <w:kern w:val="0"/>
                <w:sz w:val="21"/>
              </w:rPr>
            </w:pPr>
            <w:r>
              <w:rPr>
                <w:rFonts w:hint="default" w:cs="宋体"/>
                <w:kern w:val="0"/>
                <w:sz w:val="21"/>
              </w:rPr>
              <w:t>3.系统管理员填入</w:t>
            </w:r>
            <w:r>
              <w:rPr>
                <w:rFonts w:hint="eastAsia" w:cs="宋体"/>
                <w:kern w:val="0"/>
                <w:sz w:val="21"/>
              </w:rPr>
              <w:t>用户认证审核</w:t>
            </w:r>
            <w:r>
              <w:rPr>
                <w:rFonts w:hint="default" w:cs="宋体"/>
                <w:kern w:val="0"/>
                <w:sz w:val="21"/>
              </w:rPr>
              <w:t>信息并点击“确定”按钮</w:t>
            </w:r>
          </w:p>
        </w:tc>
        <w:tc>
          <w:tcPr>
            <w:tcW w:w="3903" w:type="dxa"/>
            <w:gridSpan w:val="2"/>
            <w:vMerge w:val="restart"/>
          </w:tcPr>
          <w:p>
            <w:pPr>
              <w:rPr>
                <w:rFonts w:hint="eastAsia" w:cs="宋体"/>
                <w:kern w:val="0"/>
                <w:sz w:val="21"/>
              </w:rPr>
            </w:pPr>
            <w:r>
              <w:rPr>
                <w:rFonts w:hint="default" w:cs="宋体"/>
                <w:kern w:val="0"/>
                <w:sz w:val="21"/>
              </w:rPr>
              <w:t>4.系统将系统管理员填入的</w:t>
            </w:r>
            <w:r>
              <w:rPr>
                <w:rFonts w:hint="eastAsia" w:cs="宋体"/>
                <w:kern w:val="0"/>
                <w:sz w:val="21"/>
              </w:rPr>
              <w:t>用户认证审核</w:t>
            </w:r>
            <w:r>
              <w:rPr>
                <w:rFonts w:hint="default" w:cs="宋体"/>
                <w:kern w:val="0"/>
                <w:sz w:val="21"/>
              </w:rPr>
              <w:t>信息资料保存至</w:t>
            </w:r>
            <w:r>
              <w:rPr>
                <w:rFonts w:hint="eastAsia" w:cs="宋体"/>
                <w:kern w:val="0"/>
                <w:sz w:val="21"/>
              </w:rPr>
              <w:t>用户认证审核</w:t>
            </w:r>
            <w:r>
              <w:rPr>
                <w:rFonts w:hint="default" w:cs="宋体"/>
                <w:kern w:val="0"/>
                <w:sz w:val="21"/>
              </w:rPr>
              <w:t>信息表中（UserAuditInfoList），若保存成功，则关闭弹窗并刷新页面；若保存失败，则进入子事件流a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子事件流a</w:t>
            </w:r>
          </w:p>
        </w:tc>
        <w:tc>
          <w:tcPr>
            <w:tcW w:w="7305" w:type="dxa"/>
            <w:gridSpan w:val="3"/>
            <w:vAlign w:val="center"/>
          </w:tcPr>
          <w:p>
            <w:pPr>
              <w:rPr>
                <w:rFonts w:cs="宋体"/>
                <w:kern w:val="0"/>
                <w:sz w:val="21"/>
              </w:rPr>
            </w:pPr>
            <w:r>
              <w:rPr>
                <w:rFonts w:cs="宋体"/>
                <w:kern w:val="0"/>
                <w:sz w:val="21"/>
              </w:rPr>
              <w:t>系统弹出“系统接口500异常”提示框，如图3-1。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异常处理</w:t>
            </w:r>
          </w:p>
        </w:tc>
        <w:tc>
          <w:tcPr>
            <w:tcW w:w="7305" w:type="dxa"/>
            <w:gridSpan w:val="3"/>
            <w:vAlign w:val="center"/>
          </w:tcPr>
          <w:p>
            <w:pPr>
              <w:rPr>
                <w:rFonts w:cs="宋体"/>
                <w:kern w:val="0"/>
                <w:sz w:val="21"/>
              </w:rPr>
            </w:pPr>
          </w:p>
        </w:tc>
      </w:tr>
    </w:tbl>
    <w:p>
      <w:pPr>
        <w:widowControl/>
        <w:spacing w:beforeAutospacing="0" w:afterAutospacing="0" w:line="240" w:lineRule="auto"/>
        <w:jc w:val="center"/>
      </w:pPr>
      <w:r>
        <w:drawing>
          <wp:inline distT="0" distB="0" distL="0" distR="0">
            <wp:extent cx="3665220" cy="516890"/>
            <wp:effectExtent l="3175" t="3175" r="3174" b="3174"/>
            <wp:docPr id="54" name="Draw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rawing 54"/>
                    <pic:cNvPicPr>
                      <a:picLocks noChangeAspect="1"/>
                    </pic:cNvPicPr>
                  </pic:nvPicPr>
                  <pic:blipFill>
                    <a:blip r:embed="rId24"/>
                    <a:stretch>
                      <a:fillRect/>
                    </a:stretch>
                  </pic:blipFill>
                  <pic:spPr>
                    <a:xfrm>
                      <a:off x="0" y="0"/>
                      <a:ext cx="3665366" cy="517238"/>
                    </a:xfrm>
                    <a:prstGeom prst="rect">
                      <a:avLst/>
                    </a:prstGeom>
                  </pic:spPr>
                </pic:pic>
              </a:graphicData>
            </a:graphic>
          </wp:inline>
        </w:drawing>
      </w:r>
    </w:p>
    <w:p>
      <w:pPr>
        <w:widowControl/>
        <w:spacing w:beforeAutospacing="0" w:afterAutospacing="0" w:line="240" w:lineRule="auto"/>
        <w:jc w:val="center"/>
      </w:pPr>
      <w:r>
        <w:t>图3-1</w:t>
      </w:r>
    </w:p>
    <w:p>
      <w:pPr>
        <w:widowControl/>
        <w:spacing w:beforeAutospacing="0" w:afterAutospacing="0" w:line="240" w:lineRule="auto"/>
        <w:jc w:val="left"/>
      </w:pPr>
    </w:p>
    <w:p>
      <w:pPr>
        <w:pStyle w:val="4"/>
      </w:pPr>
      <w:r>
        <w:rPr>
          <w:rFonts w:hint="eastAsia"/>
        </w:rPr>
        <w:t>修改用户认证审核</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19</w:t>
      </w:r>
      <w:r>
        <w:rPr>
          <w:rFonts w:hint="eastAsia"/>
        </w:rPr>
        <w:fldChar w:fldCharType="end"/>
      </w:r>
      <w:r>
        <w:rPr>
          <w:rFonts w:hint="eastAsia"/>
        </w:rPr>
        <w:t>修改用户认证审核用例表</w:t>
      </w:r>
    </w:p>
    <w:tbl>
      <w:tblPr>
        <w:tblStyle w:val="24"/>
        <w:tblW w:w="88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0"/>
        <w:gridCol w:w="3402"/>
        <w:gridCol w:w="1985"/>
        <w:gridCol w:w="1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用例标识符</w:t>
            </w:r>
          </w:p>
        </w:tc>
        <w:tc>
          <w:tcPr>
            <w:tcW w:w="7305" w:type="dxa"/>
            <w:gridSpan w:val="3"/>
            <w:vAlign w:val="center"/>
          </w:tcPr>
          <w:p>
            <w:pPr>
              <w:rPr>
                <w:rFonts w:cs="宋体"/>
                <w:kern w:val="0"/>
                <w:sz w:val="21"/>
              </w:rPr>
            </w:pPr>
            <w:r>
              <w:rPr>
                <w:rFonts w:cs="宋体"/>
                <w:kern w:val="0"/>
                <w:sz w:val="21"/>
              </w:rPr>
              <w:t>Update</w:t>
            </w:r>
            <w:r>
              <w:rPr>
                <w:rFonts w:hint="default" w:cs="宋体"/>
                <w:kern w:val="0"/>
                <w:sz w:val="21"/>
              </w:rPr>
              <w:t>UserAudit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用例名称</w:t>
            </w:r>
          </w:p>
        </w:tc>
        <w:tc>
          <w:tcPr>
            <w:tcW w:w="7305" w:type="dxa"/>
            <w:gridSpan w:val="3"/>
            <w:vAlign w:val="center"/>
          </w:tcPr>
          <w:p>
            <w:pPr>
              <w:rPr>
                <w:rFonts w:cs="宋体"/>
                <w:kern w:val="0"/>
                <w:sz w:val="21"/>
              </w:rPr>
            </w:pPr>
            <w:r>
              <w:rPr>
                <w:rFonts w:hint="eastAsia" w:cs="宋体"/>
                <w:kern w:val="0"/>
                <w:sz w:val="21"/>
              </w:rPr>
              <w:t>修改用户认证审核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用例创建者</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用例最后修改者</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用例创建时间</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用例最后修改时间</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操作者</w:t>
            </w:r>
          </w:p>
        </w:tc>
        <w:tc>
          <w:tcPr>
            <w:tcW w:w="7305" w:type="dxa"/>
            <w:gridSpan w:val="3"/>
            <w:vAlign w:val="center"/>
          </w:tcPr>
          <w:p>
            <w:pPr>
              <w:rPr>
                <w:rFonts w:cs="宋体"/>
                <w:kern w:val="0"/>
                <w:sz w:val="21"/>
              </w:rPr>
            </w:pPr>
            <w:r>
              <w:rPr>
                <w:rFonts w:hint="eastAsia" w:cs="宋体"/>
                <w:kern w:val="0"/>
                <w:sz w:val="21"/>
              </w:rPr>
              <w:t>系统管理员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描述</w:t>
            </w:r>
          </w:p>
        </w:tc>
        <w:tc>
          <w:tcPr>
            <w:tcW w:w="7305" w:type="dxa"/>
            <w:gridSpan w:val="3"/>
            <w:vAlign w:val="center"/>
          </w:tcPr>
          <w:p>
            <w:pPr>
              <w:rPr>
                <w:rFonts w:cs="宋体"/>
                <w:kern w:val="0"/>
                <w:sz w:val="21"/>
              </w:rPr>
            </w:pPr>
            <w:r>
              <w:rPr>
                <w:rFonts w:hint="eastAsia" w:cs="宋体"/>
                <w:kern w:val="0"/>
                <w:sz w:val="21"/>
              </w:rPr>
              <w:t>系统管理员用来修改用户认证审核资料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前置条件</w:t>
            </w:r>
          </w:p>
        </w:tc>
        <w:tc>
          <w:tcPr>
            <w:tcW w:w="7305" w:type="dxa"/>
            <w:gridSpan w:val="3"/>
            <w:vAlign w:val="center"/>
          </w:tcPr>
          <w:p>
            <w:pPr>
              <w:rPr>
                <w:rFonts w:cs="宋体"/>
                <w:kern w:val="0"/>
                <w:sz w:val="21"/>
              </w:rPr>
            </w:pPr>
            <w:r>
              <w:rPr>
                <w:rFonts w:hint="eastAsia" w:cs="宋体"/>
                <w:kern w:val="0"/>
                <w:sz w:val="21"/>
              </w:rPr>
              <w:t>系统管理员登录本系统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jc w:val="center"/>
        </w:trPr>
        <w:tc>
          <w:tcPr>
            <w:tcW w:w="1560" w:type="dxa"/>
            <w:vAlign w:val="center"/>
          </w:tcPr>
          <w:p>
            <w:pPr>
              <w:rPr>
                <w:rFonts w:cs="宋体"/>
                <w:kern w:val="0"/>
                <w:sz w:val="21"/>
              </w:rPr>
            </w:pPr>
            <w:r>
              <w:rPr>
                <w:rFonts w:hint="eastAsia" w:cs="宋体"/>
                <w:kern w:val="0"/>
                <w:sz w:val="21"/>
              </w:rPr>
              <w:t>后置条件</w:t>
            </w:r>
          </w:p>
        </w:tc>
        <w:tc>
          <w:tcPr>
            <w:tcW w:w="7305" w:type="dxa"/>
            <w:gridSpan w:val="3"/>
            <w:vAlign w:val="center"/>
          </w:tcPr>
          <w:p>
            <w:pPr>
              <w:rPr>
                <w:rFonts w:cs="宋体"/>
                <w:kern w:val="0"/>
                <w:sz w:val="21"/>
              </w:rPr>
            </w:pPr>
            <w:r>
              <w:rPr>
                <w:rFonts w:hint="eastAsia" w:cs="宋体"/>
                <w:kern w:val="0"/>
                <w:sz w:val="21"/>
              </w:rPr>
              <w:t>系统处于用户认证审核信息管理界面（</w:t>
            </w:r>
            <w:r>
              <w:rPr>
                <w:rFonts w:hint="default" w:cs="宋体"/>
                <w:kern w:val="0"/>
                <w:sz w:val="21"/>
              </w:rPr>
              <w:t>UserAuditManagePage</w:t>
            </w:r>
            <w:r>
              <w:rPr>
                <w:rFonts w:hint="eastAsia" w:cs="宋体"/>
                <w:kern w:val="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Merge w:val="restart"/>
            <w:vAlign w:val="center"/>
          </w:tcPr>
          <w:p>
            <w:pPr>
              <w:rPr>
                <w:rFonts w:cs="宋体"/>
                <w:kern w:val="0"/>
                <w:sz w:val="21"/>
              </w:rPr>
            </w:pPr>
            <w:r>
              <w:rPr>
                <w:rFonts w:hint="eastAsia" w:cs="宋体"/>
                <w:kern w:val="0"/>
                <w:sz w:val="21"/>
              </w:rPr>
              <w:t>主事件流</w:t>
            </w:r>
          </w:p>
        </w:tc>
        <w:tc>
          <w:tcPr>
            <w:tcW w:w="3402" w:type="dxa"/>
            <w:vAlign w:val="center"/>
          </w:tcPr>
          <w:p>
            <w:pPr>
              <w:rPr>
                <w:rFonts w:cs="宋体"/>
                <w:kern w:val="0"/>
                <w:sz w:val="21"/>
              </w:rPr>
            </w:pPr>
            <w:r>
              <w:rPr>
                <w:rFonts w:hint="eastAsia" w:cs="宋体"/>
                <w:kern w:val="0"/>
                <w:sz w:val="21"/>
              </w:rPr>
              <w:t>系统管理员</w:t>
            </w:r>
          </w:p>
        </w:tc>
        <w:tc>
          <w:tcPr>
            <w:tcW w:w="3903" w:type="dxa"/>
            <w:gridSpan w:val="2"/>
            <w:vAlign w:val="center"/>
          </w:tcPr>
          <w:p>
            <w:pPr>
              <w:rPr>
                <w:rFonts w:cs="宋体"/>
                <w:kern w:val="0"/>
                <w:sz w:val="21"/>
              </w:rPr>
            </w:pPr>
            <w:r>
              <w:rPr>
                <w:rFonts w:hint="eastAsia" w:cs="宋体"/>
                <w:kern w:val="0"/>
                <w:sz w:val="21"/>
              </w:rPr>
              <w:t>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pPr>
              <w:rPr>
                <w:rFonts w:cs="宋体"/>
                <w:kern w:val="0"/>
                <w:sz w:val="21"/>
              </w:rPr>
            </w:pPr>
          </w:p>
        </w:tc>
        <w:tc>
          <w:tcPr>
            <w:tcW w:w="3402" w:type="dxa"/>
          </w:tcPr>
          <w:p>
            <w:pPr>
              <w:rPr>
                <w:rFonts w:cs="宋体"/>
                <w:kern w:val="0"/>
                <w:sz w:val="21"/>
              </w:rPr>
            </w:pPr>
            <w:r>
              <w:rPr>
                <w:rFonts w:hint="eastAsia" w:cs="宋体"/>
                <w:kern w:val="0"/>
                <w:sz w:val="21"/>
              </w:rPr>
              <w:t>1.系统管理员点击用户认证审核信息管理界面（</w:t>
            </w:r>
            <w:r>
              <w:rPr>
                <w:rFonts w:hint="default" w:cs="宋体"/>
                <w:kern w:val="0"/>
                <w:sz w:val="21"/>
              </w:rPr>
              <w:t>UserAuditManagePage</w:t>
            </w:r>
            <w:r>
              <w:rPr>
                <w:rFonts w:hint="eastAsia" w:cs="宋体"/>
                <w:kern w:val="0"/>
                <w:sz w:val="21"/>
              </w:rPr>
              <w:t>）中用户认证审核信息列表中的“修改”按钮</w:t>
            </w:r>
          </w:p>
        </w:tc>
        <w:tc>
          <w:tcPr>
            <w:tcW w:w="3903" w:type="dxa"/>
            <w:gridSpan w:val="2"/>
          </w:tcPr>
          <w:p>
            <w:pPr>
              <w:rPr>
                <w:rFonts w:hint="eastAsia" w:cs="宋体"/>
                <w:kern w:val="0"/>
                <w:sz w:val="21"/>
              </w:rPr>
            </w:pPr>
            <w:r>
              <w:rPr>
                <w:rFonts w:hint="eastAsia" w:cs="宋体"/>
                <w:kern w:val="0"/>
                <w:sz w:val="21"/>
              </w:rPr>
              <w:t>2.系统根据用户编号从用户认证审核信息表中（</w:t>
            </w:r>
            <w:r>
              <w:rPr>
                <w:rFonts w:hint="default" w:cs="宋体"/>
                <w:kern w:val="0"/>
                <w:sz w:val="21"/>
              </w:rPr>
              <w:t>UserAuditInfoList</w:t>
            </w:r>
            <w:r>
              <w:rPr>
                <w:rFonts w:hint="eastAsia" w:cs="宋体"/>
                <w:kern w:val="0"/>
                <w:sz w:val="21"/>
              </w:rPr>
              <w:t>）查询用户认证审核信息，若查询成功，则返回用户认证审核信息，并弹出用户认证审核编辑弹窗；若查询失败，则执行子事件流a。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tc>
        <w:tc>
          <w:tcPr>
            <w:tcW w:w="3402" w:type="dxa"/>
            <w:vMerge w:val="restart"/>
          </w:tcPr>
          <w:p>
            <w:pPr>
              <w:rPr>
                <w:rFonts w:hint="eastAsia" w:cs="宋体"/>
                <w:kern w:val="0"/>
                <w:sz w:val="21"/>
              </w:rPr>
            </w:pPr>
            <w:r>
              <w:rPr>
                <w:rFonts w:hint="default" w:cs="宋体"/>
                <w:kern w:val="0"/>
                <w:sz w:val="21"/>
              </w:rPr>
              <w:t>3.系统管理员填入</w:t>
            </w:r>
            <w:r>
              <w:rPr>
                <w:rFonts w:hint="eastAsia" w:cs="宋体"/>
                <w:kern w:val="0"/>
                <w:sz w:val="21"/>
              </w:rPr>
              <w:t>用户认证审核</w:t>
            </w:r>
            <w:r>
              <w:rPr>
                <w:rFonts w:hint="default" w:cs="宋体"/>
                <w:kern w:val="0"/>
                <w:sz w:val="21"/>
              </w:rPr>
              <w:t>信息并点击“确定”按钮</w:t>
            </w:r>
          </w:p>
        </w:tc>
        <w:tc>
          <w:tcPr>
            <w:tcW w:w="3903" w:type="dxa"/>
            <w:gridSpan w:val="2"/>
            <w:vMerge w:val="restart"/>
          </w:tcPr>
          <w:p>
            <w:pPr>
              <w:rPr>
                <w:rFonts w:hint="eastAsia" w:cs="宋体"/>
                <w:kern w:val="0"/>
                <w:sz w:val="21"/>
              </w:rPr>
            </w:pPr>
            <w:r>
              <w:rPr>
                <w:rFonts w:hint="default" w:cs="宋体"/>
                <w:kern w:val="0"/>
                <w:sz w:val="21"/>
              </w:rPr>
              <w:t>4.系统将系统管理员填入的</w:t>
            </w:r>
            <w:r>
              <w:rPr>
                <w:rFonts w:hint="eastAsia" w:cs="宋体"/>
                <w:kern w:val="0"/>
                <w:sz w:val="21"/>
              </w:rPr>
              <w:t>用户认证审核</w:t>
            </w:r>
            <w:r>
              <w:rPr>
                <w:rFonts w:hint="default" w:cs="宋体"/>
                <w:kern w:val="0"/>
                <w:sz w:val="21"/>
              </w:rPr>
              <w:t>信息资料保存至</w:t>
            </w:r>
            <w:r>
              <w:rPr>
                <w:rFonts w:hint="eastAsia" w:cs="宋体"/>
                <w:kern w:val="0"/>
                <w:sz w:val="21"/>
              </w:rPr>
              <w:t>用户认证审核</w:t>
            </w:r>
            <w:r>
              <w:rPr>
                <w:rFonts w:hint="default" w:cs="宋体"/>
                <w:kern w:val="0"/>
                <w:sz w:val="21"/>
              </w:rPr>
              <w:t>信息表中（UserAuditInfoList），若保存成功，则关闭弹窗并刷新页面；若保存失败，则进入子事件流a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子事件流a</w:t>
            </w:r>
          </w:p>
        </w:tc>
        <w:tc>
          <w:tcPr>
            <w:tcW w:w="7305" w:type="dxa"/>
            <w:gridSpan w:val="3"/>
            <w:vAlign w:val="center"/>
          </w:tcPr>
          <w:p>
            <w:pPr>
              <w:rPr>
                <w:rFonts w:cs="宋体"/>
                <w:kern w:val="0"/>
                <w:sz w:val="21"/>
              </w:rPr>
            </w:pPr>
            <w:r>
              <w:rPr>
                <w:rFonts w:cs="宋体"/>
                <w:kern w:val="0"/>
                <w:sz w:val="21"/>
              </w:rPr>
              <w:t>系统弹出“系统接口500异常”提示框，如图3-1。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异常处理</w:t>
            </w:r>
          </w:p>
        </w:tc>
        <w:tc>
          <w:tcPr>
            <w:tcW w:w="7305" w:type="dxa"/>
            <w:gridSpan w:val="3"/>
            <w:vAlign w:val="center"/>
          </w:tcPr>
          <w:p>
            <w:pPr>
              <w:rPr>
                <w:rFonts w:cs="宋体"/>
                <w:kern w:val="0"/>
                <w:sz w:val="21"/>
              </w:rPr>
            </w:pPr>
          </w:p>
        </w:tc>
      </w:tr>
    </w:tbl>
    <w:p>
      <w:pPr>
        <w:widowControl/>
        <w:spacing w:beforeAutospacing="0" w:afterAutospacing="0" w:line="240" w:lineRule="auto"/>
        <w:jc w:val="center"/>
      </w:pPr>
      <w:r>
        <w:drawing>
          <wp:inline distT="0" distB="0" distL="0" distR="0">
            <wp:extent cx="3665220" cy="516890"/>
            <wp:effectExtent l="3175" t="3175" r="3174" b="3174"/>
            <wp:docPr id="56" name="Draw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rawing 56"/>
                    <pic:cNvPicPr>
                      <a:picLocks noChangeAspect="1"/>
                    </pic:cNvPicPr>
                  </pic:nvPicPr>
                  <pic:blipFill>
                    <a:blip r:embed="rId24"/>
                    <a:stretch>
                      <a:fillRect/>
                    </a:stretch>
                  </pic:blipFill>
                  <pic:spPr>
                    <a:xfrm>
                      <a:off x="0" y="0"/>
                      <a:ext cx="3665366" cy="517238"/>
                    </a:xfrm>
                    <a:prstGeom prst="rect">
                      <a:avLst/>
                    </a:prstGeom>
                  </pic:spPr>
                </pic:pic>
              </a:graphicData>
            </a:graphic>
          </wp:inline>
        </w:drawing>
      </w:r>
    </w:p>
    <w:p>
      <w:pPr>
        <w:widowControl/>
        <w:spacing w:beforeAutospacing="0" w:afterAutospacing="0" w:line="240" w:lineRule="auto"/>
        <w:jc w:val="center"/>
      </w:pPr>
      <w:r>
        <w:t>图3-1</w:t>
      </w:r>
    </w:p>
    <w:p>
      <w:pPr>
        <w:widowControl/>
        <w:spacing w:beforeAutospacing="0" w:afterAutospacing="0" w:line="240" w:lineRule="auto"/>
        <w:jc w:val="center"/>
      </w:pPr>
    </w:p>
    <w:p>
      <w:pPr>
        <w:widowControl/>
        <w:spacing w:beforeAutospacing="0" w:afterAutospacing="0" w:line="240" w:lineRule="auto"/>
        <w:jc w:val="center"/>
      </w:pPr>
    </w:p>
    <w:p>
      <w:pPr>
        <w:widowControl/>
        <w:spacing w:beforeAutospacing="0" w:afterAutospacing="0" w:line="240" w:lineRule="auto"/>
        <w:jc w:val="center"/>
      </w:pPr>
    </w:p>
    <w:p>
      <w:pPr>
        <w:pStyle w:val="4"/>
      </w:pPr>
      <w:r>
        <w:rPr>
          <w:rFonts w:hint="eastAsia"/>
        </w:rPr>
        <w:t>新增车辆</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19</w:t>
      </w:r>
      <w:r>
        <w:rPr>
          <w:rFonts w:hint="eastAsia"/>
        </w:rPr>
        <w:fldChar w:fldCharType="end"/>
      </w:r>
      <w:r>
        <w:rPr>
          <w:rFonts w:hint="eastAsia"/>
        </w:rPr>
        <w:t>新增车辆用例表</w:t>
      </w:r>
    </w:p>
    <w:tbl>
      <w:tblPr>
        <w:tblStyle w:val="24"/>
        <w:tblW w:w="88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0"/>
        <w:gridCol w:w="3402"/>
        <w:gridCol w:w="1985"/>
        <w:gridCol w:w="1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用例标识符</w:t>
            </w:r>
          </w:p>
        </w:tc>
        <w:tc>
          <w:tcPr>
            <w:tcW w:w="7305" w:type="dxa"/>
            <w:gridSpan w:val="3"/>
            <w:vAlign w:val="center"/>
          </w:tcPr>
          <w:p>
            <w:pPr>
              <w:rPr>
                <w:rFonts w:cs="宋体"/>
                <w:kern w:val="0"/>
                <w:sz w:val="21"/>
              </w:rPr>
            </w:pPr>
            <w:r>
              <w:rPr>
                <w:rFonts w:cs="宋体"/>
                <w:kern w:val="0"/>
                <w:sz w:val="21"/>
              </w:rPr>
              <w:t>AddCarInfo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用例名称</w:t>
            </w:r>
          </w:p>
        </w:tc>
        <w:tc>
          <w:tcPr>
            <w:tcW w:w="7305" w:type="dxa"/>
            <w:gridSpan w:val="3"/>
            <w:vAlign w:val="center"/>
          </w:tcPr>
          <w:p>
            <w:pPr>
              <w:rPr>
                <w:rFonts w:cs="宋体"/>
                <w:kern w:val="0"/>
                <w:sz w:val="21"/>
              </w:rPr>
            </w:pPr>
            <w:r>
              <w:rPr>
                <w:rFonts w:hint="eastAsia" w:cs="宋体"/>
                <w:kern w:val="0"/>
                <w:sz w:val="21"/>
              </w:rPr>
              <w:t>新增车辆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用例创建者</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用例最后修改者</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25" w:hRule="atLeast"/>
          <w:jc w:val="center"/>
        </w:trPr>
        <w:tc>
          <w:tcPr>
            <w:tcW w:w="1560" w:type="dxa"/>
            <w:vAlign w:val="center"/>
          </w:tcPr>
          <w:p>
            <w:pPr>
              <w:rPr>
                <w:rFonts w:cs="宋体"/>
                <w:kern w:val="0"/>
                <w:sz w:val="21"/>
              </w:rPr>
            </w:pPr>
            <w:r>
              <w:rPr>
                <w:rFonts w:hint="eastAsia" w:cs="宋体"/>
                <w:kern w:val="0"/>
                <w:sz w:val="21"/>
              </w:rPr>
              <w:t>用例创建时间</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用例最后修改时间</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操作者</w:t>
            </w:r>
          </w:p>
        </w:tc>
        <w:tc>
          <w:tcPr>
            <w:tcW w:w="7305" w:type="dxa"/>
            <w:gridSpan w:val="3"/>
            <w:vAlign w:val="center"/>
          </w:tcPr>
          <w:p>
            <w:pPr>
              <w:rPr>
                <w:rFonts w:cs="宋体"/>
                <w:kern w:val="0"/>
                <w:sz w:val="21"/>
              </w:rPr>
            </w:pPr>
            <w:r>
              <w:rPr>
                <w:rFonts w:hint="eastAsia" w:cs="宋体"/>
                <w:kern w:val="0"/>
                <w:sz w:val="21"/>
              </w:rPr>
              <w:t>系统管理员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描述</w:t>
            </w:r>
          </w:p>
        </w:tc>
        <w:tc>
          <w:tcPr>
            <w:tcW w:w="7305" w:type="dxa"/>
            <w:gridSpan w:val="3"/>
            <w:vAlign w:val="center"/>
          </w:tcPr>
          <w:p>
            <w:pPr>
              <w:rPr>
                <w:rFonts w:cs="宋体"/>
                <w:kern w:val="0"/>
                <w:sz w:val="21"/>
              </w:rPr>
            </w:pPr>
            <w:r>
              <w:rPr>
                <w:rFonts w:hint="eastAsia" w:cs="宋体"/>
                <w:kern w:val="0"/>
                <w:sz w:val="21"/>
              </w:rPr>
              <w:t>系统管理员用来新增车辆资料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前置条件</w:t>
            </w:r>
          </w:p>
        </w:tc>
        <w:tc>
          <w:tcPr>
            <w:tcW w:w="7305" w:type="dxa"/>
            <w:gridSpan w:val="3"/>
            <w:vAlign w:val="center"/>
          </w:tcPr>
          <w:p>
            <w:pPr>
              <w:rPr>
                <w:rFonts w:cs="宋体"/>
                <w:kern w:val="0"/>
                <w:sz w:val="21"/>
              </w:rPr>
            </w:pPr>
            <w:r>
              <w:rPr>
                <w:rFonts w:hint="eastAsia" w:cs="宋体"/>
                <w:kern w:val="0"/>
                <w:sz w:val="21"/>
              </w:rPr>
              <w:t>系统管理员登录本系统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jc w:val="center"/>
        </w:trPr>
        <w:tc>
          <w:tcPr>
            <w:tcW w:w="1560" w:type="dxa"/>
            <w:vAlign w:val="center"/>
          </w:tcPr>
          <w:p>
            <w:pPr>
              <w:rPr>
                <w:rFonts w:cs="宋体"/>
                <w:kern w:val="0"/>
                <w:sz w:val="21"/>
              </w:rPr>
            </w:pPr>
            <w:r>
              <w:rPr>
                <w:rFonts w:hint="eastAsia" w:cs="宋体"/>
                <w:kern w:val="0"/>
                <w:sz w:val="21"/>
              </w:rPr>
              <w:t>后置条件</w:t>
            </w:r>
          </w:p>
        </w:tc>
        <w:tc>
          <w:tcPr>
            <w:tcW w:w="7305" w:type="dxa"/>
            <w:gridSpan w:val="3"/>
            <w:vAlign w:val="center"/>
          </w:tcPr>
          <w:p>
            <w:pPr>
              <w:rPr>
                <w:rFonts w:cs="宋体"/>
                <w:kern w:val="0"/>
                <w:sz w:val="21"/>
              </w:rPr>
            </w:pPr>
            <w:r>
              <w:rPr>
                <w:rFonts w:hint="eastAsia" w:cs="宋体"/>
                <w:kern w:val="0"/>
                <w:sz w:val="21"/>
              </w:rPr>
              <w:t>系统处于车辆信息管理界面（</w:t>
            </w:r>
            <w:r>
              <w:rPr>
                <w:rFonts w:hint="default" w:cs="宋体"/>
                <w:kern w:val="0"/>
                <w:sz w:val="21"/>
              </w:rPr>
              <w:t>CarInfoManagePage</w:t>
            </w:r>
            <w:r>
              <w:rPr>
                <w:rFonts w:hint="eastAsia" w:cs="宋体"/>
                <w:kern w:val="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Merge w:val="restart"/>
            <w:vAlign w:val="center"/>
          </w:tcPr>
          <w:p>
            <w:pPr>
              <w:rPr>
                <w:rFonts w:cs="宋体"/>
                <w:kern w:val="0"/>
                <w:sz w:val="21"/>
              </w:rPr>
            </w:pPr>
            <w:r>
              <w:rPr>
                <w:rFonts w:hint="eastAsia" w:cs="宋体"/>
                <w:kern w:val="0"/>
                <w:sz w:val="21"/>
              </w:rPr>
              <w:t>主事件流</w:t>
            </w:r>
          </w:p>
        </w:tc>
        <w:tc>
          <w:tcPr>
            <w:tcW w:w="3402" w:type="dxa"/>
            <w:vAlign w:val="center"/>
          </w:tcPr>
          <w:p>
            <w:pPr>
              <w:rPr>
                <w:rFonts w:cs="宋体"/>
                <w:kern w:val="0"/>
                <w:sz w:val="21"/>
              </w:rPr>
            </w:pPr>
            <w:r>
              <w:rPr>
                <w:rFonts w:hint="eastAsia" w:cs="宋体"/>
                <w:kern w:val="0"/>
                <w:sz w:val="21"/>
              </w:rPr>
              <w:t>系统管理员</w:t>
            </w:r>
          </w:p>
        </w:tc>
        <w:tc>
          <w:tcPr>
            <w:tcW w:w="3903" w:type="dxa"/>
            <w:gridSpan w:val="2"/>
            <w:vAlign w:val="center"/>
          </w:tcPr>
          <w:p>
            <w:pPr>
              <w:rPr>
                <w:rFonts w:cs="宋体"/>
                <w:kern w:val="0"/>
                <w:sz w:val="21"/>
              </w:rPr>
            </w:pPr>
            <w:r>
              <w:rPr>
                <w:rFonts w:hint="eastAsia" w:cs="宋体"/>
                <w:kern w:val="0"/>
                <w:sz w:val="21"/>
              </w:rPr>
              <w:t>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pPr>
              <w:rPr>
                <w:rFonts w:cs="宋体"/>
                <w:kern w:val="0"/>
                <w:sz w:val="21"/>
              </w:rPr>
            </w:pPr>
          </w:p>
        </w:tc>
        <w:tc>
          <w:tcPr>
            <w:tcW w:w="3402" w:type="dxa"/>
          </w:tcPr>
          <w:p>
            <w:pPr>
              <w:rPr>
                <w:rFonts w:cs="宋体"/>
                <w:kern w:val="0"/>
                <w:sz w:val="21"/>
              </w:rPr>
            </w:pPr>
            <w:r>
              <w:rPr>
                <w:rFonts w:hint="eastAsia" w:cs="宋体"/>
                <w:kern w:val="0"/>
                <w:sz w:val="21"/>
              </w:rPr>
              <w:t>1.系统管理员点击车辆信息管理界面（</w:t>
            </w:r>
            <w:r>
              <w:rPr>
                <w:rFonts w:hint="default" w:cs="宋体"/>
                <w:kern w:val="0"/>
                <w:sz w:val="21"/>
              </w:rPr>
              <w:t>CarInfoManagePage</w:t>
            </w:r>
            <w:r>
              <w:rPr>
                <w:rFonts w:hint="eastAsia" w:cs="宋体"/>
                <w:kern w:val="0"/>
                <w:sz w:val="21"/>
              </w:rPr>
              <w:t>）中“新增按钮”</w:t>
            </w:r>
          </w:p>
        </w:tc>
        <w:tc>
          <w:tcPr>
            <w:tcW w:w="3903" w:type="dxa"/>
            <w:gridSpan w:val="2"/>
          </w:tcPr>
          <w:p>
            <w:pPr>
              <w:rPr>
                <w:rFonts w:hint="eastAsia" w:cs="宋体"/>
                <w:kern w:val="0"/>
                <w:sz w:val="21"/>
              </w:rPr>
            </w:pPr>
            <w:r>
              <w:rPr>
                <w:rFonts w:hint="eastAsia" w:cs="宋体"/>
                <w:kern w:val="0"/>
                <w:sz w:val="21"/>
              </w:rPr>
              <w:t>2.系统弹出添加车辆弹窗表单。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tc>
        <w:tc>
          <w:tcPr>
            <w:tcW w:w="3402" w:type="dxa"/>
            <w:vMerge w:val="restart"/>
          </w:tcPr>
          <w:p>
            <w:pPr>
              <w:rPr>
                <w:rFonts w:hint="eastAsia" w:cs="宋体"/>
                <w:kern w:val="0"/>
                <w:sz w:val="21"/>
              </w:rPr>
            </w:pPr>
            <w:r>
              <w:rPr>
                <w:rFonts w:hint="default" w:cs="宋体"/>
                <w:kern w:val="0"/>
                <w:sz w:val="21"/>
              </w:rPr>
              <w:t>3.系统管理员填入</w:t>
            </w:r>
            <w:r>
              <w:rPr>
                <w:rFonts w:hint="eastAsia" w:cs="宋体"/>
                <w:kern w:val="0"/>
                <w:sz w:val="21"/>
              </w:rPr>
              <w:t>车辆</w:t>
            </w:r>
            <w:r>
              <w:rPr>
                <w:rFonts w:hint="default" w:cs="宋体"/>
                <w:kern w:val="0"/>
                <w:sz w:val="21"/>
              </w:rPr>
              <w:t>信息并点击“确定”按钮</w:t>
            </w:r>
          </w:p>
        </w:tc>
        <w:tc>
          <w:tcPr>
            <w:tcW w:w="3903" w:type="dxa"/>
            <w:gridSpan w:val="2"/>
            <w:vMerge w:val="restart"/>
          </w:tcPr>
          <w:p>
            <w:pPr>
              <w:rPr>
                <w:rFonts w:hint="eastAsia" w:cs="宋体"/>
                <w:kern w:val="0"/>
                <w:sz w:val="21"/>
              </w:rPr>
            </w:pPr>
            <w:r>
              <w:rPr>
                <w:rFonts w:hint="default" w:cs="宋体"/>
                <w:kern w:val="0"/>
                <w:sz w:val="21"/>
              </w:rPr>
              <w:t>4.系统将系统管理员填入的</w:t>
            </w:r>
            <w:r>
              <w:rPr>
                <w:rFonts w:hint="eastAsia" w:cs="宋体"/>
                <w:kern w:val="0"/>
                <w:sz w:val="21"/>
              </w:rPr>
              <w:t>车辆</w:t>
            </w:r>
            <w:r>
              <w:rPr>
                <w:rFonts w:hint="default" w:cs="宋体"/>
                <w:kern w:val="0"/>
                <w:sz w:val="21"/>
              </w:rPr>
              <w:t>信息资料保存至</w:t>
            </w:r>
            <w:r>
              <w:rPr>
                <w:rFonts w:hint="eastAsia" w:cs="宋体"/>
                <w:kern w:val="0"/>
                <w:sz w:val="21"/>
              </w:rPr>
              <w:t>用车辆</w:t>
            </w:r>
            <w:r>
              <w:rPr>
                <w:rFonts w:hint="default" w:cs="宋体"/>
                <w:kern w:val="0"/>
                <w:sz w:val="21"/>
              </w:rPr>
              <w:t>信息表中（CarInfoList），若保存成功，则关闭弹窗并刷新页面；若保存失败，则进入子事件流a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子事件流a</w:t>
            </w:r>
          </w:p>
        </w:tc>
        <w:tc>
          <w:tcPr>
            <w:tcW w:w="7305" w:type="dxa"/>
            <w:gridSpan w:val="3"/>
            <w:vAlign w:val="center"/>
          </w:tcPr>
          <w:p>
            <w:pPr>
              <w:rPr>
                <w:rFonts w:cs="宋体"/>
                <w:kern w:val="0"/>
                <w:sz w:val="21"/>
              </w:rPr>
            </w:pPr>
            <w:r>
              <w:rPr>
                <w:rFonts w:cs="宋体"/>
                <w:kern w:val="0"/>
                <w:sz w:val="21"/>
              </w:rPr>
              <w:t>系统弹出“系统接口500异常”提示框，如图3-1。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异常处理</w:t>
            </w:r>
          </w:p>
        </w:tc>
        <w:tc>
          <w:tcPr>
            <w:tcW w:w="7305" w:type="dxa"/>
            <w:gridSpan w:val="3"/>
            <w:vAlign w:val="center"/>
          </w:tcPr>
          <w:p>
            <w:pPr>
              <w:rPr>
                <w:rFonts w:cs="宋体"/>
                <w:kern w:val="0"/>
                <w:sz w:val="21"/>
              </w:rPr>
            </w:pPr>
          </w:p>
        </w:tc>
      </w:tr>
    </w:tbl>
    <w:p>
      <w:pPr>
        <w:widowControl/>
        <w:spacing w:beforeAutospacing="0" w:afterAutospacing="0" w:line="240" w:lineRule="auto"/>
        <w:jc w:val="center"/>
      </w:pPr>
      <w:r>
        <w:drawing>
          <wp:inline distT="0" distB="0" distL="0" distR="0">
            <wp:extent cx="3665220" cy="516890"/>
            <wp:effectExtent l="0" t="0" r="7620" b="1270"/>
            <wp:docPr id="58" name="Draw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rawing 58"/>
                    <pic:cNvPicPr>
                      <a:picLocks noChangeAspect="1"/>
                    </pic:cNvPicPr>
                  </pic:nvPicPr>
                  <pic:blipFill>
                    <a:blip r:embed="rId24"/>
                    <a:stretch>
                      <a:fillRect/>
                    </a:stretch>
                  </pic:blipFill>
                  <pic:spPr>
                    <a:xfrm>
                      <a:off x="0" y="0"/>
                      <a:ext cx="3665366" cy="517238"/>
                    </a:xfrm>
                    <a:prstGeom prst="rect">
                      <a:avLst/>
                    </a:prstGeom>
                  </pic:spPr>
                </pic:pic>
              </a:graphicData>
            </a:graphic>
          </wp:inline>
        </w:drawing>
      </w:r>
    </w:p>
    <w:p>
      <w:pPr>
        <w:widowControl/>
        <w:spacing w:beforeAutospacing="0" w:afterAutospacing="0" w:line="240" w:lineRule="auto"/>
        <w:jc w:val="center"/>
      </w:pPr>
      <w:r>
        <w:t>图3-1</w:t>
      </w:r>
    </w:p>
    <w:p>
      <w:pPr>
        <w:widowControl/>
        <w:spacing w:beforeAutospacing="0" w:afterAutospacing="0" w:line="240" w:lineRule="auto"/>
        <w:jc w:val="left"/>
      </w:pPr>
    </w:p>
    <w:p>
      <w:pPr>
        <w:pStyle w:val="4"/>
      </w:pPr>
      <w:r>
        <w:rPr>
          <w:rFonts w:hint="eastAsia"/>
        </w:rPr>
        <w:t>修改车辆</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19</w:t>
      </w:r>
      <w:r>
        <w:rPr>
          <w:rFonts w:hint="eastAsia"/>
        </w:rPr>
        <w:fldChar w:fldCharType="end"/>
      </w:r>
      <w:r>
        <w:rPr>
          <w:rFonts w:hint="eastAsia"/>
        </w:rPr>
        <w:t>修改车辆用例表</w:t>
      </w:r>
    </w:p>
    <w:tbl>
      <w:tblPr>
        <w:tblStyle w:val="24"/>
        <w:tblW w:w="88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0"/>
        <w:gridCol w:w="3402"/>
        <w:gridCol w:w="1985"/>
        <w:gridCol w:w="1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用例标识符</w:t>
            </w:r>
          </w:p>
        </w:tc>
        <w:tc>
          <w:tcPr>
            <w:tcW w:w="7305" w:type="dxa"/>
            <w:gridSpan w:val="3"/>
            <w:vAlign w:val="center"/>
          </w:tcPr>
          <w:p>
            <w:pPr>
              <w:rPr>
                <w:rFonts w:cs="宋体"/>
                <w:kern w:val="0"/>
                <w:sz w:val="21"/>
              </w:rPr>
            </w:pPr>
            <w:r>
              <w:rPr>
                <w:rFonts w:cs="宋体"/>
                <w:kern w:val="0"/>
                <w:sz w:val="21"/>
              </w:rPr>
              <w:t>Update</w:t>
            </w:r>
            <w:r>
              <w:rPr>
                <w:rFonts w:hint="default" w:cs="宋体"/>
                <w:kern w:val="0"/>
                <w:sz w:val="21"/>
              </w:rPr>
              <w:t>CarInfo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用例名称</w:t>
            </w:r>
          </w:p>
        </w:tc>
        <w:tc>
          <w:tcPr>
            <w:tcW w:w="7305" w:type="dxa"/>
            <w:gridSpan w:val="3"/>
            <w:vAlign w:val="center"/>
          </w:tcPr>
          <w:p>
            <w:pPr>
              <w:rPr>
                <w:rFonts w:cs="宋体"/>
                <w:kern w:val="0"/>
                <w:sz w:val="21"/>
              </w:rPr>
            </w:pPr>
            <w:r>
              <w:rPr>
                <w:rFonts w:hint="eastAsia" w:cs="宋体"/>
                <w:kern w:val="0"/>
                <w:sz w:val="21"/>
              </w:rPr>
              <w:t>修改车辆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用例创建者</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用例最后修改者</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用例创建时间</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用例最后修改时间</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操作者</w:t>
            </w:r>
          </w:p>
        </w:tc>
        <w:tc>
          <w:tcPr>
            <w:tcW w:w="7305" w:type="dxa"/>
            <w:gridSpan w:val="3"/>
            <w:vAlign w:val="center"/>
          </w:tcPr>
          <w:p>
            <w:pPr>
              <w:rPr>
                <w:rFonts w:cs="宋体"/>
                <w:kern w:val="0"/>
                <w:sz w:val="21"/>
              </w:rPr>
            </w:pPr>
            <w:r>
              <w:rPr>
                <w:rFonts w:hint="eastAsia" w:cs="宋体"/>
                <w:kern w:val="0"/>
                <w:sz w:val="21"/>
              </w:rPr>
              <w:t>系统管理员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描述</w:t>
            </w:r>
          </w:p>
        </w:tc>
        <w:tc>
          <w:tcPr>
            <w:tcW w:w="7305" w:type="dxa"/>
            <w:gridSpan w:val="3"/>
            <w:vAlign w:val="center"/>
          </w:tcPr>
          <w:p>
            <w:pPr>
              <w:rPr>
                <w:rFonts w:cs="宋体"/>
                <w:kern w:val="0"/>
                <w:sz w:val="21"/>
              </w:rPr>
            </w:pPr>
            <w:r>
              <w:rPr>
                <w:rFonts w:hint="eastAsia" w:cs="宋体"/>
                <w:kern w:val="0"/>
                <w:sz w:val="21"/>
              </w:rPr>
              <w:t>系统管理员用来修改车辆资料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前置条件</w:t>
            </w:r>
          </w:p>
        </w:tc>
        <w:tc>
          <w:tcPr>
            <w:tcW w:w="7305" w:type="dxa"/>
            <w:gridSpan w:val="3"/>
            <w:vAlign w:val="center"/>
          </w:tcPr>
          <w:p>
            <w:pPr>
              <w:rPr>
                <w:rFonts w:cs="宋体"/>
                <w:kern w:val="0"/>
                <w:sz w:val="21"/>
              </w:rPr>
            </w:pPr>
            <w:r>
              <w:rPr>
                <w:rFonts w:hint="eastAsia" w:cs="宋体"/>
                <w:kern w:val="0"/>
                <w:sz w:val="21"/>
              </w:rPr>
              <w:t>系统管理员登录本系统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jc w:val="center"/>
        </w:trPr>
        <w:tc>
          <w:tcPr>
            <w:tcW w:w="1560" w:type="dxa"/>
            <w:vAlign w:val="center"/>
          </w:tcPr>
          <w:p>
            <w:pPr>
              <w:rPr>
                <w:rFonts w:cs="宋体"/>
                <w:kern w:val="0"/>
                <w:sz w:val="21"/>
              </w:rPr>
            </w:pPr>
            <w:r>
              <w:rPr>
                <w:rFonts w:hint="eastAsia" w:cs="宋体"/>
                <w:kern w:val="0"/>
                <w:sz w:val="21"/>
              </w:rPr>
              <w:t>后置条件</w:t>
            </w:r>
          </w:p>
        </w:tc>
        <w:tc>
          <w:tcPr>
            <w:tcW w:w="7305" w:type="dxa"/>
            <w:gridSpan w:val="3"/>
            <w:vAlign w:val="center"/>
          </w:tcPr>
          <w:p>
            <w:pPr>
              <w:rPr>
                <w:rFonts w:cs="宋体"/>
                <w:kern w:val="0"/>
                <w:sz w:val="21"/>
              </w:rPr>
            </w:pPr>
            <w:r>
              <w:rPr>
                <w:rFonts w:hint="eastAsia" w:cs="宋体"/>
                <w:kern w:val="0"/>
                <w:sz w:val="21"/>
              </w:rPr>
              <w:t>系统处于车辆信息管理界面（</w:t>
            </w:r>
            <w:r>
              <w:rPr>
                <w:rFonts w:hint="default" w:cs="宋体"/>
                <w:kern w:val="0"/>
                <w:sz w:val="21"/>
              </w:rPr>
              <w:t>CarInfoManagePage</w:t>
            </w:r>
            <w:r>
              <w:rPr>
                <w:rFonts w:hint="eastAsia" w:cs="宋体"/>
                <w:kern w:val="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Merge w:val="restart"/>
            <w:vAlign w:val="center"/>
          </w:tcPr>
          <w:p>
            <w:pPr>
              <w:rPr>
                <w:rFonts w:cs="宋体"/>
                <w:kern w:val="0"/>
                <w:sz w:val="21"/>
              </w:rPr>
            </w:pPr>
            <w:r>
              <w:rPr>
                <w:rFonts w:hint="eastAsia" w:cs="宋体"/>
                <w:kern w:val="0"/>
                <w:sz w:val="21"/>
              </w:rPr>
              <w:t>主事件流</w:t>
            </w:r>
          </w:p>
        </w:tc>
        <w:tc>
          <w:tcPr>
            <w:tcW w:w="3402" w:type="dxa"/>
            <w:vAlign w:val="center"/>
          </w:tcPr>
          <w:p>
            <w:pPr>
              <w:rPr>
                <w:rFonts w:cs="宋体"/>
                <w:kern w:val="0"/>
                <w:sz w:val="21"/>
              </w:rPr>
            </w:pPr>
            <w:r>
              <w:rPr>
                <w:rFonts w:hint="eastAsia" w:cs="宋体"/>
                <w:kern w:val="0"/>
                <w:sz w:val="21"/>
              </w:rPr>
              <w:t>系统管理员</w:t>
            </w:r>
          </w:p>
        </w:tc>
        <w:tc>
          <w:tcPr>
            <w:tcW w:w="3903" w:type="dxa"/>
            <w:gridSpan w:val="2"/>
            <w:vAlign w:val="center"/>
          </w:tcPr>
          <w:p>
            <w:pPr>
              <w:rPr>
                <w:rFonts w:cs="宋体"/>
                <w:kern w:val="0"/>
                <w:sz w:val="21"/>
              </w:rPr>
            </w:pPr>
            <w:r>
              <w:rPr>
                <w:rFonts w:hint="eastAsia" w:cs="宋体"/>
                <w:kern w:val="0"/>
                <w:sz w:val="21"/>
              </w:rPr>
              <w:t>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pPr>
              <w:rPr>
                <w:rFonts w:cs="宋体"/>
                <w:kern w:val="0"/>
                <w:sz w:val="21"/>
              </w:rPr>
            </w:pPr>
          </w:p>
        </w:tc>
        <w:tc>
          <w:tcPr>
            <w:tcW w:w="3402" w:type="dxa"/>
          </w:tcPr>
          <w:p>
            <w:pPr>
              <w:rPr>
                <w:rFonts w:cs="宋体"/>
                <w:kern w:val="0"/>
                <w:sz w:val="21"/>
              </w:rPr>
            </w:pPr>
            <w:r>
              <w:rPr>
                <w:rFonts w:hint="eastAsia" w:cs="宋体"/>
                <w:kern w:val="0"/>
                <w:sz w:val="21"/>
              </w:rPr>
              <w:t>1.系统管理员点击车辆信息管理界面（</w:t>
            </w:r>
            <w:r>
              <w:rPr>
                <w:rFonts w:hint="default" w:cs="宋体"/>
                <w:kern w:val="0"/>
                <w:sz w:val="21"/>
              </w:rPr>
              <w:t>CarInfoManagePage</w:t>
            </w:r>
            <w:r>
              <w:rPr>
                <w:rFonts w:hint="eastAsia" w:cs="宋体"/>
                <w:kern w:val="0"/>
                <w:sz w:val="21"/>
              </w:rPr>
              <w:t>）中车辆信息列表中的“修改”按钮</w:t>
            </w:r>
          </w:p>
        </w:tc>
        <w:tc>
          <w:tcPr>
            <w:tcW w:w="3903" w:type="dxa"/>
            <w:gridSpan w:val="2"/>
          </w:tcPr>
          <w:p>
            <w:pPr>
              <w:rPr>
                <w:rFonts w:hint="eastAsia" w:cs="宋体"/>
                <w:kern w:val="0"/>
                <w:sz w:val="21"/>
              </w:rPr>
            </w:pPr>
            <w:r>
              <w:rPr>
                <w:rFonts w:hint="eastAsia" w:cs="宋体"/>
                <w:kern w:val="0"/>
                <w:sz w:val="21"/>
              </w:rPr>
              <w:t>2.系统根据用户编号从车辆信息表中（</w:t>
            </w:r>
            <w:r>
              <w:rPr>
                <w:rFonts w:hint="default" w:cs="宋体"/>
                <w:kern w:val="0"/>
                <w:sz w:val="21"/>
              </w:rPr>
              <w:t>CarInfoInfoList</w:t>
            </w:r>
            <w:r>
              <w:rPr>
                <w:rFonts w:hint="eastAsia" w:cs="宋体"/>
                <w:kern w:val="0"/>
                <w:sz w:val="21"/>
              </w:rPr>
              <w:t>）查询车辆信息，若查询成功，则返回车辆信息，并弹出车辆编辑弹窗；若查询失败，则执行子事件流a。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tc>
        <w:tc>
          <w:tcPr>
            <w:tcW w:w="3402" w:type="dxa"/>
            <w:vMerge w:val="restart"/>
          </w:tcPr>
          <w:p>
            <w:pPr>
              <w:rPr>
                <w:rFonts w:hint="eastAsia" w:cs="宋体"/>
                <w:kern w:val="0"/>
                <w:sz w:val="21"/>
              </w:rPr>
            </w:pPr>
            <w:r>
              <w:rPr>
                <w:rFonts w:hint="default" w:cs="宋体"/>
                <w:kern w:val="0"/>
                <w:sz w:val="21"/>
              </w:rPr>
              <w:t>3.系统管理员填入</w:t>
            </w:r>
            <w:r>
              <w:rPr>
                <w:rFonts w:hint="eastAsia" w:cs="宋体"/>
                <w:kern w:val="0"/>
                <w:sz w:val="21"/>
              </w:rPr>
              <w:t>车辆</w:t>
            </w:r>
            <w:r>
              <w:rPr>
                <w:rFonts w:hint="default" w:cs="宋体"/>
                <w:kern w:val="0"/>
                <w:sz w:val="21"/>
              </w:rPr>
              <w:t>信息并点击“确定”按钮</w:t>
            </w:r>
          </w:p>
        </w:tc>
        <w:tc>
          <w:tcPr>
            <w:tcW w:w="3903" w:type="dxa"/>
            <w:gridSpan w:val="2"/>
            <w:vMerge w:val="restart"/>
          </w:tcPr>
          <w:p>
            <w:pPr>
              <w:rPr>
                <w:rFonts w:hint="eastAsia" w:cs="宋体"/>
                <w:kern w:val="0"/>
                <w:sz w:val="21"/>
              </w:rPr>
            </w:pPr>
            <w:r>
              <w:rPr>
                <w:rFonts w:hint="default" w:cs="宋体"/>
                <w:kern w:val="0"/>
                <w:sz w:val="21"/>
              </w:rPr>
              <w:t>4.系统将系统管理员填入的</w:t>
            </w:r>
            <w:r>
              <w:rPr>
                <w:rFonts w:hint="eastAsia" w:cs="宋体"/>
                <w:kern w:val="0"/>
                <w:sz w:val="21"/>
              </w:rPr>
              <w:t>车辆</w:t>
            </w:r>
            <w:r>
              <w:rPr>
                <w:rFonts w:hint="default" w:cs="宋体"/>
                <w:kern w:val="0"/>
                <w:sz w:val="21"/>
              </w:rPr>
              <w:t>信息资料保存至</w:t>
            </w:r>
            <w:r>
              <w:rPr>
                <w:rFonts w:hint="eastAsia" w:cs="宋体"/>
                <w:kern w:val="0"/>
                <w:sz w:val="21"/>
              </w:rPr>
              <w:t>车辆</w:t>
            </w:r>
            <w:r>
              <w:rPr>
                <w:rFonts w:hint="default" w:cs="宋体"/>
                <w:kern w:val="0"/>
                <w:sz w:val="21"/>
              </w:rPr>
              <w:t>信息表中（CarInfoInfoList），若保存成功，则关闭弹窗并刷新页面；若保存失败，则进入子事件流a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子事件流a</w:t>
            </w:r>
          </w:p>
        </w:tc>
        <w:tc>
          <w:tcPr>
            <w:tcW w:w="7305" w:type="dxa"/>
            <w:gridSpan w:val="3"/>
            <w:vAlign w:val="center"/>
          </w:tcPr>
          <w:p>
            <w:pPr>
              <w:rPr>
                <w:rFonts w:cs="宋体"/>
                <w:kern w:val="0"/>
                <w:sz w:val="21"/>
              </w:rPr>
            </w:pPr>
            <w:r>
              <w:rPr>
                <w:rFonts w:cs="宋体"/>
                <w:kern w:val="0"/>
                <w:sz w:val="21"/>
              </w:rPr>
              <w:t>系统弹出“系统接口500异常”提示框，如图3-1。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异常处理</w:t>
            </w:r>
          </w:p>
        </w:tc>
        <w:tc>
          <w:tcPr>
            <w:tcW w:w="7305" w:type="dxa"/>
            <w:gridSpan w:val="3"/>
            <w:vAlign w:val="center"/>
          </w:tcPr>
          <w:p>
            <w:pPr>
              <w:rPr>
                <w:rFonts w:cs="宋体"/>
                <w:kern w:val="0"/>
                <w:sz w:val="21"/>
              </w:rPr>
            </w:pPr>
          </w:p>
        </w:tc>
      </w:tr>
    </w:tbl>
    <w:p>
      <w:pPr>
        <w:widowControl/>
        <w:spacing w:beforeAutospacing="0" w:afterAutospacing="0" w:line="240" w:lineRule="auto"/>
        <w:jc w:val="center"/>
      </w:pPr>
      <w:r>
        <w:drawing>
          <wp:inline distT="0" distB="0" distL="0" distR="0">
            <wp:extent cx="3665220" cy="516890"/>
            <wp:effectExtent l="3175" t="3175" r="3174" b="3174"/>
            <wp:docPr id="60" name="Draw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rawing 60"/>
                    <pic:cNvPicPr>
                      <a:picLocks noChangeAspect="1"/>
                    </pic:cNvPicPr>
                  </pic:nvPicPr>
                  <pic:blipFill>
                    <a:blip r:embed="rId24"/>
                    <a:stretch>
                      <a:fillRect/>
                    </a:stretch>
                  </pic:blipFill>
                  <pic:spPr>
                    <a:xfrm>
                      <a:off x="0" y="0"/>
                      <a:ext cx="3665366" cy="517238"/>
                    </a:xfrm>
                    <a:prstGeom prst="rect">
                      <a:avLst/>
                    </a:prstGeom>
                  </pic:spPr>
                </pic:pic>
              </a:graphicData>
            </a:graphic>
          </wp:inline>
        </w:drawing>
      </w:r>
    </w:p>
    <w:p>
      <w:pPr>
        <w:widowControl/>
        <w:spacing w:beforeAutospacing="0" w:afterAutospacing="0" w:line="240" w:lineRule="auto"/>
        <w:jc w:val="center"/>
      </w:pPr>
      <w:r>
        <w:t>图3-1</w:t>
      </w:r>
    </w:p>
    <w:p>
      <w:pPr>
        <w:widowControl/>
        <w:spacing w:beforeAutospacing="0" w:afterAutospacing="0" w:line="240" w:lineRule="auto"/>
        <w:jc w:val="center"/>
      </w:pPr>
    </w:p>
    <w:p>
      <w:pPr>
        <w:widowControl/>
        <w:spacing w:beforeAutospacing="0" w:afterAutospacing="0" w:line="240" w:lineRule="auto"/>
        <w:jc w:val="left"/>
      </w:pPr>
    </w:p>
    <w:p>
      <w:pPr>
        <w:widowControl/>
        <w:spacing w:beforeAutospacing="0" w:afterAutospacing="0" w:line="240" w:lineRule="auto"/>
        <w:jc w:val="left"/>
      </w:pPr>
    </w:p>
    <w:p>
      <w:pPr>
        <w:pStyle w:val="4"/>
      </w:pPr>
      <w:r>
        <w:rPr>
          <w:rFonts w:hint="eastAsia"/>
        </w:rPr>
        <w:t>新增订单</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19</w:t>
      </w:r>
      <w:r>
        <w:rPr>
          <w:rFonts w:hint="eastAsia"/>
        </w:rPr>
        <w:fldChar w:fldCharType="end"/>
      </w:r>
      <w:r>
        <w:rPr>
          <w:rFonts w:hint="eastAsia"/>
        </w:rPr>
        <w:t>新增订单用例表</w:t>
      </w:r>
    </w:p>
    <w:tbl>
      <w:tblPr>
        <w:tblStyle w:val="24"/>
        <w:tblW w:w="88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0"/>
        <w:gridCol w:w="3402"/>
        <w:gridCol w:w="1985"/>
        <w:gridCol w:w="1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用例标识符</w:t>
            </w:r>
          </w:p>
        </w:tc>
        <w:tc>
          <w:tcPr>
            <w:tcW w:w="7305" w:type="dxa"/>
            <w:gridSpan w:val="3"/>
            <w:vAlign w:val="center"/>
          </w:tcPr>
          <w:p>
            <w:pPr>
              <w:rPr>
                <w:rFonts w:cs="宋体"/>
                <w:kern w:val="0"/>
                <w:sz w:val="21"/>
              </w:rPr>
            </w:pPr>
            <w:r>
              <w:rPr>
                <w:rFonts w:cs="宋体"/>
                <w:kern w:val="0"/>
                <w:sz w:val="21"/>
              </w:rPr>
              <w:t>AddOrder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用例名称</w:t>
            </w:r>
          </w:p>
        </w:tc>
        <w:tc>
          <w:tcPr>
            <w:tcW w:w="7305" w:type="dxa"/>
            <w:gridSpan w:val="3"/>
            <w:vAlign w:val="center"/>
          </w:tcPr>
          <w:p>
            <w:pPr>
              <w:rPr>
                <w:rFonts w:cs="宋体"/>
                <w:kern w:val="0"/>
                <w:sz w:val="21"/>
              </w:rPr>
            </w:pPr>
            <w:r>
              <w:rPr>
                <w:rFonts w:hint="eastAsia" w:cs="宋体"/>
                <w:kern w:val="0"/>
                <w:sz w:val="21"/>
              </w:rPr>
              <w:t>新增订单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用例创建者</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用例最后修改者</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用例创建时间</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用例最后修改时间</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操作者</w:t>
            </w:r>
          </w:p>
        </w:tc>
        <w:tc>
          <w:tcPr>
            <w:tcW w:w="7305" w:type="dxa"/>
            <w:gridSpan w:val="3"/>
            <w:vAlign w:val="center"/>
          </w:tcPr>
          <w:p>
            <w:pPr>
              <w:rPr>
                <w:rFonts w:cs="宋体"/>
                <w:kern w:val="0"/>
                <w:sz w:val="21"/>
              </w:rPr>
            </w:pPr>
            <w:r>
              <w:rPr>
                <w:rFonts w:hint="eastAsia" w:cs="宋体"/>
                <w:kern w:val="0"/>
                <w:sz w:val="21"/>
              </w:rPr>
              <w:t>系统管理员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描述</w:t>
            </w:r>
          </w:p>
        </w:tc>
        <w:tc>
          <w:tcPr>
            <w:tcW w:w="7305" w:type="dxa"/>
            <w:gridSpan w:val="3"/>
            <w:vAlign w:val="center"/>
          </w:tcPr>
          <w:p>
            <w:pPr>
              <w:rPr>
                <w:rFonts w:cs="宋体"/>
                <w:kern w:val="0"/>
                <w:sz w:val="21"/>
              </w:rPr>
            </w:pPr>
            <w:r>
              <w:rPr>
                <w:rFonts w:hint="eastAsia" w:cs="宋体"/>
                <w:kern w:val="0"/>
                <w:sz w:val="21"/>
              </w:rPr>
              <w:t>系统管理员用来新增订单资料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前置条件</w:t>
            </w:r>
          </w:p>
        </w:tc>
        <w:tc>
          <w:tcPr>
            <w:tcW w:w="7305" w:type="dxa"/>
            <w:gridSpan w:val="3"/>
            <w:vAlign w:val="center"/>
          </w:tcPr>
          <w:p>
            <w:pPr>
              <w:rPr>
                <w:rFonts w:cs="宋体"/>
                <w:kern w:val="0"/>
                <w:sz w:val="21"/>
              </w:rPr>
            </w:pPr>
            <w:r>
              <w:rPr>
                <w:rFonts w:hint="eastAsia" w:cs="宋体"/>
                <w:kern w:val="0"/>
                <w:sz w:val="21"/>
              </w:rPr>
              <w:t>系统管理员登录本系统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jc w:val="center"/>
        </w:trPr>
        <w:tc>
          <w:tcPr>
            <w:tcW w:w="1560" w:type="dxa"/>
            <w:vAlign w:val="center"/>
          </w:tcPr>
          <w:p>
            <w:pPr>
              <w:rPr>
                <w:rFonts w:cs="宋体"/>
                <w:kern w:val="0"/>
                <w:sz w:val="21"/>
              </w:rPr>
            </w:pPr>
            <w:r>
              <w:rPr>
                <w:rFonts w:hint="eastAsia" w:cs="宋体"/>
                <w:kern w:val="0"/>
                <w:sz w:val="21"/>
              </w:rPr>
              <w:t>后置条件</w:t>
            </w:r>
          </w:p>
        </w:tc>
        <w:tc>
          <w:tcPr>
            <w:tcW w:w="7305" w:type="dxa"/>
            <w:gridSpan w:val="3"/>
            <w:vAlign w:val="center"/>
          </w:tcPr>
          <w:p>
            <w:pPr>
              <w:rPr>
                <w:rFonts w:cs="宋体"/>
                <w:kern w:val="0"/>
                <w:sz w:val="21"/>
              </w:rPr>
            </w:pPr>
            <w:r>
              <w:rPr>
                <w:rFonts w:hint="eastAsia" w:cs="宋体"/>
                <w:kern w:val="0"/>
                <w:sz w:val="21"/>
              </w:rPr>
              <w:t>系统处于订单信息管理界面（</w:t>
            </w:r>
            <w:r>
              <w:rPr>
                <w:rFonts w:hint="default" w:cs="宋体"/>
                <w:kern w:val="0"/>
                <w:sz w:val="21"/>
              </w:rPr>
              <w:t>OrderManagePage</w:t>
            </w:r>
            <w:r>
              <w:rPr>
                <w:rFonts w:hint="eastAsia" w:cs="宋体"/>
                <w:kern w:val="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Merge w:val="restart"/>
            <w:vAlign w:val="center"/>
          </w:tcPr>
          <w:p>
            <w:pPr>
              <w:rPr>
                <w:rFonts w:cs="宋体"/>
                <w:kern w:val="0"/>
                <w:sz w:val="21"/>
              </w:rPr>
            </w:pPr>
            <w:r>
              <w:rPr>
                <w:rFonts w:hint="eastAsia" w:cs="宋体"/>
                <w:kern w:val="0"/>
                <w:sz w:val="21"/>
              </w:rPr>
              <w:t>主事件流</w:t>
            </w:r>
          </w:p>
        </w:tc>
        <w:tc>
          <w:tcPr>
            <w:tcW w:w="3402" w:type="dxa"/>
            <w:vAlign w:val="center"/>
          </w:tcPr>
          <w:p>
            <w:pPr>
              <w:rPr>
                <w:rFonts w:cs="宋体"/>
                <w:kern w:val="0"/>
                <w:sz w:val="21"/>
              </w:rPr>
            </w:pPr>
            <w:r>
              <w:rPr>
                <w:rFonts w:hint="eastAsia" w:cs="宋体"/>
                <w:kern w:val="0"/>
                <w:sz w:val="21"/>
              </w:rPr>
              <w:t>系统管理员</w:t>
            </w:r>
          </w:p>
        </w:tc>
        <w:tc>
          <w:tcPr>
            <w:tcW w:w="3903" w:type="dxa"/>
            <w:gridSpan w:val="2"/>
            <w:vAlign w:val="center"/>
          </w:tcPr>
          <w:p>
            <w:pPr>
              <w:rPr>
                <w:rFonts w:cs="宋体"/>
                <w:kern w:val="0"/>
                <w:sz w:val="21"/>
              </w:rPr>
            </w:pPr>
            <w:r>
              <w:rPr>
                <w:rFonts w:hint="eastAsia" w:cs="宋体"/>
                <w:kern w:val="0"/>
                <w:sz w:val="21"/>
              </w:rPr>
              <w:t>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pPr>
              <w:rPr>
                <w:rFonts w:cs="宋体"/>
                <w:kern w:val="0"/>
                <w:sz w:val="21"/>
              </w:rPr>
            </w:pPr>
          </w:p>
        </w:tc>
        <w:tc>
          <w:tcPr>
            <w:tcW w:w="3402" w:type="dxa"/>
          </w:tcPr>
          <w:p>
            <w:pPr>
              <w:rPr>
                <w:rFonts w:cs="宋体"/>
                <w:kern w:val="0"/>
                <w:sz w:val="21"/>
              </w:rPr>
            </w:pPr>
            <w:r>
              <w:rPr>
                <w:rFonts w:hint="eastAsia" w:cs="宋体"/>
                <w:kern w:val="0"/>
                <w:sz w:val="21"/>
              </w:rPr>
              <w:t>1.系统管理员点击订单信息管理界面（</w:t>
            </w:r>
            <w:r>
              <w:rPr>
                <w:rFonts w:hint="default" w:cs="宋体"/>
                <w:kern w:val="0"/>
                <w:sz w:val="21"/>
              </w:rPr>
              <w:t>OrderManagePage</w:t>
            </w:r>
            <w:r>
              <w:rPr>
                <w:rFonts w:hint="eastAsia" w:cs="宋体"/>
                <w:kern w:val="0"/>
                <w:sz w:val="21"/>
              </w:rPr>
              <w:t>）中“新增按钮”</w:t>
            </w:r>
          </w:p>
        </w:tc>
        <w:tc>
          <w:tcPr>
            <w:tcW w:w="3903" w:type="dxa"/>
            <w:gridSpan w:val="2"/>
          </w:tcPr>
          <w:p>
            <w:pPr>
              <w:rPr>
                <w:rFonts w:hint="eastAsia" w:cs="宋体"/>
                <w:kern w:val="0"/>
                <w:sz w:val="21"/>
              </w:rPr>
            </w:pPr>
            <w:r>
              <w:rPr>
                <w:rFonts w:hint="eastAsia" w:cs="宋体"/>
                <w:kern w:val="0"/>
                <w:sz w:val="21"/>
              </w:rPr>
              <w:t>2.系统弹出添加订单弹窗表单。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tc>
        <w:tc>
          <w:tcPr>
            <w:tcW w:w="3402" w:type="dxa"/>
            <w:vMerge w:val="restart"/>
          </w:tcPr>
          <w:p>
            <w:pPr>
              <w:rPr>
                <w:rFonts w:hint="eastAsia" w:cs="宋体"/>
                <w:kern w:val="0"/>
                <w:sz w:val="21"/>
              </w:rPr>
            </w:pPr>
            <w:r>
              <w:rPr>
                <w:rFonts w:hint="default" w:cs="宋体"/>
                <w:kern w:val="0"/>
                <w:sz w:val="21"/>
              </w:rPr>
              <w:t>3.系统管理员填入</w:t>
            </w:r>
            <w:r>
              <w:rPr>
                <w:rFonts w:hint="eastAsia" w:cs="宋体"/>
                <w:kern w:val="0"/>
                <w:sz w:val="21"/>
              </w:rPr>
              <w:t>订单</w:t>
            </w:r>
            <w:r>
              <w:rPr>
                <w:rFonts w:hint="default" w:cs="宋体"/>
                <w:kern w:val="0"/>
                <w:sz w:val="21"/>
              </w:rPr>
              <w:t>信息并点击“确定”按钮</w:t>
            </w:r>
          </w:p>
        </w:tc>
        <w:tc>
          <w:tcPr>
            <w:tcW w:w="3903" w:type="dxa"/>
            <w:gridSpan w:val="2"/>
            <w:vMerge w:val="restart"/>
          </w:tcPr>
          <w:p>
            <w:pPr>
              <w:rPr>
                <w:rFonts w:hint="eastAsia" w:cs="宋体"/>
                <w:kern w:val="0"/>
                <w:sz w:val="21"/>
              </w:rPr>
            </w:pPr>
            <w:r>
              <w:rPr>
                <w:rFonts w:hint="default" w:cs="宋体"/>
                <w:kern w:val="0"/>
                <w:sz w:val="21"/>
              </w:rPr>
              <w:t>4.系统将系统管理员填入的</w:t>
            </w:r>
            <w:r>
              <w:rPr>
                <w:rFonts w:hint="eastAsia" w:cs="宋体"/>
                <w:kern w:val="0"/>
                <w:sz w:val="21"/>
              </w:rPr>
              <w:t>订单</w:t>
            </w:r>
            <w:r>
              <w:rPr>
                <w:rFonts w:hint="default" w:cs="宋体"/>
                <w:kern w:val="0"/>
                <w:sz w:val="21"/>
              </w:rPr>
              <w:t>信息资料保存至</w:t>
            </w:r>
            <w:r>
              <w:rPr>
                <w:rFonts w:hint="eastAsia" w:cs="宋体"/>
                <w:kern w:val="0"/>
                <w:sz w:val="21"/>
              </w:rPr>
              <w:t>用订单</w:t>
            </w:r>
            <w:r>
              <w:rPr>
                <w:rFonts w:hint="default" w:cs="宋体"/>
                <w:kern w:val="0"/>
                <w:sz w:val="21"/>
              </w:rPr>
              <w:t>信息表中（OrderInfoList），若保存成功，则关闭弹窗并刷新页面；若保存失败，则进入子事件流a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子事件流a</w:t>
            </w:r>
          </w:p>
        </w:tc>
        <w:tc>
          <w:tcPr>
            <w:tcW w:w="7305" w:type="dxa"/>
            <w:gridSpan w:val="3"/>
            <w:vAlign w:val="center"/>
          </w:tcPr>
          <w:p>
            <w:pPr>
              <w:rPr>
                <w:rFonts w:cs="宋体"/>
                <w:kern w:val="0"/>
                <w:sz w:val="21"/>
              </w:rPr>
            </w:pPr>
            <w:r>
              <w:rPr>
                <w:rFonts w:cs="宋体"/>
                <w:kern w:val="0"/>
                <w:sz w:val="21"/>
              </w:rPr>
              <w:t>系统弹出“系统接口500异常”提示框，如图3-1。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异常处理</w:t>
            </w:r>
          </w:p>
        </w:tc>
        <w:tc>
          <w:tcPr>
            <w:tcW w:w="7305" w:type="dxa"/>
            <w:gridSpan w:val="3"/>
            <w:vAlign w:val="center"/>
          </w:tcPr>
          <w:p>
            <w:pPr>
              <w:rPr>
                <w:rFonts w:cs="宋体"/>
                <w:kern w:val="0"/>
                <w:sz w:val="21"/>
              </w:rPr>
            </w:pPr>
          </w:p>
        </w:tc>
      </w:tr>
    </w:tbl>
    <w:p>
      <w:pPr>
        <w:widowControl/>
        <w:spacing w:beforeAutospacing="0" w:afterAutospacing="0" w:line="240" w:lineRule="auto"/>
        <w:jc w:val="center"/>
      </w:pPr>
      <w:r>
        <w:drawing>
          <wp:inline distT="0" distB="0" distL="0" distR="0">
            <wp:extent cx="3665220" cy="516890"/>
            <wp:effectExtent l="3175" t="3175" r="3174" b="3174"/>
            <wp:docPr id="62" name="Draw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rawing 62"/>
                    <pic:cNvPicPr>
                      <a:picLocks noChangeAspect="1"/>
                    </pic:cNvPicPr>
                  </pic:nvPicPr>
                  <pic:blipFill>
                    <a:blip r:embed="rId24"/>
                    <a:stretch>
                      <a:fillRect/>
                    </a:stretch>
                  </pic:blipFill>
                  <pic:spPr>
                    <a:xfrm>
                      <a:off x="0" y="0"/>
                      <a:ext cx="3665366" cy="517238"/>
                    </a:xfrm>
                    <a:prstGeom prst="rect">
                      <a:avLst/>
                    </a:prstGeom>
                  </pic:spPr>
                </pic:pic>
              </a:graphicData>
            </a:graphic>
          </wp:inline>
        </w:drawing>
      </w:r>
    </w:p>
    <w:p>
      <w:pPr>
        <w:widowControl/>
        <w:spacing w:beforeAutospacing="0" w:afterAutospacing="0" w:line="240" w:lineRule="auto"/>
        <w:jc w:val="center"/>
      </w:pPr>
      <w:r>
        <w:t>图3-1</w:t>
      </w:r>
    </w:p>
    <w:p>
      <w:pPr>
        <w:widowControl/>
        <w:spacing w:beforeAutospacing="0" w:afterAutospacing="0" w:line="240" w:lineRule="auto"/>
        <w:jc w:val="left"/>
      </w:pPr>
    </w:p>
    <w:p>
      <w:pPr>
        <w:pStyle w:val="4"/>
      </w:pPr>
      <w:r>
        <w:rPr>
          <w:rFonts w:hint="eastAsia"/>
        </w:rPr>
        <w:t>修改订单</w:t>
      </w:r>
    </w:p>
    <w:p>
      <w:pPr>
        <w:pStyle w:val="11"/>
      </w:pPr>
      <w:r>
        <w:rPr>
          <w:rFonts w:hint="eastAsia"/>
        </w:rPr>
        <w:t xml:space="preserve">表 </w:t>
      </w:r>
      <w:r>
        <w:fldChar w:fldCharType="begin"/>
      </w:r>
      <w:r>
        <w:rPr>
          <w:rFonts w:hint="eastAsia"/>
        </w:rPr>
        <w:instrText xml:space="preserve">STYLEREF 1 \s</w:instrText>
      </w:r>
      <w:r>
        <w:rPr>
          <w:rFonts w:hint="eastAsia"/>
        </w:rPr>
        <w:fldChar w:fldCharType="separate"/>
      </w:r>
      <w:r>
        <w:t>3</w:t>
      </w:r>
      <w:r>
        <w:rPr>
          <w:rFonts w:hint="eastAsia"/>
        </w:rPr>
        <w:fldChar w:fldCharType="end"/>
      </w:r>
      <w:r>
        <w:t>-</w:t>
      </w:r>
      <w:r>
        <w:rPr>
          <w:rFonts w:hint="eastAsia"/>
        </w:rPr>
        <w:fldChar w:fldCharType="begin"/>
      </w:r>
      <w:r>
        <w:rPr>
          <w:rFonts w:hint="eastAsia"/>
        </w:rPr>
        <w:instrText xml:space="preserve">SEQ表\* ARABIC \s 1</w:instrText>
      </w:r>
      <w:r>
        <w:rPr>
          <w:rFonts w:hint="eastAsia"/>
        </w:rPr>
        <w:fldChar w:fldCharType="separate"/>
      </w:r>
      <w:r>
        <w:t>19</w:t>
      </w:r>
      <w:r>
        <w:rPr>
          <w:rFonts w:hint="eastAsia"/>
        </w:rPr>
        <w:fldChar w:fldCharType="end"/>
      </w:r>
      <w:r>
        <w:rPr>
          <w:rFonts w:hint="eastAsia"/>
        </w:rPr>
        <w:t>修改订单用例表</w:t>
      </w:r>
    </w:p>
    <w:tbl>
      <w:tblPr>
        <w:tblStyle w:val="24"/>
        <w:tblW w:w="88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0"/>
        <w:gridCol w:w="3402"/>
        <w:gridCol w:w="1985"/>
        <w:gridCol w:w="1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用例标识符</w:t>
            </w:r>
          </w:p>
        </w:tc>
        <w:tc>
          <w:tcPr>
            <w:tcW w:w="7305" w:type="dxa"/>
            <w:gridSpan w:val="3"/>
            <w:vAlign w:val="center"/>
          </w:tcPr>
          <w:p>
            <w:pPr>
              <w:rPr>
                <w:rFonts w:cs="宋体"/>
                <w:kern w:val="0"/>
                <w:sz w:val="21"/>
              </w:rPr>
            </w:pPr>
            <w:r>
              <w:rPr>
                <w:rFonts w:cs="宋体"/>
                <w:kern w:val="0"/>
                <w:sz w:val="21"/>
              </w:rPr>
              <w:t>Update</w:t>
            </w:r>
            <w:r>
              <w:rPr>
                <w:rFonts w:hint="default" w:cs="宋体"/>
                <w:kern w:val="0"/>
                <w:sz w:val="21"/>
              </w:rPr>
              <w:t>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用例名称</w:t>
            </w:r>
          </w:p>
        </w:tc>
        <w:tc>
          <w:tcPr>
            <w:tcW w:w="7305" w:type="dxa"/>
            <w:gridSpan w:val="3"/>
            <w:vAlign w:val="center"/>
          </w:tcPr>
          <w:p>
            <w:pPr>
              <w:rPr>
                <w:rFonts w:cs="宋体"/>
                <w:kern w:val="0"/>
                <w:sz w:val="21"/>
              </w:rPr>
            </w:pPr>
            <w:r>
              <w:rPr>
                <w:rFonts w:hint="eastAsia" w:cs="宋体"/>
                <w:kern w:val="0"/>
                <w:sz w:val="21"/>
              </w:rPr>
              <w:t>修改订单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用例创建者</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用例最后修改者</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用例创建时间</w:t>
            </w:r>
          </w:p>
        </w:tc>
        <w:tc>
          <w:tcPr>
            <w:tcW w:w="3402" w:type="dxa"/>
            <w:vAlign w:val="center"/>
          </w:tcPr>
          <w:p>
            <w:pPr>
              <w:rPr>
                <w:rFonts w:cs="宋体"/>
                <w:kern w:val="0"/>
                <w:sz w:val="21"/>
              </w:rPr>
            </w:pPr>
          </w:p>
        </w:tc>
        <w:tc>
          <w:tcPr>
            <w:tcW w:w="1985" w:type="dxa"/>
            <w:vAlign w:val="center"/>
          </w:tcPr>
          <w:p>
            <w:pPr>
              <w:rPr>
                <w:rFonts w:cs="宋体"/>
                <w:kern w:val="0"/>
                <w:sz w:val="21"/>
              </w:rPr>
            </w:pPr>
            <w:r>
              <w:rPr>
                <w:rFonts w:hint="eastAsia" w:cs="宋体"/>
                <w:kern w:val="0"/>
                <w:sz w:val="21"/>
              </w:rPr>
              <w:t>用例最后修改时间</w:t>
            </w:r>
          </w:p>
        </w:tc>
        <w:tc>
          <w:tcPr>
            <w:tcW w:w="1918" w:type="dxa"/>
            <w:vAlign w:val="center"/>
          </w:tcPr>
          <w:p>
            <w:pPr>
              <w:rPr>
                <w:rFonts w:cs="宋体"/>
                <w:kern w:val="0"/>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操作者</w:t>
            </w:r>
          </w:p>
        </w:tc>
        <w:tc>
          <w:tcPr>
            <w:tcW w:w="7305" w:type="dxa"/>
            <w:gridSpan w:val="3"/>
            <w:vAlign w:val="center"/>
          </w:tcPr>
          <w:p>
            <w:pPr>
              <w:rPr>
                <w:rFonts w:cs="宋体"/>
                <w:kern w:val="0"/>
                <w:sz w:val="21"/>
              </w:rPr>
            </w:pPr>
            <w:r>
              <w:rPr>
                <w:rFonts w:hint="eastAsia" w:cs="宋体"/>
                <w:kern w:val="0"/>
                <w:sz w:val="21"/>
              </w:rPr>
              <w:t>系统管理员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描述</w:t>
            </w:r>
          </w:p>
        </w:tc>
        <w:tc>
          <w:tcPr>
            <w:tcW w:w="7305" w:type="dxa"/>
            <w:gridSpan w:val="3"/>
            <w:vAlign w:val="center"/>
          </w:tcPr>
          <w:p>
            <w:pPr>
              <w:rPr>
                <w:rFonts w:cs="宋体"/>
                <w:kern w:val="0"/>
                <w:sz w:val="21"/>
              </w:rPr>
            </w:pPr>
            <w:r>
              <w:rPr>
                <w:rFonts w:hint="eastAsia" w:cs="宋体"/>
                <w:kern w:val="0"/>
                <w:sz w:val="21"/>
              </w:rPr>
              <w:t>系统管理员用来修改订单资料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jc w:val="center"/>
        </w:trPr>
        <w:tc>
          <w:tcPr>
            <w:tcW w:w="1560" w:type="dxa"/>
            <w:vAlign w:val="center"/>
          </w:tcPr>
          <w:p>
            <w:pPr>
              <w:rPr>
                <w:rFonts w:cs="宋体"/>
                <w:kern w:val="0"/>
                <w:sz w:val="21"/>
              </w:rPr>
            </w:pPr>
            <w:r>
              <w:rPr>
                <w:rFonts w:hint="eastAsia" w:cs="宋体"/>
                <w:kern w:val="0"/>
                <w:sz w:val="21"/>
              </w:rPr>
              <w:t>前置条件</w:t>
            </w:r>
          </w:p>
        </w:tc>
        <w:tc>
          <w:tcPr>
            <w:tcW w:w="7305" w:type="dxa"/>
            <w:gridSpan w:val="3"/>
            <w:vAlign w:val="center"/>
          </w:tcPr>
          <w:p>
            <w:pPr>
              <w:rPr>
                <w:rFonts w:cs="宋体"/>
                <w:kern w:val="0"/>
                <w:sz w:val="21"/>
              </w:rPr>
            </w:pPr>
            <w:r>
              <w:rPr>
                <w:rFonts w:hint="eastAsia" w:cs="宋体"/>
                <w:kern w:val="0"/>
                <w:sz w:val="21"/>
              </w:rPr>
              <w:t>系统管理员登录本系统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jc w:val="center"/>
        </w:trPr>
        <w:tc>
          <w:tcPr>
            <w:tcW w:w="1560" w:type="dxa"/>
            <w:vAlign w:val="center"/>
          </w:tcPr>
          <w:p>
            <w:pPr>
              <w:rPr>
                <w:rFonts w:cs="宋体"/>
                <w:kern w:val="0"/>
                <w:sz w:val="21"/>
              </w:rPr>
            </w:pPr>
            <w:r>
              <w:rPr>
                <w:rFonts w:hint="eastAsia" w:cs="宋体"/>
                <w:kern w:val="0"/>
                <w:sz w:val="21"/>
              </w:rPr>
              <w:t>后置条件</w:t>
            </w:r>
          </w:p>
        </w:tc>
        <w:tc>
          <w:tcPr>
            <w:tcW w:w="7305" w:type="dxa"/>
            <w:gridSpan w:val="3"/>
            <w:vAlign w:val="center"/>
          </w:tcPr>
          <w:p>
            <w:pPr>
              <w:rPr>
                <w:rFonts w:cs="宋体"/>
                <w:kern w:val="0"/>
                <w:sz w:val="21"/>
              </w:rPr>
            </w:pPr>
            <w:r>
              <w:rPr>
                <w:rFonts w:hint="eastAsia" w:cs="宋体"/>
                <w:kern w:val="0"/>
                <w:sz w:val="21"/>
              </w:rPr>
              <w:t>系统处于订单信息管理界面（</w:t>
            </w:r>
            <w:r>
              <w:rPr>
                <w:rFonts w:hint="default" w:cs="宋体"/>
                <w:kern w:val="0"/>
                <w:sz w:val="21"/>
              </w:rPr>
              <w:t>OrderManagePage</w:t>
            </w:r>
            <w:r>
              <w:rPr>
                <w:rFonts w:hint="eastAsia" w:cs="宋体"/>
                <w:kern w:val="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Merge w:val="restart"/>
            <w:vAlign w:val="center"/>
          </w:tcPr>
          <w:p>
            <w:pPr>
              <w:rPr>
                <w:rFonts w:cs="宋体"/>
                <w:kern w:val="0"/>
                <w:sz w:val="21"/>
              </w:rPr>
            </w:pPr>
            <w:r>
              <w:rPr>
                <w:rFonts w:hint="eastAsia" w:cs="宋体"/>
                <w:kern w:val="0"/>
                <w:sz w:val="21"/>
              </w:rPr>
              <w:t>主事件流</w:t>
            </w:r>
          </w:p>
        </w:tc>
        <w:tc>
          <w:tcPr>
            <w:tcW w:w="3402" w:type="dxa"/>
            <w:vAlign w:val="center"/>
          </w:tcPr>
          <w:p>
            <w:pPr>
              <w:rPr>
                <w:rFonts w:cs="宋体"/>
                <w:kern w:val="0"/>
                <w:sz w:val="21"/>
              </w:rPr>
            </w:pPr>
            <w:r>
              <w:rPr>
                <w:rFonts w:hint="eastAsia" w:cs="宋体"/>
                <w:kern w:val="0"/>
                <w:sz w:val="21"/>
              </w:rPr>
              <w:t>系统管理员</w:t>
            </w:r>
          </w:p>
        </w:tc>
        <w:tc>
          <w:tcPr>
            <w:tcW w:w="3903" w:type="dxa"/>
            <w:gridSpan w:val="2"/>
            <w:vAlign w:val="center"/>
          </w:tcPr>
          <w:p>
            <w:pPr>
              <w:rPr>
                <w:rFonts w:cs="宋体"/>
                <w:kern w:val="0"/>
                <w:sz w:val="21"/>
              </w:rPr>
            </w:pPr>
            <w:r>
              <w:rPr>
                <w:rFonts w:hint="eastAsia" w:cs="宋体"/>
                <w:kern w:val="0"/>
                <w:sz w:val="21"/>
              </w:rPr>
              <w:t>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pPr>
              <w:rPr>
                <w:rFonts w:cs="宋体"/>
                <w:kern w:val="0"/>
                <w:sz w:val="21"/>
              </w:rPr>
            </w:pPr>
          </w:p>
        </w:tc>
        <w:tc>
          <w:tcPr>
            <w:tcW w:w="3402" w:type="dxa"/>
          </w:tcPr>
          <w:p>
            <w:pPr>
              <w:rPr>
                <w:rFonts w:cs="宋体"/>
                <w:kern w:val="0"/>
                <w:sz w:val="21"/>
              </w:rPr>
            </w:pPr>
            <w:r>
              <w:rPr>
                <w:rFonts w:hint="eastAsia" w:cs="宋体"/>
                <w:kern w:val="0"/>
                <w:sz w:val="21"/>
              </w:rPr>
              <w:t>1.系统管理员点击订单信息管理界面（</w:t>
            </w:r>
            <w:r>
              <w:rPr>
                <w:rFonts w:hint="default" w:cs="宋体"/>
                <w:kern w:val="0"/>
                <w:sz w:val="21"/>
              </w:rPr>
              <w:t>OrderManagePage</w:t>
            </w:r>
            <w:r>
              <w:rPr>
                <w:rFonts w:hint="eastAsia" w:cs="宋体"/>
                <w:kern w:val="0"/>
                <w:sz w:val="21"/>
              </w:rPr>
              <w:t>）中订单信息列表中的“修改”按钮</w:t>
            </w:r>
          </w:p>
        </w:tc>
        <w:tc>
          <w:tcPr>
            <w:tcW w:w="3903" w:type="dxa"/>
            <w:gridSpan w:val="2"/>
          </w:tcPr>
          <w:p>
            <w:pPr>
              <w:rPr>
                <w:rFonts w:hint="eastAsia" w:cs="宋体"/>
                <w:kern w:val="0"/>
                <w:sz w:val="21"/>
              </w:rPr>
            </w:pPr>
            <w:r>
              <w:rPr>
                <w:rFonts w:hint="eastAsia" w:cs="宋体"/>
                <w:kern w:val="0"/>
                <w:sz w:val="21"/>
              </w:rPr>
              <w:t>2.系统根据用户编号从订单信息表中（</w:t>
            </w:r>
            <w:r>
              <w:rPr>
                <w:rFonts w:hint="default" w:cs="宋体"/>
                <w:kern w:val="0"/>
                <w:sz w:val="21"/>
              </w:rPr>
              <w:t>OrderInfoList</w:t>
            </w:r>
            <w:r>
              <w:rPr>
                <w:rFonts w:hint="eastAsia" w:cs="宋体"/>
                <w:kern w:val="0"/>
                <w:sz w:val="21"/>
              </w:rPr>
              <w:t>）查询订单信息，若查询成功，则返回订单信息，并弹出订单编辑弹窗；若查询失败，则执行子事件流a。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3" w:hRule="atLeast"/>
          <w:jc w:val="center"/>
        </w:trPr>
        <w:tc>
          <w:tcPr>
            <w:tcW w:w="1560" w:type="dxa"/>
            <w:vMerge w:val="continue"/>
            <w:vAlign w:val="center"/>
          </w:tcPr>
          <w:p/>
        </w:tc>
        <w:tc>
          <w:tcPr>
            <w:tcW w:w="3402" w:type="dxa"/>
            <w:vMerge w:val="restart"/>
          </w:tcPr>
          <w:p>
            <w:pPr>
              <w:rPr>
                <w:rFonts w:hint="eastAsia" w:cs="宋体"/>
                <w:kern w:val="0"/>
                <w:sz w:val="21"/>
              </w:rPr>
            </w:pPr>
            <w:r>
              <w:rPr>
                <w:rFonts w:hint="default" w:cs="宋体"/>
                <w:kern w:val="0"/>
                <w:sz w:val="21"/>
              </w:rPr>
              <w:t>3.系统管理员填入</w:t>
            </w:r>
            <w:r>
              <w:rPr>
                <w:rFonts w:hint="eastAsia" w:cs="宋体"/>
                <w:kern w:val="0"/>
                <w:sz w:val="21"/>
              </w:rPr>
              <w:t>订单</w:t>
            </w:r>
            <w:r>
              <w:rPr>
                <w:rFonts w:hint="default" w:cs="宋体"/>
                <w:kern w:val="0"/>
                <w:sz w:val="21"/>
              </w:rPr>
              <w:t>信息并点击“确定”按钮</w:t>
            </w:r>
          </w:p>
        </w:tc>
        <w:tc>
          <w:tcPr>
            <w:tcW w:w="3903" w:type="dxa"/>
            <w:gridSpan w:val="2"/>
            <w:vMerge w:val="restart"/>
          </w:tcPr>
          <w:p>
            <w:pPr>
              <w:rPr>
                <w:rFonts w:hint="eastAsia" w:cs="宋体"/>
                <w:kern w:val="0"/>
                <w:sz w:val="21"/>
              </w:rPr>
            </w:pPr>
            <w:r>
              <w:rPr>
                <w:rFonts w:hint="default" w:cs="宋体"/>
                <w:kern w:val="0"/>
                <w:sz w:val="21"/>
              </w:rPr>
              <w:t>4.系统将系统管理员填入的</w:t>
            </w:r>
            <w:r>
              <w:rPr>
                <w:rFonts w:hint="eastAsia" w:cs="宋体"/>
                <w:kern w:val="0"/>
                <w:sz w:val="21"/>
              </w:rPr>
              <w:t>订单</w:t>
            </w:r>
            <w:r>
              <w:rPr>
                <w:rFonts w:hint="default" w:cs="宋体"/>
                <w:kern w:val="0"/>
                <w:sz w:val="21"/>
              </w:rPr>
              <w:t>信息资料保存至</w:t>
            </w:r>
            <w:r>
              <w:rPr>
                <w:rFonts w:hint="eastAsia" w:cs="宋体"/>
                <w:kern w:val="0"/>
                <w:sz w:val="21"/>
              </w:rPr>
              <w:t>订单</w:t>
            </w:r>
            <w:r>
              <w:rPr>
                <w:rFonts w:hint="default" w:cs="宋体"/>
                <w:kern w:val="0"/>
                <w:sz w:val="21"/>
              </w:rPr>
              <w:t>信息表中（OrderInfoList），若保存成功，则关闭弹窗并刷新页面；若保存失败，则进入子事件流a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子事件流a</w:t>
            </w:r>
          </w:p>
        </w:tc>
        <w:tc>
          <w:tcPr>
            <w:tcW w:w="7305" w:type="dxa"/>
            <w:gridSpan w:val="3"/>
            <w:vAlign w:val="center"/>
          </w:tcPr>
          <w:p>
            <w:pPr>
              <w:rPr>
                <w:rFonts w:cs="宋体"/>
                <w:kern w:val="0"/>
                <w:sz w:val="21"/>
              </w:rPr>
            </w:pPr>
            <w:r>
              <w:rPr>
                <w:rFonts w:cs="宋体"/>
                <w:kern w:val="0"/>
                <w:sz w:val="21"/>
              </w:rPr>
              <w:t>系统弹出“系统接口500异常”提示框，如图3-1。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jc w:val="center"/>
        </w:trPr>
        <w:tc>
          <w:tcPr>
            <w:tcW w:w="1560" w:type="dxa"/>
            <w:vAlign w:val="center"/>
          </w:tcPr>
          <w:p>
            <w:pPr>
              <w:rPr>
                <w:rFonts w:cs="宋体"/>
                <w:kern w:val="0"/>
                <w:sz w:val="21"/>
              </w:rPr>
            </w:pPr>
            <w:r>
              <w:rPr>
                <w:rFonts w:hint="eastAsia" w:cs="宋体"/>
                <w:kern w:val="0"/>
                <w:sz w:val="21"/>
              </w:rPr>
              <w:t>异常处理</w:t>
            </w:r>
          </w:p>
        </w:tc>
        <w:tc>
          <w:tcPr>
            <w:tcW w:w="7305" w:type="dxa"/>
            <w:gridSpan w:val="3"/>
            <w:vAlign w:val="center"/>
          </w:tcPr>
          <w:p>
            <w:pPr>
              <w:rPr>
                <w:rFonts w:cs="宋体"/>
                <w:kern w:val="0"/>
                <w:sz w:val="21"/>
              </w:rPr>
            </w:pPr>
          </w:p>
        </w:tc>
      </w:tr>
    </w:tbl>
    <w:p>
      <w:pPr>
        <w:widowControl/>
        <w:spacing w:beforeAutospacing="0" w:afterAutospacing="0" w:line="240" w:lineRule="auto"/>
        <w:jc w:val="center"/>
      </w:pPr>
      <w:r>
        <w:drawing>
          <wp:inline distT="0" distB="0" distL="0" distR="0">
            <wp:extent cx="3665220" cy="516890"/>
            <wp:effectExtent l="3175" t="3175" r="3174" b="3174"/>
            <wp:docPr id="64" name="Draw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rawing 64"/>
                    <pic:cNvPicPr>
                      <a:picLocks noChangeAspect="1"/>
                    </pic:cNvPicPr>
                  </pic:nvPicPr>
                  <pic:blipFill>
                    <a:blip r:embed="rId24"/>
                    <a:stretch>
                      <a:fillRect/>
                    </a:stretch>
                  </pic:blipFill>
                  <pic:spPr>
                    <a:xfrm>
                      <a:off x="0" y="0"/>
                      <a:ext cx="3665366" cy="517238"/>
                    </a:xfrm>
                    <a:prstGeom prst="rect">
                      <a:avLst/>
                    </a:prstGeom>
                  </pic:spPr>
                </pic:pic>
              </a:graphicData>
            </a:graphic>
          </wp:inline>
        </w:drawing>
      </w:r>
    </w:p>
    <w:p>
      <w:pPr>
        <w:widowControl/>
        <w:spacing w:beforeAutospacing="0" w:afterAutospacing="0" w:line="240" w:lineRule="auto"/>
        <w:jc w:val="center"/>
      </w:pPr>
      <w:r>
        <w:t>图3-1</w:t>
      </w:r>
      <w:r>
        <w:br w:type="page"/>
      </w:r>
    </w:p>
    <w:p>
      <w:pPr>
        <w:widowControl/>
        <w:spacing w:beforeAutospacing="0" w:afterAutospacing="0" w:line="240" w:lineRule="auto"/>
        <w:jc w:val="center"/>
      </w:pPr>
    </w:p>
    <w:p>
      <w:pPr>
        <w:pStyle w:val="11"/>
        <w:jc w:val="both"/>
      </w:pPr>
      <w:r>
        <w:t xml:space="preserve"> </w:t>
      </w:r>
    </w:p>
    <w:p>
      <w:pPr>
        <w:pStyle w:val="3"/>
      </w:pPr>
      <w:bookmarkStart w:id="64" w:name="_Toc132828407"/>
      <w:bookmarkStart w:id="65" w:name="_Toc92015784"/>
      <w:r>
        <w:rPr>
          <w:rFonts w:hint="eastAsia"/>
        </w:rPr>
        <w:t>性能需求</w:t>
      </w:r>
      <w:bookmarkEnd w:id="64"/>
      <w:bookmarkEnd w:id="65"/>
    </w:p>
    <w:p>
      <w:pPr>
        <w:pStyle w:val="43"/>
        <w:numPr>
          <w:ilvl w:val="0"/>
          <w:numId w:val="5"/>
        </w:numPr>
        <w:ind w:firstLineChars="0"/>
      </w:pPr>
      <w:r>
        <w:rPr>
          <w:rFonts w:hint="eastAsia"/>
        </w:rPr>
        <w:t>在执行数据的增加、删除、修改操作时，不允许因为程序原因导致操作失败；</w:t>
      </w:r>
    </w:p>
    <w:p>
      <w:pPr>
        <w:pStyle w:val="43"/>
        <w:numPr>
          <w:ilvl w:val="0"/>
          <w:numId w:val="5"/>
        </w:numPr>
        <w:ind w:firstLineChars="0"/>
      </w:pPr>
      <w:r>
        <w:rPr>
          <w:rFonts w:hint="eastAsia"/>
        </w:rPr>
        <w:t>在执行数据增加时，不允许发生多增加或重复增加的情况；</w:t>
      </w:r>
    </w:p>
    <w:p>
      <w:pPr>
        <w:pStyle w:val="43"/>
        <w:numPr>
          <w:ilvl w:val="0"/>
          <w:numId w:val="5"/>
        </w:numPr>
        <w:ind w:firstLineChars="0"/>
      </w:pPr>
      <w:r>
        <w:rPr>
          <w:rFonts w:hint="eastAsia"/>
        </w:rPr>
        <w:t>在执行数据删除时，不允许发生多删除数据；</w:t>
      </w:r>
    </w:p>
    <w:p>
      <w:pPr>
        <w:pStyle w:val="43"/>
        <w:numPr>
          <w:ilvl w:val="0"/>
          <w:numId w:val="5"/>
        </w:numPr>
        <w:ind w:firstLineChars="0"/>
      </w:pPr>
      <w:r>
        <w:rPr>
          <w:rFonts w:hint="eastAsia"/>
        </w:rPr>
        <w:t>在执行数据删除时，对有关联的数据要求删除完全，如不能删除，应给予提示；</w:t>
      </w:r>
    </w:p>
    <w:p>
      <w:pPr>
        <w:pStyle w:val="43"/>
        <w:numPr>
          <w:ilvl w:val="0"/>
          <w:numId w:val="5"/>
        </w:numPr>
        <w:ind w:firstLineChars="0"/>
      </w:pPr>
      <w:r>
        <w:rPr>
          <w:rFonts w:hint="eastAsia"/>
        </w:rPr>
        <w:t>在执行数据修改时，要求保持对应的准确性；</w:t>
      </w:r>
    </w:p>
    <w:p>
      <w:pPr>
        <w:pStyle w:val="43"/>
        <w:numPr>
          <w:ilvl w:val="0"/>
          <w:numId w:val="5"/>
        </w:numPr>
        <w:ind w:firstLineChars="0"/>
      </w:pPr>
      <w:r>
        <w:rPr>
          <w:rFonts w:hint="eastAsia"/>
        </w:rPr>
        <w:t>在用户执行增加删除等操作时，系统的响应时间应该小于3秒；</w:t>
      </w:r>
    </w:p>
    <w:p>
      <w:pPr>
        <w:pStyle w:val="43"/>
        <w:numPr>
          <w:ilvl w:val="0"/>
          <w:numId w:val="5"/>
        </w:numPr>
        <w:ind w:firstLineChars="0"/>
      </w:pPr>
      <w:r>
        <w:rPr>
          <w:rFonts w:hint="eastAsia"/>
        </w:rPr>
        <w:t>用户在Web上浏览时，页面响应时间要求在5秒之内；</w:t>
      </w:r>
    </w:p>
    <w:p>
      <w:pPr>
        <w:pStyle w:val="43"/>
        <w:numPr>
          <w:ilvl w:val="0"/>
          <w:numId w:val="5"/>
        </w:numPr>
        <w:ind w:firstLineChars="0"/>
      </w:pPr>
      <w:r>
        <w:rPr>
          <w:rFonts w:hint="eastAsia"/>
        </w:rPr>
        <w:t>API请求的平均响应时间应低于2s；</w:t>
      </w:r>
    </w:p>
    <w:p>
      <w:pPr>
        <w:pStyle w:val="43"/>
        <w:numPr>
          <w:ilvl w:val="0"/>
          <w:numId w:val="5"/>
        </w:numPr>
        <w:ind w:firstLineChars="0"/>
      </w:pPr>
      <w:r>
        <w:rPr>
          <w:rFonts w:hint="eastAsia"/>
        </w:rPr>
        <w:t>服务支持</w:t>
      </w:r>
      <w:r>
        <w:t>1000</w:t>
      </w:r>
      <w:r>
        <w:rPr>
          <w:rFonts w:hint="eastAsia"/>
        </w:rPr>
        <w:t>0个用户并发操作。</w:t>
      </w:r>
    </w:p>
    <w:p/>
    <w:p>
      <w:pPr>
        <w:widowControl/>
        <w:spacing w:beforeAutospacing="0" w:afterAutospacing="0" w:line="240" w:lineRule="auto"/>
        <w:jc w:val="left"/>
      </w:pPr>
      <w:r>
        <w:br w:type="page"/>
      </w:r>
    </w:p>
    <w:p>
      <w:pPr>
        <w:pStyle w:val="3"/>
      </w:pPr>
      <w:bookmarkStart w:id="66" w:name="_Toc132828408"/>
      <w:bookmarkStart w:id="67" w:name="_Toc92015785"/>
      <w:r>
        <w:rPr>
          <w:rFonts w:hint="eastAsia"/>
        </w:rPr>
        <w:t>数据库需求</w:t>
      </w:r>
      <w:bookmarkEnd w:id="66"/>
      <w:bookmarkEnd w:id="67"/>
    </w:p>
    <w:p>
      <w:pPr>
        <w:ind w:left="420" w:firstLine="480" w:firstLineChars="200"/>
      </w:pPr>
      <w:r>
        <w:rPr>
          <w:rFonts w:hint="eastAsia"/>
        </w:rPr>
        <w:t>驰行租车系统使用的数据库，支持数据库的增加、删除、修改和查询等基本操作，可以对字符串、数字、图片、日期等基本数据类型进行存储。数据及实体关系图见</w:t>
      </w:r>
      <w:r>
        <w:fldChar w:fldCharType="begin"/>
      </w:r>
      <w:r>
        <w:rPr>
          <w:rFonts w:hint="eastAsia"/>
        </w:rPr>
        <w:instrText xml:space="preserve">REF _Ref83796549 \h</w:instrText>
      </w:r>
      <w:r>
        <w:instrText xml:space="preserve">\* MERGEFORMAT</w:instrText>
      </w:r>
      <w:r>
        <w:fldChar w:fldCharType="separate"/>
      </w:r>
      <w:r>
        <w:rPr>
          <w:rFonts w:hint="eastAsia"/>
        </w:rPr>
        <w:t xml:space="preserve">图 </w:t>
      </w:r>
      <w:r>
        <w:t>3.146</w:t>
      </w:r>
      <w:r>
        <w:fldChar w:fldCharType="end"/>
      </w:r>
      <w:r>
        <w:rPr>
          <w:rFonts w:hint="eastAsia"/>
        </w:rPr>
        <w:t>。</w:t>
      </w:r>
    </w:p>
    <w:p>
      <w:pPr>
        <w:jc w:val="center"/>
      </w:pPr>
    </w:p>
    <w:p>
      <w:pPr>
        <w:pStyle w:val="11"/>
      </w:pPr>
      <w:bookmarkStart w:id="68" w:name="_Ref83796549"/>
      <w:bookmarkStart w:id="69" w:name="_Ref83796541"/>
      <w:r>
        <w:rPr>
          <w:rFonts w:hint="eastAsia"/>
        </w:rPr>
        <w:t xml:space="preserve">图 </w:t>
      </w:r>
      <w:r>
        <w:fldChar w:fldCharType="begin"/>
      </w:r>
      <w:r>
        <w:rPr>
          <w:rFonts w:hint="eastAsia"/>
        </w:rPr>
        <w:instrText xml:space="preserve">STYLEREF 1 \s</w:instrText>
      </w:r>
      <w:r>
        <w:fldChar w:fldCharType="separate"/>
      </w:r>
      <w:r>
        <w:t>3</w:t>
      </w:r>
      <w:r>
        <w:fldChar w:fldCharType="end"/>
      </w:r>
      <w:r>
        <w:t>-</w:t>
      </w:r>
      <w:r>
        <w:fldChar w:fldCharType="begin"/>
      </w:r>
      <w:r>
        <w:rPr>
          <w:rFonts w:hint="eastAsia"/>
        </w:rPr>
        <w:instrText xml:space="preserve">SEQ图\* ARABIC \s 1</w:instrText>
      </w:r>
      <w:r>
        <w:fldChar w:fldCharType="separate"/>
      </w:r>
      <w:r>
        <w:t>67</w:t>
      </w:r>
      <w:r>
        <w:fldChar w:fldCharType="end"/>
      </w:r>
      <w:bookmarkEnd w:id="68"/>
      <w:r>
        <w:t xml:space="preserve"> </w:t>
      </w:r>
      <w:r>
        <w:rPr>
          <w:rFonts w:hint="eastAsia"/>
        </w:rPr>
        <w:t>数据及实体关系图</w:t>
      </w:r>
      <w:bookmarkEnd w:id="69"/>
    </w:p>
    <w:p>
      <w:pPr>
        <w:pStyle w:val="3"/>
      </w:pPr>
      <w:bookmarkStart w:id="70" w:name="_Toc92015786"/>
      <w:bookmarkStart w:id="71" w:name="_Toc132828409"/>
      <w:r>
        <w:rPr>
          <w:rFonts w:hint="eastAsia"/>
        </w:rPr>
        <w:t>设计约束</w:t>
      </w:r>
      <w:bookmarkEnd w:id="70"/>
      <w:bookmarkEnd w:id="71"/>
    </w:p>
    <w:p>
      <w:pPr>
        <w:ind w:firstLine="480" w:firstLineChars="200"/>
      </w:pPr>
      <w:r>
        <w:rPr>
          <w:rFonts w:hint="eastAsia"/>
        </w:rPr>
        <w:t>驰行租车系统使用B/S架构，浏览器端使用HTML、CSS及JS语言开发，后端使用JAVA语言开发，数据存储在数据库服务器中。必须在Windows操作系统下运行。</w:t>
      </w:r>
    </w:p>
    <w:p>
      <w:pPr>
        <w:pStyle w:val="3"/>
      </w:pPr>
      <w:bookmarkStart w:id="72" w:name="_Toc132828410"/>
      <w:bookmarkStart w:id="73" w:name="_Toc92015787"/>
      <w:r>
        <w:rPr>
          <w:rFonts w:hint="eastAsia"/>
        </w:rPr>
        <w:t>软件系统的质量属性</w:t>
      </w:r>
      <w:bookmarkEnd w:id="72"/>
      <w:bookmarkEnd w:id="73"/>
    </w:p>
    <w:p>
      <w:pPr>
        <w:pStyle w:val="4"/>
      </w:pPr>
      <w:bookmarkStart w:id="74" w:name="_Toc132828411"/>
      <w:bookmarkStart w:id="75" w:name="_Toc92015788"/>
      <w:r>
        <w:rPr>
          <w:rFonts w:hint="eastAsia"/>
        </w:rPr>
        <w:t>可靠性</w:t>
      </w:r>
      <w:bookmarkEnd w:id="74"/>
      <w:bookmarkEnd w:id="75"/>
    </w:p>
    <w:p>
      <w:pPr>
        <w:ind w:firstLine="480" w:firstLineChars="200"/>
      </w:pPr>
      <w:r>
        <w:rPr>
          <w:rFonts w:hint="eastAsia"/>
        </w:rPr>
        <w:t>驰行租车系统的可靠性为99%，运行时漏洞平均每千行代码不超过2个</w:t>
      </w:r>
    </w:p>
    <w:p>
      <w:pPr>
        <w:pStyle w:val="4"/>
      </w:pPr>
      <w:bookmarkStart w:id="76" w:name="_Toc132828412"/>
      <w:bookmarkStart w:id="77" w:name="_Toc92015789"/>
      <w:r>
        <w:rPr>
          <w:rFonts w:hint="eastAsia"/>
        </w:rPr>
        <w:t>安全性</w:t>
      </w:r>
      <w:bookmarkEnd w:id="76"/>
      <w:bookmarkEnd w:id="77"/>
    </w:p>
    <w:p>
      <w:pPr>
        <w:ind w:firstLine="480" w:firstLineChars="200"/>
      </w:pPr>
      <w:r>
        <w:rPr>
          <w:rFonts w:hint="eastAsia"/>
        </w:rPr>
        <w:t>系统部分操作必须要求用户已登录；当用户登录后一段时间未操作，则需要重新登陆才可对数据进行操作；数据库安全依赖于服务器操作系统；软件不能包含本需求规格说明书中没有提及的功能。角色与权限间的对应关系，参见下表。</w:t>
      </w:r>
    </w:p>
    <w:p>
      <w:pPr>
        <w:pStyle w:val="11"/>
      </w:pPr>
      <w:r>
        <w:rPr>
          <w:rFonts w:hint="eastAsia"/>
        </w:rPr>
        <w:t xml:space="preserve">表 </w:t>
      </w:r>
      <w:r>
        <w:fldChar w:fldCharType="begin"/>
      </w:r>
      <w:r>
        <w:rPr>
          <w:rFonts w:hint="eastAsia"/>
        </w:rPr>
        <w:instrText xml:space="preserve">STYLEREF 1 \s</w:instrText>
      </w:r>
      <w:r>
        <w:fldChar w:fldCharType="separate"/>
      </w:r>
      <w:r>
        <w:t>3</w:t>
      </w:r>
      <w:r>
        <w:fldChar w:fldCharType="end"/>
      </w:r>
      <w:r>
        <w:t>-</w:t>
      </w:r>
      <w:r>
        <w:fldChar w:fldCharType="begin"/>
      </w:r>
      <w:r>
        <w:rPr>
          <w:rFonts w:hint="eastAsia"/>
        </w:rPr>
        <w:instrText xml:space="preserve">SEQ表\* ARABIC \s 1</w:instrText>
      </w:r>
      <w:r>
        <w:fldChar w:fldCharType="separate"/>
      </w:r>
      <w:r>
        <w:t>42</w:t>
      </w:r>
      <w:r>
        <w:fldChar w:fldCharType="end"/>
      </w:r>
      <w:r>
        <w:t xml:space="preserve"> </w:t>
      </w:r>
      <w:r>
        <w:rPr>
          <w:rFonts w:hint="eastAsia"/>
        </w:rPr>
        <w:t>角色权限对应表</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jc w:val="center"/>
              <w:rPr>
                <w:rFonts w:cs="Times New Roman"/>
                <w:b/>
                <w:kern w:val="0"/>
              </w:rPr>
            </w:pPr>
            <w:r>
              <w:rPr>
                <w:rFonts w:hint="eastAsia" w:cs="Times New Roman"/>
                <w:b/>
                <w:kern w:val="0"/>
              </w:rPr>
              <w:t>角色</w:t>
            </w:r>
          </w:p>
        </w:tc>
        <w:tc>
          <w:tcPr>
            <w:tcW w:w="4621" w:type="dxa"/>
          </w:tcPr>
          <w:p>
            <w:pPr>
              <w:jc w:val="center"/>
              <w:rPr>
                <w:rFonts w:cs="Times New Roman"/>
                <w:b/>
                <w:kern w:val="0"/>
              </w:rPr>
            </w:pPr>
            <w:r>
              <w:rPr>
                <w:rFonts w:hint="eastAsia" w:cs="Times New Roman"/>
                <w:b/>
                <w:kern w:val="0"/>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jc w:val="center"/>
              <w:rPr>
                <w:rFonts w:cs="Times New Roman"/>
                <w:kern w:val="0"/>
              </w:rPr>
            </w:pPr>
          </w:p>
        </w:tc>
        <w:tc>
          <w:tcPr>
            <w:tcW w:w="4621" w:type="dxa"/>
          </w:tcPr>
          <w:p>
            <w:pPr>
              <w:rPr>
                <w:rFonts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jc w:val="center"/>
              <w:rPr>
                <w:rFonts w:cs="Times New Roman"/>
                <w:kern w:val="0"/>
              </w:rPr>
            </w:pPr>
          </w:p>
        </w:tc>
        <w:tc>
          <w:tcPr>
            <w:tcW w:w="4621" w:type="dxa"/>
          </w:tcPr>
          <w:p>
            <w:pPr>
              <w:rPr>
                <w:rFonts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jc w:val="center"/>
              <w:rPr>
                <w:rFonts w:cs="Times New Roman"/>
                <w:kern w:val="0"/>
              </w:rPr>
            </w:pPr>
          </w:p>
        </w:tc>
        <w:tc>
          <w:tcPr>
            <w:tcW w:w="4621" w:type="dxa"/>
          </w:tcPr>
          <w:p>
            <w:pPr>
              <w:rPr>
                <w:rFonts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jc w:val="center"/>
              <w:rPr>
                <w:rFonts w:cs="Times New Roman"/>
                <w:color w:val="FF0000"/>
                <w:kern w:val="0"/>
              </w:rPr>
            </w:pPr>
          </w:p>
        </w:tc>
        <w:tc>
          <w:tcPr>
            <w:tcW w:w="4621" w:type="dxa"/>
          </w:tcPr>
          <w:p>
            <w:pPr>
              <w:rPr>
                <w:rFonts w:cs="Times New Roman"/>
                <w:color w:val="FF0000"/>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jc w:val="center"/>
              <w:rPr>
                <w:rFonts w:cs="Times New Roman"/>
                <w:color w:val="FF0000"/>
                <w:kern w:val="0"/>
              </w:rPr>
            </w:pPr>
          </w:p>
        </w:tc>
        <w:tc>
          <w:tcPr>
            <w:tcW w:w="4621" w:type="dxa"/>
          </w:tcPr>
          <w:p>
            <w:pPr>
              <w:rPr>
                <w:rFonts w:cs="Times New Roman"/>
                <w:color w:val="FF0000"/>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jc w:val="center"/>
              <w:rPr>
                <w:rFonts w:cs="Times New Roman"/>
                <w:color w:val="FF0000"/>
                <w:kern w:val="0"/>
              </w:rPr>
            </w:pPr>
          </w:p>
        </w:tc>
        <w:tc>
          <w:tcPr>
            <w:tcW w:w="4621" w:type="dxa"/>
          </w:tcPr>
          <w:p>
            <w:pPr>
              <w:rPr>
                <w:rFonts w:cs="Times New Roman"/>
                <w:color w:val="FF0000"/>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jc w:val="center"/>
              <w:rPr>
                <w:rFonts w:cs="Times New Roman"/>
                <w:color w:val="FF0000"/>
                <w:kern w:val="0"/>
              </w:rPr>
            </w:pPr>
          </w:p>
        </w:tc>
        <w:tc>
          <w:tcPr>
            <w:tcW w:w="4621" w:type="dxa"/>
          </w:tcPr>
          <w:p>
            <w:pPr>
              <w:rPr>
                <w:rFonts w:cs="Times New Roman"/>
                <w:color w:val="FF0000"/>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jc w:val="center"/>
              <w:rPr>
                <w:rFonts w:cs="Times New Roman"/>
                <w:color w:val="FF0000"/>
                <w:kern w:val="0"/>
              </w:rPr>
            </w:pPr>
          </w:p>
        </w:tc>
        <w:tc>
          <w:tcPr>
            <w:tcW w:w="4621" w:type="dxa"/>
          </w:tcPr>
          <w:p>
            <w:pPr>
              <w:rPr>
                <w:rFonts w:cs="Times New Roman"/>
                <w:color w:val="FF0000"/>
                <w:kern w:val="0"/>
              </w:rPr>
            </w:pPr>
          </w:p>
        </w:tc>
      </w:tr>
    </w:tbl>
    <w:p>
      <w:pPr>
        <w:ind w:firstLine="480" w:firstLineChars="200"/>
      </w:pPr>
    </w:p>
    <w:p>
      <w:pPr>
        <w:pStyle w:val="4"/>
      </w:pPr>
      <w:bookmarkStart w:id="78" w:name="_Toc132828413"/>
      <w:bookmarkStart w:id="79" w:name="_Toc92015790"/>
      <w:r>
        <w:rPr>
          <w:rFonts w:hint="eastAsia"/>
        </w:rPr>
        <w:t>可维护性</w:t>
      </w:r>
      <w:bookmarkEnd w:id="78"/>
      <w:bookmarkEnd w:id="79"/>
    </w:p>
    <w:p>
      <w:pPr>
        <w:ind w:firstLine="480" w:firstLineChars="200"/>
      </w:pPr>
      <w:r>
        <w:rPr>
          <w:rFonts w:hint="eastAsia"/>
        </w:rPr>
        <w:t>当用户对系统进行操作时，系统会在服务器端产生日志，以便于在系统遇到错误时查找错误信息。</w:t>
      </w:r>
    </w:p>
    <w:p>
      <w:pPr>
        <w:pStyle w:val="4"/>
      </w:pPr>
      <w:bookmarkStart w:id="80" w:name="_Toc92015791"/>
      <w:bookmarkStart w:id="81" w:name="_Toc132828414"/>
      <w:r>
        <w:rPr>
          <w:rFonts w:hint="eastAsia"/>
        </w:rPr>
        <w:t>可移植性</w:t>
      </w:r>
      <w:bookmarkEnd w:id="80"/>
      <w:bookmarkEnd w:id="81"/>
    </w:p>
    <w:p>
      <w:pPr>
        <w:ind w:firstLine="480" w:firstLineChars="200"/>
      </w:pPr>
      <w:r>
        <w:rPr>
          <w:rFonts w:hint="eastAsia"/>
        </w:rPr>
        <w:t>系统采用Java语言进行开发，源代码和操作系统的可移植性较强，使得该系统只需经过很少改动就能在不同版本的Windows操作系统上运行。</w:t>
      </w:r>
    </w:p>
    <w:p/>
    <w:p>
      <w:pPr>
        <w:widowControl/>
        <w:spacing w:beforeAutospacing="0" w:afterAutospacing="0" w:line="240" w:lineRule="auto"/>
        <w:jc w:val="left"/>
      </w:pPr>
      <w:r>
        <w:br w:type="page"/>
      </w:r>
    </w:p>
    <w:p>
      <w:pPr>
        <w:pStyle w:val="2"/>
      </w:pPr>
      <w:bookmarkStart w:id="82" w:name="_Toc132828415"/>
      <w:bookmarkStart w:id="83" w:name="_Toc92015792"/>
      <w:r>
        <w:rPr>
          <w:rFonts w:hint="eastAsia"/>
        </w:rPr>
        <w:t>需求模型</w:t>
      </w:r>
      <w:bookmarkEnd w:id="82"/>
      <w:bookmarkEnd w:id="83"/>
    </w:p>
    <w:p>
      <w:pPr>
        <w:pStyle w:val="3"/>
      </w:pPr>
      <w:bookmarkStart w:id="84" w:name="_Toc132828416"/>
      <w:bookmarkStart w:id="85" w:name="_Toc92015793"/>
      <w:r>
        <w:rPr>
          <w:rFonts w:hint="eastAsia"/>
        </w:rPr>
        <w:t>静态模型</w:t>
      </w:r>
      <w:bookmarkEnd w:id="84"/>
      <w:bookmarkEnd w:id="85"/>
    </w:p>
    <w:p>
      <w:pPr>
        <w:jc w:val="left"/>
      </w:pPr>
    </w:p>
    <w:p>
      <w:pPr>
        <w:pStyle w:val="11"/>
      </w:pPr>
    </w:p>
    <w:p/>
    <w:p>
      <w:pPr>
        <w:widowControl/>
        <w:spacing w:beforeAutospacing="0" w:afterAutospacing="0" w:line="240" w:lineRule="auto"/>
        <w:jc w:val="left"/>
      </w:pPr>
      <w:r>
        <w:br w:type="page"/>
      </w:r>
    </w:p>
    <w:p>
      <w:pPr>
        <w:pStyle w:val="3"/>
      </w:pPr>
      <w:bookmarkStart w:id="86" w:name="_Toc92015794"/>
      <w:bookmarkStart w:id="87" w:name="_Toc132828417"/>
      <w:r>
        <w:rPr>
          <w:rFonts w:hint="eastAsia"/>
        </w:rPr>
        <w:t>动态模型</w:t>
      </w:r>
      <w:bookmarkEnd w:id="86"/>
      <w:bookmarkEnd w:id="87"/>
    </w:p>
    <w:p>
      <w:pPr>
        <w:pStyle w:val="4"/>
      </w:pPr>
      <w:bookmarkStart w:id="88" w:name="_Ref83751509"/>
      <w:bookmarkEnd w:id="88"/>
      <w:bookmarkStart w:id="89" w:name="_Toc92015795"/>
      <w:bookmarkEnd w:id="89"/>
      <w:bookmarkStart w:id="90" w:name="_Toc132828418"/>
      <w:r>
        <w:rPr>
          <w:rFonts w:hint="eastAsia"/>
        </w:rPr>
        <w:t>新增用户</w:t>
      </w:r>
      <w:bookmarkEnd w:id="90"/>
    </w:p>
    <w:p>
      <w:pPr>
        <w:widowControl/>
        <w:spacing w:beforeAutospacing="0" w:afterAutospacing="0" w:line="240" w:lineRule="auto"/>
        <w:jc w:val="left"/>
      </w:pPr>
      <w:r>
        <w:drawing>
          <wp:inline distT="0" distB="0" distL="0" distR="0">
            <wp:extent cx="5278120" cy="4098290"/>
            <wp:effectExtent l="0" t="0" r="10160" b="1270"/>
            <wp:docPr id="66" name="Draw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rawing 66"/>
                    <pic:cNvPicPr>
                      <a:picLocks noChangeAspect="1"/>
                    </pic:cNvPicPr>
                  </pic:nvPicPr>
                  <pic:blipFill>
                    <a:blip r:embed="rId25"/>
                    <a:stretch>
                      <a:fillRect/>
                    </a:stretch>
                  </pic:blipFill>
                  <pic:spPr>
                    <a:xfrm>
                      <a:off x="0" y="0"/>
                      <a:ext cx="5278120" cy="4098790"/>
                    </a:xfrm>
                    <a:prstGeom prst="rect">
                      <a:avLst/>
                    </a:prstGeom>
                  </pic:spPr>
                </pic:pic>
              </a:graphicData>
            </a:graphic>
          </wp:inline>
        </w:drawing>
      </w:r>
    </w:p>
    <w:p>
      <w:pPr>
        <w:widowControl/>
        <w:spacing w:beforeAutospacing="0" w:afterAutospacing="0" w:line="240" w:lineRule="auto"/>
        <w:jc w:val="left"/>
      </w:pPr>
    </w:p>
    <w:p>
      <w:r>
        <w:rPr>
          <w:rFonts w:hint="eastAsia"/>
        </w:rPr>
        <w:t>注：</w:t>
      </w:r>
    </w:p>
    <w:p>
      <w:pPr>
        <w:rPr>
          <w:rFonts w:hint="eastAsia"/>
        </w:rPr>
      </w:pPr>
      <w:r>
        <w:tab/>
      </w:r>
      <w:r>
        <w:t>User</w:t>
      </w:r>
      <w:r>
        <w:rPr>
          <w:rFonts w:hint="eastAsia"/>
        </w:rPr>
        <w:t>：用户</w:t>
      </w:r>
    </w:p>
    <w:p>
      <w:pPr>
        <w:ind w:firstLine="420"/>
      </w:pPr>
      <w:r>
        <w:rPr>
          <w:rFonts w:hint="default" w:ascii="Times New Roman" w:hAnsi="Times New Roman" w:eastAsia="宋体" w:cs="Times New Roman"/>
        </w:rPr>
        <w:t>UserManagePage：用户管理界面</w:t>
      </w:r>
    </w:p>
    <w:p>
      <w:pPr>
        <w:ind w:firstLine="420"/>
        <w:rPr>
          <w:rFonts w:hint="eastAsia"/>
        </w:rPr>
      </w:pPr>
      <w:r>
        <w:rPr>
          <w:rFonts w:hint="default" w:ascii="Times New Roman" w:hAnsi="Times New Roman" w:eastAsia="宋体" w:cs="Times New Roman"/>
        </w:rPr>
        <w:t>AddUserInfoDialog：新增用户弹窗</w:t>
      </w:r>
    </w:p>
    <w:p>
      <w:pPr>
        <w:ind w:firstLine="420"/>
      </w:pPr>
      <w:r>
        <w:rPr>
          <w:rFonts w:hint="default"/>
        </w:rPr>
        <w:t>SystemError：系统接口异常500提示框</w:t>
      </w:r>
    </w:p>
    <w:p>
      <w:pPr>
        <w:ind w:left="420"/>
        <w:rPr>
          <w:rFonts w:hint="default" w:eastAsia="宋体"/>
          <w:lang w:val="en-US" w:eastAsia="zh-CN"/>
        </w:rPr>
      </w:pPr>
      <w:r>
        <w:t>S</w:t>
      </w:r>
      <w:r>
        <w:rPr>
          <w:rFonts w:hint="eastAsia"/>
        </w:rPr>
        <w:t>ystem:</w:t>
      </w:r>
      <w:r>
        <w:t>:saveUserInfo(UserInfo userInfo)</w:t>
      </w:r>
      <w:r>
        <w:rPr>
          <w:rFonts w:hint="eastAsia"/>
          <w:lang w:val="en-US" w:eastAsia="zh-CN"/>
        </w:rPr>
        <w:t>:Boolean</w:t>
      </w:r>
    </w:p>
    <w:p>
      <w:pPr>
        <w:ind w:left="420"/>
        <w:rPr>
          <w:b/>
        </w:rPr>
      </w:pPr>
      <w:r>
        <w:t>前置条件：userInfo所需要数据满足表3-1新增用户功能数据项描述。</w:t>
      </w:r>
    </w:p>
    <w:p>
      <w:pPr>
        <w:ind w:left="420" w:firstLine="60"/>
        <w:rPr>
          <w:rFonts w:hint="eastAsia"/>
        </w:rPr>
      </w:pPr>
      <w:r>
        <w:rPr>
          <w:rFonts w:hint="eastAsia"/>
        </w:rPr>
        <w:t>后置条件：</w:t>
      </w:r>
    </w:p>
    <w:p>
      <w:pPr>
        <w:keepNext w:val="0"/>
        <w:keepLines w:val="0"/>
        <w:widowControl/>
        <w:suppressLineNumbers w:val="0"/>
        <w:spacing w:line="300" w:lineRule="auto"/>
        <w:ind w:firstLine="420" w:firstLineChars="0"/>
        <w:jc w:val="left"/>
      </w:pPr>
      <w:r>
        <w:rPr>
          <w:rFonts w:hint="eastAsia" w:ascii="宋体" w:hAnsi="宋体" w:eastAsia="宋体" w:cs="宋体"/>
          <w:color w:val="000000"/>
          <w:kern w:val="0"/>
          <w:sz w:val="24"/>
          <w:szCs w:val="24"/>
          <w:lang w:val="en-US" w:eastAsia="zh-CN" w:bidi="ar"/>
        </w:rPr>
        <w:t>1)将</w:t>
      </w:r>
      <w:r>
        <w:rPr>
          <w:rFonts w:hint="eastAsia"/>
        </w:rPr>
        <w:t>用户信息</w:t>
      </w:r>
      <w:r>
        <w:rPr>
          <w:rFonts w:hint="eastAsia" w:ascii="宋体" w:hAnsi="宋体" w:eastAsia="宋体" w:cs="宋体"/>
          <w:color w:val="000000"/>
          <w:kern w:val="0"/>
          <w:sz w:val="24"/>
          <w:szCs w:val="24"/>
          <w:lang w:val="en-US" w:eastAsia="zh-CN" w:bidi="ar"/>
        </w:rPr>
        <w:t>（</w:t>
      </w:r>
      <w:r>
        <w:rPr>
          <w:rFonts w:hint="eastAsia" w:ascii="宋体" w:hAnsi="宋体" w:cs="宋体"/>
          <w:sz w:val="24"/>
          <w:szCs w:val="24"/>
          <w:lang w:val="en-US" w:eastAsia="zh-CN"/>
        </w:rPr>
        <w:t>user</w:t>
      </w:r>
      <w:r>
        <w:rPr>
          <w:rFonts w:hint="default" w:ascii="宋体" w:hAnsi="宋体" w:eastAsia="宋体" w:cs="宋体"/>
          <w:sz w:val="24"/>
          <w:szCs w:val="24"/>
          <w:lang w:eastAsia="zh-CN"/>
        </w:rPr>
        <w:t>Info</w:t>
      </w:r>
      <w:r>
        <w:rPr>
          <w:rFonts w:hint="eastAsia" w:ascii="宋体" w:hAnsi="宋体" w:eastAsia="宋体" w:cs="宋体"/>
          <w:color w:val="000000"/>
          <w:kern w:val="0"/>
          <w:sz w:val="24"/>
          <w:szCs w:val="24"/>
          <w:lang w:val="en-US" w:eastAsia="zh-CN" w:bidi="ar"/>
        </w:rPr>
        <w:t>）与</w:t>
      </w:r>
      <w:r>
        <w:rPr>
          <w:rFonts w:hint="eastAsia"/>
        </w:rPr>
        <w:t>用户信息</w:t>
      </w:r>
      <w:r>
        <w:rPr>
          <w:rFonts w:hint="eastAsia" w:ascii="宋体" w:hAnsi="宋体" w:eastAsia="宋体" w:cs="宋体"/>
          <w:color w:val="000000"/>
          <w:kern w:val="0"/>
          <w:sz w:val="24"/>
          <w:szCs w:val="24"/>
          <w:lang w:val="en-US" w:eastAsia="zh-CN" w:bidi="ar"/>
        </w:rPr>
        <w:t>表（</w:t>
      </w:r>
      <w:r>
        <w:rPr>
          <w:rFonts w:hint="default"/>
        </w:rPr>
        <w:t>UserInfoList</w:t>
      </w:r>
      <w:r>
        <w:rPr>
          <w:rFonts w:hint="eastAsia" w:ascii="宋体" w:hAnsi="宋体" w:eastAsia="宋体" w:cs="宋体"/>
          <w:color w:val="000000"/>
          <w:kern w:val="0"/>
          <w:sz w:val="24"/>
          <w:szCs w:val="24"/>
          <w:lang w:val="en-US" w:eastAsia="zh-CN" w:bidi="ar"/>
        </w:rPr>
        <w:t xml:space="preserve">）建立关联； </w:t>
      </w:r>
    </w:p>
    <w:p>
      <w:pPr>
        <w:keepNext w:val="0"/>
        <w:keepLines w:val="0"/>
        <w:widowControl/>
        <w:suppressLineNumbers w:val="0"/>
        <w:spacing w:line="300" w:lineRule="auto"/>
        <w:ind w:firstLine="420" w:firstLineChars="0"/>
        <w:jc w:val="left"/>
        <w:rPr>
          <w:rFonts w:hint="eastAsia" w:ascii="宋体" w:hAnsi="宋体" w:eastAsia="宋体" w:cs="宋体"/>
          <w:b/>
          <w:bCs/>
          <w:sz w:val="24"/>
          <w:szCs w:val="24"/>
          <w:lang w:eastAsia="zh-CN"/>
        </w:rPr>
      </w:pPr>
      <w:r>
        <w:rPr>
          <w:rFonts w:hint="eastAsia" w:ascii="宋体" w:hAnsi="宋体" w:eastAsia="宋体" w:cs="宋体"/>
          <w:color w:val="000000"/>
          <w:kern w:val="0"/>
          <w:sz w:val="24"/>
          <w:szCs w:val="24"/>
          <w:lang w:val="en-US" w:eastAsia="zh-CN" w:bidi="ar"/>
        </w:rPr>
        <w:t>2)若建立关联成功，返回 true，否则返回 false。</w:t>
      </w:r>
    </w:p>
    <w:p>
      <w:pPr>
        <w:ind w:left="420" w:firstLine="60"/>
        <w:rPr>
          <w:rFonts w:hint="eastAsia"/>
        </w:rPr>
      </w:pPr>
    </w:p>
    <w:p>
      <w:pPr>
        <w:widowControl/>
        <w:spacing w:beforeAutospacing="0" w:afterAutospacing="0" w:line="240" w:lineRule="auto"/>
        <w:jc w:val="left"/>
      </w:pPr>
    </w:p>
    <w:p>
      <w:pPr>
        <w:widowControl/>
        <w:spacing w:beforeAutospacing="0" w:afterAutospacing="0" w:line="240" w:lineRule="auto"/>
        <w:jc w:val="left"/>
      </w:pPr>
    </w:p>
    <w:p>
      <w:pPr>
        <w:widowControl/>
        <w:spacing w:beforeAutospacing="0" w:afterAutospacing="0" w:line="240" w:lineRule="auto"/>
        <w:jc w:val="left"/>
      </w:pPr>
    </w:p>
    <w:p>
      <w:pPr>
        <w:widowControl/>
        <w:spacing w:beforeAutospacing="0" w:afterAutospacing="0" w:line="240" w:lineRule="auto"/>
        <w:jc w:val="left"/>
      </w:pPr>
    </w:p>
    <w:p>
      <w:pPr>
        <w:pStyle w:val="4"/>
      </w:pPr>
      <w:r>
        <w:rPr>
          <w:rFonts w:hint="eastAsia"/>
        </w:rPr>
        <w:t>修改用户</w:t>
      </w:r>
    </w:p>
    <w:p>
      <w:pPr>
        <w:widowControl/>
        <w:spacing w:beforeAutospacing="0" w:afterAutospacing="0" w:line="240" w:lineRule="auto"/>
        <w:jc w:val="left"/>
        <w:rPr>
          <w:rFonts w:hint="eastAsia" w:eastAsia="宋体"/>
          <w:lang w:eastAsia="zh-CN"/>
        </w:rPr>
      </w:pPr>
      <w:r>
        <w:rPr>
          <w:rFonts w:hint="eastAsia" w:eastAsia="宋体"/>
          <w:lang w:eastAsia="zh-CN"/>
        </w:rPr>
        <w:drawing>
          <wp:inline distT="0" distB="0" distL="114300" distR="114300">
            <wp:extent cx="5274310" cy="5666740"/>
            <wp:effectExtent l="0" t="0" r="13970" b="2540"/>
            <wp:docPr id="1" name="图片 1" descr="修改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修改用户"/>
                    <pic:cNvPicPr>
                      <a:picLocks noChangeAspect="1"/>
                    </pic:cNvPicPr>
                  </pic:nvPicPr>
                  <pic:blipFill>
                    <a:blip r:embed="rId26"/>
                    <a:stretch>
                      <a:fillRect/>
                    </a:stretch>
                  </pic:blipFill>
                  <pic:spPr>
                    <a:xfrm>
                      <a:off x="0" y="0"/>
                      <a:ext cx="5274310" cy="5666740"/>
                    </a:xfrm>
                    <a:prstGeom prst="rect">
                      <a:avLst/>
                    </a:prstGeom>
                  </pic:spPr>
                </pic:pic>
              </a:graphicData>
            </a:graphic>
          </wp:inline>
        </w:drawing>
      </w:r>
    </w:p>
    <w:p>
      <w:r>
        <w:rPr>
          <w:rFonts w:hint="eastAsia"/>
        </w:rPr>
        <w:t>注：</w:t>
      </w:r>
    </w:p>
    <w:p>
      <w:pPr>
        <w:rPr>
          <w:rFonts w:hint="eastAsia"/>
        </w:rPr>
      </w:pPr>
      <w:r>
        <w:tab/>
      </w:r>
      <w:r>
        <w:t>User</w:t>
      </w:r>
      <w:r>
        <w:rPr>
          <w:rFonts w:hint="eastAsia"/>
        </w:rPr>
        <w:t>：用户</w:t>
      </w:r>
    </w:p>
    <w:p>
      <w:pPr>
        <w:ind w:firstLine="420"/>
      </w:pPr>
      <w:r>
        <w:rPr>
          <w:rFonts w:hint="default" w:ascii="Times New Roman" w:hAnsi="Times New Roman" w:eastAsia="宋体" w:cs="Times New Roman"/>
        </w:rPr>
        <w:t>UserManagePage：用户管理界面</w:t>
      </w:r>
    </w:p>
    <w:p>
      <w:pPr>
        <w:ind w:firstLine="420"/>
        <w:rPr>
          <w:rFonts w:hint="eastAsia"/>
        </w:rPr>
      </w:pPr>
      <w:r>
        <w:rPr>
          <w:rFonts w:hint="default" w:ascii="Times New Roman" w:hAnsi="Times New Roman" w:eastAsia="宋体" w:cs="Times New Roman"/>
        </w:rPr>
        <w:t>UpdateUserInfoDialog：修改用户弹窗</w:t>
      </w:r>
    </w:p>
    <w:p>
      <w:pPr>
        <w:ind w:firstLine="420"/>
      </w:pPr>
      <w:r>
        <w:rPr>
          <w:rFonts w:hint="default"/>
        </w:rPr>
        <w:t>SystemError：系统接口异常500提示框</w:t>
      </w:r>
    </w:p>
    <w:p>
      <w:pPr>
        <w:ind w:left="420"/>
        <w:rPr>
          <w:rFonts w:hint="default" w:eastAsia="宋体"/>
          <w:lang w:val="en-US" w:eastAsia="zh-CN"/>
        </w:rPr>
      </w:pPr>
      <w:r>
        <w:t>System::queryUserInfoByUserId(UserId userId)</w:t>
      </w:r>
      <w:r>
        <w:rPr>
          <w:rFonts w:hint="eastAsia"/>
          <w:lang w:val="en-US" w:eastAsia="zh-CN"/>
        </w:rPr>
        <w:t>:UserInfo</w:t>
      </w:r>
    </w:p>
    <w:p>
      <w:pPr>
        <w:ind w:left="420"/>
      </w:pPr>
      <w:r>
        <w:t>前置条件：userId所需数据满足表3-2修改用户功能数据项描述。</w:t>
      </w:r>
    </w:p>
    <w:p>
      <w:pPr>
        <w:ind w:left="420" w:firstLine="60"/>
        <w:rPr>
          <w:rFonts w:hint="eastAsia"/>
        </w:rPr>
      </w:pPr>
      <w:r>
        <w:t>后置条件：</w:t>
      </w:r>
    </w:p>
    <w:p>
      <w:pPr>
        <w:keepNext w:val="0"/>
        <w:keepLines w:val="0"/>
        <w:widowControl/>
        <w:suppressLineNumbers w:val="0"/>
        <w:spacing w:line="300" w:lineRule="auto"/>
        <w:ind w:firstLine="420" w:firstLineChars="0"/>
        <w:jc w:val="left"/>
        <w:rPr>
          <w:rFonts w:hint="eastAsia" w:ascii="宋体" w:hAnsi="宋体" w:eastAsia="宋体" w:cs="宋体"/>
          <w:sz w:val="24"/>
          <w:szCs w:val="24"/>
        </w:rPr>
      </w:pPr>
      <w:r>
        <w:rPr>
          <w:rFonts w:hint="default" w:ascii="宋体" w:hAnsi="宋体" w:eastAsia="宋体" w:cs="宋体"/>
          <w:sz w:val="24"/>
          <w:szCs w:val="24"/>
          <w:lang w:eastAsia="zh-CN"/>
        </w:rPr>
        <w:t>1)</w:t>
      </w:r>
      <w:r>
        <w:rPr>
          <w:rFonts w:hint="eastAsia" w:ascii="宋体" w:hAnsi="宋体" w:eastAsia="宋体" w:cs="宋体"/>
          <w:color w:val="000000"/>
          <w:kern w:val="0"/>
          <w:sz w:val="24"/>
          <w:szCs w:val="24"/>
          <w:lang w:val="en-US" w:eastAsia="zh-CN" w:bidi="ar"/>
        </w:rPr>
        <w:t>系统根据(</w:t>
      </w:r>
      <w:r>
        <w:t>userId</w:t>
      </w:r>
      <w:r>
        <w:rPr>
          <w:rFonts w:hint="eastAsia" w:ascii="宋体" w:hAnsi="宋体" w:eastAsia="宋体" w:cs="宋体"/>
          <w:color w:val="000000"/>
          <w:kern w:val="0"/>
          <w:sz w:val="24"/>
          <w:szCs w:val="24"/>
          <w:lang w:val="en-US" w:eastAsia="zh-CN" w:bidi="ar"/>
        </w:rPr>
        <w:t>)判断是否有</w:t>
      </w:r>
      <w:r>
        <w:rPr>
          <w:rFonts w:hint="default" w:ascii="宋体" w:hAnsi="宋体" w:eastAsia="宋体" w:cs="宋体"/>
          <w:color w:val="000000"/>
          <w:kern w:val="0"/>
          <w:sz w:val="24"/>
          <w:szCs w:val="24"/>
          <w:lang w:eastAsia="zh-CN" w:bidi="ar"/>
        </w:rPr>
        <w:t>用户</w:t>
      </w:r>
      <w:r>
        <w:rPr>
          <w:rFonts w:hint="eastAsia" w:ascii="宋体" w:hAnsi="宋体" w:eastAsia="宋体" w:cs="宋体"/>
          <w:color w:val="000000"/>
          <w:kern w:val="0"/>
          <w:sz w:val="24"/>
          <w:szCs w:val="24"/>
          <w:lang w:val="en-US" w:eastAsia="zh-CN" w:bidi="ar"/>
        </w:rPr>
        <w:t>信息(</w:t>
      </w:r>
      <w:r>
        <w:rPr>
          <w:rFonts w:hint="default" w:ascii="宋体" w:hAnsi="宋体" w:eastAsia="宋体" w:cs="宋体"/>
          <w:color w:val="000000"/>
          <w:kern w:val="0"/>
          <w:sz w:val="24"/>
          <w:szCs w:val="24"/>
          <w:lang w:eastAsia="zh-CN" w:bidi="ar"/>
        </w:rPr>
        <w:t>user</w:t>
      </w:r>
      <w:r>
        <w:rPr>
          <w:rFonts w:hint="eastAsia" w:ascii="宋体" w:hAnsi="宋体" w:eastAsia="宋体" w:cs="宋体"/>
          <w:color w:val="000000"/>
          <w:kern w:val="0"/>
          <w:sz w:val="24"/>
          <w:szCs w:val="24"/>
          <w:lang w:val="en-US" w:eastAsia="zh-CN" w:bidi="ar"/>
        </w:rPr>
        <w:t>Info)与</w:t>
      </w:r>
      <w:r>
        <w:rPr>
          <w:rFonts w:hint="default" w:ascii="宋体" w:hAnsi="宋体" w:eastAsia="宋体" w:cs="宋体"/>
          <w:color w:val="000000"/>
          <w:kern w:val="0"/>
          <w:sz w:val="24"/>
          <w:szCs w:val="24"/>
          <w:lang w:eastAsia="zh-CN" w:bidi="ar"/>
        </w:rPr>
        <w:t>用户</w:t>
      </w:r>
      <w:r>
        <w:rPr>
          <w:rFonts w:hint="eastAsia" w:ascii="宋体" w:hAnsi="宋体" w:eastAsia="宋体" w:cs="宋体"/>
          <w:color w:val="000000"/>
          <w:kern w:val="0"/>
          <w:sz w:val="24"/>
          <w:szCs w:val="24"/>
          <w:lang w:val="en-US" w:eastAsia="zh-CN" w:bidi="ar"/>
        </w:rPr>
        <w:t>信息表(</w:t>
      </w:r>
      <w:r>
        <w:t>UserInfoList</w:t>
      </w:r>
      <w:r>
        <w:rPr>
          <w:rFonts w:hint="eastAsia" w:ascii="宋体" w:hAnsi="宋体" w:eastAsia="宋体" w:cs="宋体"/>
          <w:color w:val="000000"/>
          <w:kern w:val="0"/>
          <w:sz w:val="24"/>
          <w:szCs w:val="24"/>
          <w:lang w:val="en-US" w:eastAsia="zh-CN" w:bidi="ar"/>
        </w:rPr>
        <w:t xml:space="preserve">)存在关联。 </w:t>
      </w:r>
    </w:p>
    <w:p>
      <w:pPr>
        <w:keepNext w:val="0"/>
        <w:keepLines w:val="0"/>
        <w:widowControl/>
        <w:suppressLineNumbers w:val="0"/>
        <w:spacing w:line="300" w:lineRule="auto"/>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2)如果存在关联，则</w:t>
      </w:r>
      <w:r>
        <w:rPr>
          <w:rFonts w:hint="default" w:ascii="宋体" w:hAnsi="宋体" w:eastAsia="宋体" w:cs="宋体"/>
          <w:color w:val="000000"/>
          <w:kern w:val="0"/>
          <w:sz w:val="24"/>
          <w:szCs w:val="24"/>
          <w:lang w:eastAsia="zh-CN" w:bidi="ar"/>
        </w:rPr>
        <w:t>返回用户信息表(</w:t>
      </w:r>
      <w:r>
        <w:t>UserInfoList</w:t>
      </w:r>
      <w:r>
        <w:rPr>
          <w:rFonts w:hint="default" w:ascii="宋体" w:hAnsi="宋体" w:eastAsia="宋体" w:cs="宋体"/>
          <w:color w:val="000000"/>
          <w:kern w:val="0"/>
          <w:sz w:val="24"/>
          <w:szCs w:val="24"/>
          <w:lang w:eastAsia="zh-CN" w:bidi="ar"/>
        </w:rPr>
        <w:t>)的一个用户信息(UserInfo)的实例，否则返回null</w:t>
      </w:r>
      <w:r>
        <w:rPr>
          <w:rFonts w:hint="eastAsia" w:ascii="宋体" w:hAnsi="宋体" w:eastAsia="宋体" w:cs="宋体"/>
          <w:color w:val="000000"/>
          <w:kern w:val="0"/>
          <w:sz w:val="24"/>
          <w:szCs w:val="24"/>
          <w:lang w:val="en-US" w:eastAsia="zh-CN" w:bidi="ar"/>
        </w:rPr>
        <w:t>。</w:t>
      </w:r>
    </w:p>
    <w:p>
      <w:pPr>
        <w:ind w:left="420" w:firstLine="60"/>
        <w:rPr>
          <w:rFonts w:hint="eastAsia"/>
        </w:rPr>
      </w:pPr>
    </w:p>
    <w:p>
      <w:pPr>
        <w:ind w:left="420"/>
        <w:rPr>
          <w:rFonts w:hint="default" w:eastAsia="宋体"/>
          <w:lang w:val="en-US" w:eastAsia="zh-CN"/>
        </w:rPr>
      </w:pPr>
      <w:r>
        <w:t>S</w:t>
      </w:r>
      <w:r>
        <w:rPr>
          <w:rFonts w:hint="eastAsia"/>
        </w:rPr>
        <w:t>ystem:</w:t>
      </w:r>
      <w:r>
        <w:t>:updateUserInfo(UserInfo userInfo)</w:t>
      </w:r>
      <w:r>
        <w:rPr>
          <w:rFonts w:hint="eastAsia"/>
          <w:lang w:val="en-US" w:eastAsia="zh-CN"/>
        </w:rPr>
        <w:t>:Boolean</w:t>
      </w:r>
    </w:p>
    <w:p>
      <w:pPr>
        <w:ind w:left="420"/>
        <w:rPr>
          <w:b/>
        </w:rPr>
      </w:pPr>
      <w:r>
        <w:t>前置条件：userInfo所需要数据满足表3-2修改用户功能数据项描述。</w:t>
      </w:r>
    </w:p>
    <w:p>
      <w:pPr>
        <w:ind w:left="420" w:firstLine="60"/>
        <w:rPr>
          <w:rFonts w:hint="eastAsia"/>
        </w:rPr>
      </w:pPr>
      <w:r>
        <w:rPr>
          <w:rFonts w:hint="eastAsia"/>
        </w:rPr>
        <w:t>后置条件：</w:t>
      </w:r>
    </w:p>
    <w:p>
      <w:pPr>
        <w:keepNext w:val="0"/>
        <w:keepLines w:val="0"/>
        <w:widowControl/>
        <w:suppressLineNumbers w:val="0"/>
        <w:spacing w:line="300" w:lineRule="auto"/>
        <w:ind w:firstLine="420" w:firstLineChars="0"/>
        <w:jc w:val="left"/>
      </w:pPr>
      <w:r>
        <w:rPr>
          <w:rFonts w:hint="eastAsia" w:ascii="宋体" w:hAnsi="宋体" w:eastAsia="宋体" w:cs="宋体"/>
          <w:color w:val="000000"/>
          <w:kern w:val="0"/>
          <w:sz w:val="24"/>
          <w:szCs w:val="24"/>
          <w:lang w:val="en-US" w:eastAsia="zh-CN" w:bidi="ar"/>
        </w:rPr>
        <w:t>1)将</w:t>
      </w:r>
      <w:r>
        <w:rPr>
          <w:rFonts w:hint="eastAsia"/>
        </w:rPr>
        <w:t>用户信息</w:t>
      </w:r>
      <w:r>
        <w:rPr>
          <w:rFonts w:hint="eastAsia" w:ascii="宋体" w:hAnsi="宋体" w:eastAsia="宋体" w:cs="宋体"/>
          <w:color w:val="000000"/>
          <w:kern w:val="0"/>
          <w:sz w:val="24"/>
          <w:szCs w:val="24"/>
          <w:lang w:val="en-US" w:eastAsia="zh-CN" w:bidi="ar"/>
        </w:rPr>
        <w:t>（</w:t>
      </w:r>
      <w:r>
        <w:rPr>
          <w:rFonts w:hint="eastAsia" w:ascii="宋体" w:hAnsi="宋体" w:cs="宋体"/>
          <w:sz w:val="24"/>
          <w:szCs w:val="24"/>
          <w:lang w:val="en-US" w:eastAsia="zh-CN"/>
        </w:rPr>
        <w:t>user</w:t>
      </w:r>
      <w:r>
        <w:rPr>
          <w:rFonts w:hint="default" w:ascii="宋体" w:hAnsi="宋体" w:eastAsia="宋体" w:cs="宋体"/>
          <w:sz w:val="24"/>
          <w:szCs w:val="24"/>
          <w:lang w:eastAsia="zh-CN"/>
        </w:rPr>
        <w:t>Info</w:t>
      </w:r>
      <w:r>
        <w:rPr>
          <w:rFonts w:hint="eastAsia" w:ascii="宋体" w:hAnsi="宋体" w:eastAsia="宋体" w:cs="宋体"/>
          <w:color w:val="000000"/>
          <w:kern w:val="0"/>
          <w:sz w:val="24"/>
          <w:szCs w:val="24"/>
          <w:lang w:val="en-US" w:eastAsia="zh-CN" w:bidi="ar"/>
        </w:rPr>
        <w:t>）与</w:t>
      </w:r>
      <w:r>
        <w:rPr>
          <w:rFonts w:hint="eastAsia"/>
        </w:rPr>
        <w:t>用户信息</w:t>
      </w:r>
      <w:r>
        <w:rPr>
          <w:rFonts w:hint="eastAsia" w:ascii="宋体" w:hAnsi="宋体" w:eastAsia="宋体" w:cs="宋体"/>
          <w:color w:val="000000"/>
          <w:kern w:val="0"/>
          <w:sz w:val="24"/>
          <w:szCs w:val="24"/>
          <w:lang w:val="en-US" w:eastAsia="zh-CN" w:bidi="ar"/>
        </w:rPr>
        <w:t>表（</w:t>
      </w:r>
      <w:r>
        <w:rPr>
          <w:rFonts w:hint="default"/>
        </w:rPr>
        <w:t>UserInfoList</w:t>
      </w:r>
      <w:r>
        <w:rPr>
          <w:rFonts w:hint="eastAsia" w:ascii="宋体" w:hAnsi="宋体" w:eastAsia="宋体" w:cs="宋体"/>
          <w:color w:val="000000"/>
          <w:kern w:val="0"/>
          <w:sz w:val="24"/>
          <w:szCs w:val="24"/>
          <w:lang w:val="en-US" w:eastAsia="zh-CN" w:bidi="ar"/>
        </w:rPr>
        <w:t xml:space="preserve">）建立关联； </w:t>
      </w:r>
    </w:p>
    <w:p>
      <w:pPr>
        <w:keepNext w:val="0"/>
        <w:keepLines w:val="0"/>
        <w:widowControl/>
        <w:suppressLineNumbers w:val="0"/>
        <w:spacing w:line="300" w:lineRule="auto"/>
        <w:ind w:firstLine="420" w:firstLineChars="0"/>
        <w:jc w:val="left"/>
        <w:rPr>
          <w:rFonts w:hint="eastAsia" w:ascii="宋体" w:hAnsi="宋体" w:eastAsia="宋体" w:cs="宋体"/>
          <w:b/>
          <w:bCs/>
          <w:sz w:val="24"/>
          <w:szCs w:val="24"/>
          <w:lang w:eastAsia="zh-CN"/>
        </w:rPr>
      </w:pPr>
      <w:r>
        <w:rPr>
          <w:rFonts w:hint="eastAsia" w:ascii="宋体" w:hAnsi="宋体" w:eastAsia="宋体" w:cs="宋体"/>
          <w:color w:val="000000"/>
          <w:kern w:val="0"/>
          <w:sz w:val="24"/>
          <w:szCs w:val="24"/>
          <w:lang w:val="en-US" w:eastAsia="zh-CN" w:bidi="ar"/>
        </w:rPr>
        <w:t>2)若建立关联成功，返回 true，否则返回 false。</w:t>
      </w:r>
    </w:p>
    <w:p>
      <w:pPr>
        <w:ind w:left="420" w:firstLine="60"/>
        <w:rPr>
          <w:rFonts w:hint="eastAsia"/>
        </w:rPr>
      </w:pPr>
    </w:p>
    <w:p>
      <w:pPr>
        <w:widowControl/>
        <w:spacing w:beforeAutospacing="0" w:afterAutospacing="0" w:line="240" w:lineRule="auto"/>
        <w:jc w:val="left"/>
      </w:pPr>
    </w:p>
    <w:p>
      <w:pPr>
        <w:widowControl/>
        <w:spacing w:beforeAutospacing="0" w:afterAutospacing="0" w:line="240" w:lineRule="auto"/>
        <w:jc w:val="left"/>
      </w:pPr>
    </w:p>
    <w:p>
      <w:pPr>
        <w:pStyle w:val="4"/>
      </w:pPr>
      <w:r>
        <w:rPr>
          <w:rFonts w:hint="eastAsia"/>
        </w:rPr>
        <w:t>新增门店</w:t>
      </w:r>
    </w:p>
    <w:p>
      <w:pPr>
        <w:widowControl/>
        <w:spacing w:beforeAutospacing="0" w:afterAutospacing="0" w:line="240" w:lineRule="auto"/>
        <w:jc w:val="left"/>
      </w:pPr>
      <w:r>
        <w:drawing>
          <wp:inline distT="0" distB="0" distL="0" distR="0">
            <wp:extent cx="5278120" cy="4098290"/>
            <wp:effectExtent l="0" t="0" r="0" b="0"/>
            <wp:docPr id="70" name="Draw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rawing 70"/>
                    <pic:cNvPicPr>
                      <a:picLocks noChangeAspect="1"/>
                    </pic:cNvPicPr>
                  </pic:nvPicPr>
                  <pic:blipFill>
                    <a:blip r:embed="rId27"/>
                    <a:stretch>
                      <a:fillRect/>
                    </a:stretch>
                  </pic:blipFill>
                  <pic:spPr>
                    <a:xfrm>
                      <a:off x="0" y="0"/>
                      <a:ext cx="5278120" cy="4098790"/>
                    </a:xfrm>
                    <a:prstGeom prst="rect">
                      <a:avLst/>
                    </a:prstGeom>
                  </pic:spPr>
                </pic:pic>
              </a:graphicData>
            </a:graphic>
          </wp:inline>
        </w:drawing>
      </w:r>
    </w:p>
    <w:p>
      <w:r>
        <w:rPr>
          <w:rFonts w:hint="eastAsia"/>
        </w:rPr>
        <w:t>注：</w:t>
      </w:r>
    </w:p>
    <w:p>
      <w:pPr>
        <w:rPr>
          <w:rFonts w:hint="eastAsia"/>
        </w:rPr>
      </w:pPr>
      <w:r>
        <w:tab/>
      </w:r>
      <w:r>
        <w:t>User</w:t>
      </w:r>
      <w:r>
        <w:rPr>
          <w:rFonts w:hint="eastAsia"/>
        </w:rPr>
        <w:t>：用户</w:t>
      </w:r>
    </w:p>
    <w:p>
      <w:pPr>
        <w:ind w:firstLine="420"/>
      </w:pPr>
      <w:r>
        <w:rPr>
          <w:rFonts w:hint="default" w:ascii="Times New Roman" w:hAnsi="Times New Roman" w:eastAsia="宋体" w:cs="Times New Roman"/>
        </w:rPr>
        <w:t>DeptManagePage：门店管理界面</w:t>
      </w:r>
    </w:p>
    <w:p>
      <w:pPr>
        <w:ind w:firstLine="420"/>
        <w:rPr>
          <w:rFonts w:hint="eastAsia"/>
        </w:rPr>
      </w:pPr>
      <w:r>
        <w:rPr>
          <w:rFonts w:hint="default" w:ascii="Times New Roman" w:hAnsi="Times New Roman" w:eastAsia="宋体" w:cs="Times New Roman"/>
        </w:rPr>
        <w:t>AddDeptInfoDialog：新增门店弹窗</w:t>
      </w:r>
    </w:p>
    <w:p>
      <w:pPr>
        <w:ind w:firstLine="420"/>
      </w:pPr>
      <w:r>
        <w:rPr>
          <w:rFonts w:hint="default"/>
        </w:rPr>
        <w:t>SystemError：系统接口异常500提示框</w:t>
      </w:r>
    </w:p>
    <w:p>
      <w:pPr>
        <w:ind w:left="420"/>
      </w:pPr>
      <w:r>
        <w:t>S</w:t>
      </w:r>
      <w:r>
        <w:rPr>
          <w:rFonts w:hint="eastAsia"/>
        </w:rPr>
        <w:t>ystem:</w:t>
      </w:r>
      <w:r>
        <w:t>:saveDeptInfo(DeptInfo deptInfo)</w:t>
      </w:r>
    </w:p>
    <w:p>
      <w:pPr>
        <w:ind w:left="420"/>
        <w:rPr>
          <w:b/>
        </w:rPr>
      </w:pPr>
      <w:r>
        <w:t>前置条件：deptInfo所需要数据满足表3-3新增门店功能数据项描述。</w:t>
      </w:r>
    </w:p>
    <w:p>
      <w:pPr>
        <w:ind w:left="420" w:firstLine="60"/>
        <w:rPr>
          <w:rFonts w:hint="eastAsia"/>
        </w:rPr>
      </w:pPr>
      <w:r>
        <w:rPr>
          <w:rFonts w:hint="eastAsia"/>
        </w:rPr>
        <w:t>后置条件：</w:t>
      </w:r>
    </w:p>
    <w:p>
      <w:pPr>
        <w:keepNext w:val="0"/>
        <w:keepLines w:val="0"/>
        <w:widowControl/>
        <w:suppressLineNumbers w:val="0"/>
        <w:spacing w:line="300" w:lineRule="auto"/>
        <w:ind w:firstLine="420" w:firstLineChars="0"/>
        <w:jc w:val="left"/>
      </w:pPr>
      <w:r>
        <w:rPr>
          <w:rFonts w:hint="eastAsia" w:ascii="宋体" w:hAnsi="宋体" w:eastAsia="宋体" w:cs="宋体"/>
          <w:color w:val="000000"/>
          <w:kern w:val="0"/>
          <w:sz w:val="24"/>
          <w:szCs w:val="24"/>
          <w:lang w:val="en-US" w:eastAsia="zh-CN" w:bidi="ar"/>
        </w:rPr>
        <w:t>1)将</w:t>
      </w:r>
      <w:r>
        <w:rPr>
          <w:rFonts w:hint="eastAsia"/>
        </w:rPr>
        <w:t>门店信息</w:t>
      </w:r>
      <w:r>
        <w:rPr>
          <w:rFonts w:hint="eastAsia" w:ascii="宋体" w:hAnsi="宋体" w:eastAsia="宋体" w:cs="宋体"/>
          <w:color w:val="000000"/>
          <w:kern w:val="0"/>
          <w:sz w:val="24"/>
          <w:szCs w:val="24"/>
          <w:lang w:val="en-US" w:eastAsia="zh-CN" w:bidi="ar"/>
        </w:rPr>
        <w:t>（</w:t>
      </w:r>
      <w:r>
        <w:t>deptInfo</w:t>
      </w:r>
      <w:r>
        <w:rPr>
          <w:rFonts w:hint="eastAsia" w:ascii="宋体" w:hAnsi="宋体" w:eastAsia="宋体" w:cs="宋体"/>
          <w:color w:val="000000"/>
          <w:kern w:val="0"/>
          <w:sz w:val="24"/>
          <w:szCs w:val="24"/>
          <w:lang w:val="en-US" w:eastAsia="zh-CN" w:bidi="ar"/>
        </w:rPr>
        <w:t>）与</w:t>
      </w:r>
      <w:r>
        <w:rPr>
          <w:rFonts w:hint="eastAsia"/>
        </w:rPr>
        <w:t>门店信息</w:t>
      </w:r>
      <w:r>
        <w:rPr>
          <w:rFonts w:hint="eastAsia" w:ascii="宋体" w:hAnsi="宋体" w:eastAsia="宋体" w:cs="宋体"/>
          <w:color w:val="000000"/>
          <w:kern w:val="0"/>
          <w:sz w:val="24"/>
          <w:szCs w:val="24"/>
          <w:lang w:val="en-US" w:eastAsia="zh-CN" w:bidi="ar"/>
        </w:rPr>
        <w:t>表（</w:t>
      </w:r>
      <w:r>
        <w:rPr>
          <w:rFonts w:hint="default"/>
        </w:rPr>
        <w:t>DeptInfoList</w:t>
      </w:r>
      <w:r>
        <w:rPr>
          <w:rFonts w:hint="eastAsia" w:ascii="宋体" w:hAnsi="宋体" w:eastAsia="宋体" w:cs="宋体"/>
          <w:color w:val="000000"/>
          <w:kern w:val="0"/>
          <w:sz w:val="24"/>
          <w:szCs w:val="24"/>
          <w:lang w:val="en-US" w:eastAsia="zh-CN" w:bidi="ar"/>
        </w:rPr>
        <w:t xml:space="preserve">）建立关联； </w:t>
      </w:r>
    </w:p>
    <w:p>
      <w:pPr>
        <w:keepNext w:val="0"/>
        <w:keepLines w:val="0"/>
        <w:widowControl/>
        <w:suppressLineNumbers w:val="0"/>
        <w:spacing w:line="300" w:lineRule="auto"/>
        <w:ind w:firstLine="420" w:firstLineChars="0"/>
        <w:jc w:val="left"/>
        <w:rPr>
          <w:rFonts w:hint="eastAsia" w:ascii="宋体" w:hAnsi="宋体" w:eastAsia="宋体" w:cs="宋体"/>
          <w:b/>
          <w:bCs/>
          <w:sz w:val="24"/>
          <w:szCs w:val="24"/>
          <w:lang w:eastAsia="zh-CN"/>
        </w:rPr>
      </w:pPr>
      <w:r>
        <w:rPr>
          <w:rFonts w:hint="eastAsia" w:ascii="宋体" w:hAnsi="宋体" w:eastAsia="宋体" w:cs="宋体"/>
          <w:color w:val="000000"/>
          <w:kern w:val="0"/>
          <w:sz w:val="24"/>
          <w:szCs w:val="24"/>
          <w:lang w:val="en-US" w:eastAsia="zh-CN" w:bidi="ar"/>
        </w:rPr>
        <w:t>2)若建立关联成功，返回 true，否则返回 false。</w:t>
      </w:r>
    </w:p>
    <w:p>
      <w:pPr>
        <w:ind w:left="420" w:firstLine="60"/>
        <w:rPr>
          <w:rFonts w:hint="eastAsia"/>
        </w:rPr>
      </w:pPr>
    </w:p>
    <w:p>
      <w:pPr>
        <w:widowControl/>
        <w:spacing w:beforeAutospacing="0" w:afterAutospacing="0" w:line="240" w:lineRule="auto"/>
        <w:jc w:val="left"/>
      </w:pPr>
    </w:p>
    <w:p>
      <w:pPr>
        <w:pStyle w:val="4"/>
      </w:pPr>
      <w:r>
        <w:rPr>
          <w:rFonts w:hint="eastAsia"/>
        </w:rPr>
        <w:t>修改门店</w:t>
      </w:r>
    </w:p>
    <w:p>
      <w:pPr>
        <w:widowControl/>
        <w:spacing w:beforeAutospacing="0" w:afterAutospacing="0" w:line="240" w:lineRule="auto"/>
        <w:jc w:val="left"/>
        <w:rPr>
          <w:rFonts w:hint="eastAsia" w:eastAsia="宋体"/>
          <w:lang w:eastAsia="zh-CN"/>
        </w:rPr>
      </w:pPr>
      <w:r>
        <w:rPr>
          <w:rFonts w:hint="eastAsia" w:eastAsia="宋体"/>
          <w:lang w:eastAsia="zh-CN"/>
        </w:rPr>
        <w:drawing>
          <wp:inline distT="0" distB="0" distL="114300" distR="114300">
            <wp:extent cx="5274310" cy="5666740"/>
            <wp:effectExtent l="0" t="0" r="13970" b="2540"/>
            <wp:docPr id="3" name="图片 3" descr="修改门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修改门店"/>
                    <pic:cNvPicPr>
                      <a:picLocks noChangeAspect="1"/>
                    </pic:cNvPicPr>
                  </pic:nvPicPr>
                  <pic:blipFill>
                    <a:blip r:embed="rId28"/>
                    <a:stretch>
                      <a:fillRect/>
                    </a:stretch>
                  </pic:blipFill>
                  <pic:spPr>
                    <a:xfrm>
                      <a:off x="0" y="0"/>
                      <a:ext cx="5274310" cy="5666740"/>
                    </a:xfrm>
                    <a:prstGeom prst="rect">
                      <a:avLst/>
                    </a:prstGeom>
                  </pic:spPr>
                </pic:pic>
              </a:graphicData>
            </a:graphic>
          </wp:inline>
        </w:drawing>
      </w:r>
    </w:p>
    <w:p>
      <w:r>
        <w:rPr>
          <w:rFonts w:hint="eastAsia"/>
        </w:rPr>
        <w:t>注：</w:t>
      </w:r>
    </w:p>
    <w:p>
      <w:pPr>
        <w:rPr>
          <w:rFonts w:hint="eastAsia"/>
        </w:rPr>
      </w:pPr>
      <w:r>
        <w:tab/>
      </w:r>
      <w:r>
        <w:t>User</w:t>
      </w:r>
      <w:r>
        <w:rPr>
          <w:rFonts w:hint="eastAsia"/>
        </w:rPr>
        <w:t>：用户</w:t>
      </w:r>
    </w:p>
    <w:p>
      <w:pPr>
        <w:ind w:firstLine="420"/>
      </w:pPr>
      <w:r>
        <w:rPr>
          <w:rFonts w:hint="default" w:ascii="Times New Roman" w:hAnsi="Times New Roman" w:eastAsia="宋体" w:cs="Times New Roman"/>
        </w:rPr>
        <w:t>DeptManagePage：门店管理界面</w:t>
      </w:r>
    </w:p>
    <w:p>
      <w:pPr>
        <w:ind w:firstLine="420"/>
        <w:rPr>
          <w:rFonts w:hint="eastAsia"/>
        </w:rPr>
      </w:pPr>
      <w:r>
        <w:rPr>
          <w:rFonts w:hint="default" w:ascii="Times New Roman" w:hAnsi="Times New Roman" w:eastAsia="宋体" w:cs="Times New Roman"/>
        </w:rPr>
        <w:t>UpdateDeptInfoDialog：修改门店弹窗</w:t>
      </w:r>
    </w:p>
    <w:p>
      <w:pPr>
        <w:ind w:firstLine="420"/>
      </w:pPr>
      <w:r>
        <w:rPr>
          <w:rFonts w:hint="default"/>
        </w:rPr>
        <w:t>SystemError：系统接口异常500提示框</w:t>
      </w:r>
    </w:p>
    <w:p>
      <w:pPr>
        <w:ind w:left="420"/>
        <w:rPr>
          <w:rFonts w:hint="default" w:eastAsia="宋体"/>
          <w:lang w:val="en-US" w:eastAsia="zh-CN"/>
        </w:rPr>
      </w:pPr>
      <w:r>
        <w:t>System::queryDeptInfoByDeptId(DeptId deptId)</w:t>
      </w:r>
      <w:r>
        <w:rPr>
          <w:rFonts w:hint="eastAsia"/>
          <w:lang w:val="en-US" w:eastAsia="zh-CN"/>
        </w:rPr>
        <w:t>:DeptInfo</w:t>
      </w:r>
    </w:p>
    <w:p>
      <w:pPr>
        <w:ind w:left="420"/>
      </w:pPr>
      <w:r>
        <w:t>前置条件：deptId所需数据满足表3-4修改门店功能数据项描述。</w:t>
      </w:r>
    </w:p>
    <w:p>
      <w:pPr>
        <w:ind w:left="420" w:firstLine="60"/>
        <w:rPr>
          <w:rFonts w:hint="eastAsia"/>
        </w:rPr>
      </w:pPr>
      <w:r>
        <w:t>后置条件：</w:t>
      </w:r>
    </w:p>
    <w:p>
      <w:pPr>
        <w:keepNext w:val="0"/>
        <w:keepLines w:val="0"/>
        <w:widowControl/>
        <w:suppressLineNumbers w:val="0"/>
        <w:spacing w:line="300" w:lineRule="auto"/>
        <w:ind w:firstLine="420" w:firstLineChars="0"/>
        <w:jc w:val="left"/>
        <w:rPr>
          <w:rFonts w:hint="eastAsia" w:ascii="宋体" w:hAnsi="宋体" w:eastAsia="宋体" w:cs="宋体"/>
          <w:sz w:val="24"/>
          <w:szCs w:val="24"/>
        </w:rPr>
      </w:pPr>
      <w:r>
        <w:rPr>
          <w:rFonts w:hint="default" w:ascii="宋体" w:hAnsi="宋体" w:eastAsia="宋体" w:cs="宋体"/>
          <w:sz w:val="24"/>
          <w:szCs w:val="24"/>
          <w:lang w:eastAsia="zh-CN"/>
        </w:rPr>
        <w:t>1)</w:t>
      </w:r>
      <w:r>
        <w:rPr>
          <w:rFonts w:hint="eastAsia" w:ascii="宋体" w:hAnsi="宋体" w:eastAsia="宋体" w:cs="宋体"/>
          <w:color w:val="000000"/>
          <w:kern w:val="0"/>
          <w:sz w:val="24"/>
          <w:szCs w:val="24"/>
          <w:lang w:val="en-US" w:eastAsia="zh-CN" w:bidi="ar"/>
        </w:rPr>
        <w:t>系统根据</w:t>
      </w:r>
      <w:r>
        <w:t>门店编号</w:t>
      </w:r>
      <w:r>
        <w:rPr>
          <w:rFonts w:hint="eastAsia" w:ascii="宋体" w:hAnsi="宋体" w:eastAsia="宋体" w:cs="宋体"/>
          <w:color w:val="000000"/>
          <w:kern w:val="0"/>
          <w:sz w:val="24"/>
          <w:szCs w:val="24"/>
          <w:lang w:val="en-US" w:eastAsia="zh-CN" w:bidi="ar"/>
        </w:rPr>
        <w:t>(</w:t>
      </w:r>
      <w:r>
        <w:t>deptId</w:t>
      </w:r>
      <w:r>
        <w:rPr>
          <w:rFonts w:hint="eastAsia" w:ascii="宋体" w:hAnsi="宋体" w:eastAsia="宋体" w:cs="宋体"/>
          <w:color w:val="000000"/>
          <w:kern w:val="0"/>
          <w:sz w:val="24"/>
          <w:szCs w:val="24"/>
          <w:lang w:val="en-US" w:eastAsia="zh-CN" w:bidi="ar"/>
        </w:rPr>
        <w:t>)判断是否有</w:t>
      </w:r>
      <w:r>
        <w:t>门店</w:t>
      </w:r>
      <w:r>
        <w:rPr>
          <w:rFonts w:hint="eastAsia" w:ascii="宋体" w:hAnsi="宋体" w:eastAsia="宋体" w:cs="宋体"/>
          <w:color w:val="000000"/>
          <w:kern w:val="0"/>
          <w:sz w:val="24"/>
          <w:szCs w:val="24"/>
          <w:lang w:val="en-US" w:eastAsia="zh-CN" w:bidi="ar"/>
        </w:rPr>
        <w:t>信息(</w:t>
      </w:r>
      <w:r>
        <w:t>DeptInfo</w:t>
      </w:r>
      <w:r>
        <w:rPr>
          <w:rFonts w:hint="eastAsia" w:ascii="宋体" w:hAnsi="宋体" w:eastAsia="宋体" w:cs="宋体"/>
          <w:color w:val="000000"/>
          <w:kern w:val="0"/>
          <w:sz w:val="24"/>
          <w:szCs w:val="24"/>
          <w:lang w:val="en-US" w:eastAsia="zh-CN" w:bidi="ar"/>
        </w:rPr>
        <w:t>)与</w:t>
      </w:r>
      <w:r>
        <w:rPr>
          <w:rFonts w:hint="eastAsia" w:ascii="宋体" w:hAnsi="宋体" w:cs="宋体"/>
          <w:color w:val="000000"/>
          <w:kern w:val="0"/>
          <w:sz w:val="24"/>
          <w:szCs w:val="24"/>
          <w:lang w:val="en-US" w:eastAsia="zh-CN" w:bidi="ar"/>
        </w:rPr>
        <w:t>门店</w:t>
      </w:r>
      <w:r>
        <w:rPr>
          <w:rFonts w:hint="eastAsia" w:ascii="宋体" w:hAnsi="宋体" w:eastAsia="宋体" w:cs="宋体"/>
          <w:color w:val="000000"/>
          <w:kern w:val="0"/>
          <w:sz w:val="24"/>
          <w:szCs w:val="24"/>
          <w:lang w:val="en-US" w:eastAsia="zh-CN" w:bidi="ar"/>
        </w:rPr>
        <w:t>信息表(</w:t>
      </w:r>
      <w:r>
        <w:t>DeptInfoList</w:t>
      </w:r>
      <w:r>
        <w:rPr>
          <w:rFonts w:hint="eastAsia" w:ascii="宋体" w:hAnsi="宋体" w:eastAsia="宋体" w:cs="宋体"/>
          <w:color w:val="000000"/>
          <w:kern w:val="0"/>
          <w:sz w:val="24"/>
          <w:szCs w:val="24"/>
          <w:lang w:val="en-US" w:eastAsia="zh-CN" w:bidi="ar"/>
        </w:rPr>
        <w:t xml:space="preserve">)存在关联。 </w:t>
      </w:r>
    </w:p>
    <w:p>
      <w:pPr>
        <w:keepNext w:val="0"/>
        <w:keepLines w:val="0"/>
        <w:widowControl/>
        <w:suppressLineNumbers w:val="0"/>
        <w:spacing w:line="300" w:lineRule="auto"/>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2)如果存在关联，则</w:t>
      </w:r>
      <w:r>
        <w:rPr>
          <w:rFonts w:hint="default" w:ascii="宋体" w:hAnsi="宋体" w:eastAsia="宋体" w:cs="宋体"/>
          <w:color w:val="000000"/>
          <w:kern w:val="0"/>
          <w:sz w:val="24"/>
          <w:szCs w:val="24"/>
          <w:lang w:eastAsia="zh-CN" w:bidi="ar"/>
        </w:rPr>
        <w:t>返回</w:t>
      </w:r>
      <w:r>
        <w:rPr>
          <w:rFonts w:hint="eastAsia" w:ascii="宋体" w:hAnsi="宋体" w:cs="宋体"/>
          <w:color w:val="000000"/>
          <w:kern w:val="0"/>
          <w:sz w:val="24"/>
          <w:szCs w:val="24"/>
          <w:lang w:val="en-US" w:eastAsia="zh-CN" w:bidi="ar"/>
        </w:rPr>
        <w:t>门店</w:t>
      </w:r>
      <w:r>
        <w:rPr>
          <w:rFonts w:hint="default" w:ascii="宋体" w:hAnsi="宋体" w:eastAsia="宋体" w:cs="宋体"/>
          <w:color w:val="000000"/>
          <w:kern w:val="0"/>
          <w:sz w:val="24"/>
          <w:szCs w:val="24"/>
          <w:lang w:eastAsia="zh-CN" w:bidi="ar"/>
        </w:rPr>
        <w:t>信息表(</w:t>
      </w:r>
      <w:r>
        <w:t>DeptInfoList</w:t>
      </w:r>
      <w:r>
        <w:rPr>
          <w:rFonts w:hint="default" w:ascii="宋体" w:hAnsi="宋体" w:eastAsia="宋体" w:cs="宋体"/>
          <w:color w:val="000000"/>
          <w:kern w:val="0"/>
          <w:sz w:val="24"/>
          <w:szCs w:val="24"/>
          <w:lang w:eastAsia="zh-CN" w:bidi="ar"/>
        </w:rPr>
        <w:t>)的一个</w:t>
      </w:r>
      <w:r>
        <w:rPr>
          <w:rFonts w:hint="eastAsia" w:ascii="宋体" w:hAnsi="宋体" w:cs="宋体"/>
          <w:color w:val="000000"/>
          <w:kern w:val="0"/>
          <w:sz w:val="24"/>
          <w:szCs w:val="24"/>
          <w:lang w:val="en-US" w:eastAsia="zh-CN" w:bidi="ar"/>
        </w:rPr>
        <w:t>门店</w:t>
      </w:r>
      <w:r>
        <w:rPr>
          <w:rFonts w:hint="default" w:ascii="宋体" w:hAnsi="宋体" w:eastAsia="宋体" w:cs="宋体"/>
          <w:color w:val="000000"/>
          <w:kern w:val="0"/>
          <w:sz w:val="24"/>
          <w:szCs w:val="24"/>
          <w:lang w:eastAsia="zh-CN" w:bidi="ar"/>
        </w:rPr>
        <w:t>信息(</w:t>
      </w:r>
      <w:r>
        <w:t>DeptInfo</w:t>
      </w:r>
      <w:r>
        <w:rPr>
          <w:rFonts w:hint="default" w:ascii="宋体" w:hAnsi="宋体" w:eastAsia="宋体" w:cs="宋体"/>
          <w:color w:val="000000"/>
          <w:kern w:val="0"/>
          <w:sz w:val="24"/>
          <w:szCs w:val="24"/>
          <w:lang w:eastAsia="zh-CN" w:bidi="ar"/>
        </w:rPr>
        <w:t>)的实例，否则返回null</w:t>
      </w:r>
      <w:r>
        <w:rPr>
          <w:rFonts w:hint="eastAsia" w:ascii="宋体" w:hAnsi="宋体" w:eastAsia="宋体" w:cs="宋体"/>
          <w:color w:val="000000"/>
          <w:kern w:val="0"/>
          <w:sz w:val="24"/>
          <w:szCs w:val="24"/>
          <w:lang w:val="en-US" w:eastAsia="zh-CN" w:bidi="ar"/>
        </w:rPr>
        <w:t>。</w:t>
      </w:r>
    </w:p>
    <w:p>
      <w:pPr>
        <w:ind w:left="420" w:firstLine="60"/>
        <w:rPr>
          <w:rFonts w:hint="eastAsia"/>
        </w:rPr>
      </w:pPr>
    </w:p>
    <w:p>
      <w:pPr>
        <w:ind w:left="420"/>
        <w:rPr>
          <w:rFonts w:hint="default" w:eastAsia="宋体"/>
          <w:lang w:val="en-US" w:eastAsia="zh-CN"/>
        </w:rPr>
      </w:pPr>
      <w:r>
        <w:t>S</w:t>
      </w:r>
      <w:r>
        <w:rPr>
          <w:rFonts w:hint="eastAsia"/>
        </w:rPr>
        <w:t>ystem:</w:t>
      </w:r>
      <w:r>
        <w:t>:updateDeptInfo(DeptInfo deptInfo)</w:t>
      </w:r>
      <w:r>
        <w:rPr>
          <w:rFonts w:hint="eastAsia"/>
          <w:lang w:val="en-US" w:eastAsia="zh-CN"/>
        </w:rPr>
        <w:t>:Boolean</w:t>
      </w:r>
    </w:p>
    <w:p>
      <w:pPr>
        <w:ind w:left="420"/>
        <w:rPr>
          <w:b/>
        </w:rPr>
      </w:pPr>
      <w:r>
        <w:t>前置条件：deptInfo所需要数据满足表3-4修改门店功能数据项描述。</w:t>
      </w:r>
    </w:p>
    <w:p>
      <w:pPr>
        <w:keepNext w:val="0"/>
        <w:keepLines w:val="0"/>
        <w:widowControl/>
        <w:suppressLineNumbers w:val="0"/>
        <w:spacing w:line="300" w:lineRule="auto"/>
        <w:ind w:firstLine="420" w:firstLineChars="0"/>
        <w:jc w:val="left"/>
        <w:rPr>
          <w:rFonts w:hint="eastAsia"/>
        </w:rPr>
      </w:pPr>
      <w:r>
        <w:rPr>
          <w:rFonts w:hint="eastAsia"/>
        </w:rPr>
        <w:t>后置条件：</w:t>
      </w:r>
    </w:p>
    <w:p>
      <w:pPr>
        <w:keepNext w:val="0"/>
        <w:keepLines w:val="0"/>
        <w:widowControl/>
        <w:suppressLineNumbers w:val="0"/>
        <w:spacing w:line="300" w:lineRule="auto"/>
        <w:ind w:firstLine="420" w:firstLineChars="0"/>
        <w:jc w:val="left"/>
      </w:pPr>
      <w:r>
        <w:rPr>
          <w:rFonts w:hint="eastAsia" w:ascii="宋体" w:hAnsi="宋体" w:eastAsia="宋体" w:cs="宋体"/>
          <w:color w:val="000000"/>
          <w:kern w:val="0"/>
          <w:sz w:val="24"/>
          <w:szCs w:val="24"/>
          <w:lang w:val="en-US" w:eastAsia="zh-CN" w:bidi="ar"/>
        </w:rPr>
        <w:t>1)将</w:t>
      </w:r>
      <w:r>
        <w:rPr>
          <w:rFonts w:hint="eastAsia"/>
        </w:rPr>
        <w:t>门店信息</w:t>
      </w:r>
      <w:r>
        <w:rPr>
          <w:rFonts w:hint="eastAsia" w:ascii="宋体" w:hAnsi="宋体" w:eastAsia="宋体" w:cs="宋体"/>
          <w:color w:val="000000"/>
          <w:kern w:val="0"/>
          <w:sz w:val="24"/>
          <w:szCs w:val="24"/>
          <w:lang w:val="en-US" w:eastAsia="zh-CN" w:bidi="ar"/>
        </w:rPr>
        <w:t>（</w:t>
      </w:r>
      <w:r>
        <w:t>deptInfo</w:t>
      </w:r>
      <w:r>
        <w:rPr>
          <w:rFonts w:hint="eastAsia" w:ascii="宋体" w:hAnsi="宋体" w:eastAsia="宋体" w:cs="宋体"/>
          <w:color w:val="000000"/>
          <w:kern w:val="0"/>
          <w:sz w:val="24"/>
          <w:szCs w:val="24"/>
          <w:lang w:val="en-US" w:eastAsia="zh-CN" w:bidi="ar"/>
        </w:rPr>
        <w:t>）与</w:t>
      </w:r>
      <w:r>
        <w:rPr>
          <w:rFonts w:hint="eastAsia"/>
        </w:rPr>
        <w:t>门店信息</w:t>
      </w:r>
      <w:r>
        <w:rPr>
          <w:rFonts w:hint="eastAsia" w:ascii="宋体" w:hAnsi="宋体" w:eastAsia="宋体" w:cs="宋体"/>
          <w:color w:val="000000"/>
          <w:kern w:val="0"/>
          <w:sz w:val="24"/>
          <w:szCs w:val="24"/>
          <w:lang w:val="en-US" w:eastAsia="zh-CN" w:bidi="ar"/>
        </w:rPr>
        <w:t>表（</w:t>
      </w:r>
      <w:r>
        <w:rPr>
          <w:rFonts w:hint="default"/>
        </w:rPr>
        <w:t>DeptInfoList</w:t>
      </w:r>
      <w:r>
        <w:rPr>
          <w:rFonts w:hint="eastAsia" w:ascii="宋体" w:hAnsi="宋体" w:eastAsia="宋体" w:cs="宋体"/>
          <w:color w:val="000000"/>
          <w:kern w:val="0"/>
          <w:sz w:val="24"/>
          <w:szCs w:val="24"/>
          <w:lang w:val="en-US" w:eastAsia="zh-CN" w:bidi="ar"/>
        </w:rPr>
        <w:t xml:space="preserve">）建立关联； </w:t>
      </w:r>
    </w:p>
    <w:p>
      <w:pPr>
        <w:keepNext w:val="0"/>
        <w:keepLines w:val="0"/>
        <w:widowControl/>
        <w:suppressLineNumbers w:val="0"/>
        <w:spacing w:line="300" w:lineRule="auto"/>
        <w:ind w:firstLine="420" w:firstLineChars="0"/>
        <w:jc w:val="left"/>
        <w:rPr>
          <w:rFonts w:hint="eastAsia" w:ascii="宋体" w:hAnsi="宋体" w:eastAsia="宋体" w:cs="宋体"/>
          <w:b/>
          <w:bCs/>
          <w:sz w:val="24"/>
          <w:szCs w:val="24"/>
          <w:lang w:eastAsia="zh-CN"/>
        </w:rPr>
      </w:pPr>
      <w:r>
        <w:rPr>
          <w:rFonts w:hint="eastAsia" w:ascii="宋体" w:hAnsi="宋体" w:eastAsia="宋体" w:cs="宋体"/>
          <w:color w:val="000000"/>
          <w:kern w:val="0"/>
          <w:sz w:val="24"/>
          <w:szCs w:val="24"/>
          <w:lang w:val="en-US" w:eastAsia="zh-CN" w:bidi="ar"/>
        </w:rPr>
        <w:t>2)若建立关联成功，返回 true，否则返回 false。</w:t>
      </w:r>
    </w:p>
    <w:p>
      <w:pPr>
        <w:ind w:left="420" w:firstLine="60"/>
      </w:pPr>
    </w:p>
    <w:p>
      <w:pPr>
        <w:widowControl/>
        <w:spacing w:beforeAutospacing="0" w:afterAutospacing="0" w:line="240" w:lineRule="auto"/>
        <w:jc w:val="left"/>
      </w:pPr>
    </w:p>
    <w:p>
      <w:pPr>
        <w:pStyle w:val="4"/>
      </w:pPr>
      <w:r>
        <w:rPr>
          <w:rFonts w:hint="eastAsia"/>
        </w:rPr>
        <w:t>新增品牌</w:t>
      </w:r>
    </w:p>
    <w:p>
      <w:pPr>
        <w:widowControl/>
        <w:spacing w:beforeAutospacing="0" w:afterAutospacing="0" w:line="240" w:lineRule="auto"/>
        <w:jc w:val="left"/>
      </w:pPr>
      <w:r>
        <w:drawing>
          <wp:inline distT="0" distB="0" distL="0" distR="0">
            <wp:extent cx="5278120" cy="4098290"/>
            <wp:effectExtent l="0" t="0" r="0" b="0"/>
            <wp:docPr id="74" name="Draw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rawing 74"/>
                    <pic:cNvPicPr>
                      <a:picLocks noChangeAspect="1"/>
                    </pic:cNvPicPr>
                  </pic:nvPicPr>
                  <pic:blipFill>
                    <a:blip r:embed="rId29"/>
                    <a:stretch>
                      <a:fillRect/>
                    </a:stretch>
                  </pic:blipFill>
                  <pic:spPr>
                    <a:xfrm>
                      <a:off x="0" y="0"/>
                      <a:ext cx="5278120" cy="4098790"/>
                    </a:xfrm>
                    <a:prstGeom prst="rect">
                      <a:avLst/>
                    </a:prstGeom>
                  </pic:spPr>
                </pic:pic>
              </a:graphicData>
            </a:graphic>
          </wp:inline>
        </w:drawing>
      </w:r>
    </w:p>
    <w:p>
      <w:r>
        <w:rPr>
          <w:rFonts w:hint="eastAsia"/>
        </w:rPr>
        <w:t>注：</w:t>
      </w:r>
    </w:p>
    <w:p>
      <w:pPr>
        <w:rPr>
          <w:rFonts w:hint="eastAsia"/>
        </w:rPr>
      </w:pPr>
      <w:r>
        <w:tab/>
      </w:r>
      <w:r>
        <w:t>User</w:t>
      </w:r>
      <w:r>
        <w:rPr>
          <w:rFonts w:hint="eastAsia"/>
        </w:rPr>
        <w:t>：用户</w:t>
      </w:r>
    </w:p>
    <w:p>
      <w:pPr>
        <w:ind w:firstLine="420"/>
      </w:pPr>
      <w:r>
        <w:rPr>
          <w:rFonts w:hint="default" w:ascii="Times New Roman" w:hAnsi="Times New Roman" w:eastAsia="宋体" w:cs="Times New Roman"/>
        </w:rPr>
        <w:t>BrandManagePage：品牌管理界面</w:t>
      </w:r>
    </w:p>
    <w:p>
      <w:pPr>
        <w:ind w:firstLine="420"/>
        <w:rPr>
          <w:rFonts w:hint="eastAsia"/>
        </w:rPr>
      </w:pPr>
      <w:r>
        <w:rPr>
          <w:rFonts w:hint="default" w:ascii="Times New Roman" w:hAnsi="Times New Roman" w:eastAsia="宋体" w:cs="Times New Roman"/>
        </w:rPr>
        <w:t>AddBrandInfoDialog：新增品牌弹窗</w:t>
      </w:r>
    </w:p>
    <w:p>
      <w:pPr>
        <w:ind w:firstLine="420"/>
      </w:pPr>
      <w:r>
        <w:rPr>
          <w:rFonts w:hint="default"/>
        </w:rPr>
        <w:t>SystemError：系统接口异常500提示框</w:t>
      </w:r>
    </w:p>
    <w:p>
      <w:pPr>
        <w:ind w:left="420"/>
        <w:rPr>
          <w:rFonts w:hint="default" w:eastAsia="宋体"/>
          <w:lang w:val="en-US" w:eastAsia="zh-CN"/>
        </w:rPr>
      </w:pPr>
      <w:r>
        <w:t>S</w:t>
      </w:r>
      <w:r>
        <w:rPr>
          <w:rFonts w:hint="eastAsia"/>
        </w:rPr>
        <w:t>ystem:</w:t>
      </w:r>
      <w:r>
        <w:t>:save</w:t>
      </w:r>
      <w:r>
        <w:rPr>
          <w:rFonts w:hint="default" w:ascii="Times New Roman" w:hAnsi="Times New Roman" w:eastAsia="宋体" w:cs="Times New Roman"/>
        </w:rPr>
        <w:t>Brand</w:t>
      </w:r>
      <w:r>
        <w:t>Info(</w:t>
      </w:r>
      <w:r>
        <w:rPr>
          <w:rFonts w:hint="default" w:ascii="Times New Roman" w:hAnsi="Times New Roman" w:eastAsia="宋体" w:cs="Times New Roman"/>
        </w:rPr>
        <w:t>Brand</w:t>
      </w:r>
      <w:r>
        <w:t>Info brandInfo)</w:t>
      </w:r>
      <w:r>
        <w:rPr>
          <w:rFonts w:hint="eastAsia"/>
          <w:lang w:val="en-US" w:eastAsia="zh-CN"/>
        </w:rPr>
        <w:t>:Boolean</w:t>
      </w:r>
    </w:p>
    <w:p>
      <w:pPr>
        <w:ind w:left="420"/>
        <w:rPr>
          <w:b/>
        </w:rPr>
      </w:pPr>
      <w:r>
        <w:t>前置条件：brandInfo所需要数据满足表3-5新增品牌功能数据项描述。</w:t>
      </w:r>
    </w:p>
    <w:p>
      <w:pPr>
        <w:ind w:left="420" w:firstLine="60"/>
        <w:rPr>
          <w:rFonts w:hint="eastAsia"/>
        </w:rPr>
      </w:pPr>
      <w:r>
        <w:rPr>
          <w:rFonts w:hint="eastAsia"/>
        </w:rPr>
        <w:t>后置条件：</w:t>
      </w:r>
    </w:p>
    <w:p>
      <w:pPr>
        <w:keepNext w:val="0"/>
        <w:keepLines w:val="0"/>
        <w:widowControl/>
        <w:suppressLineNumbers w:val="0"/>
        <w:spacing w:line="300" w:lineRule="auto"/>
        <w:ind w:firstLine="420" w:firstLineChars="0"/>
        <w:jc w:val="left"/>
      </w:pPr>
      <w:r>
        <w:rPr>
          <w:rFonts w:hint="eastAsia" w:ascii="宋体" w:hAnsi="宋体" w:eastAsia="宋体" w:cs="宋体"/>
          <w:color w:val="000000"/>
          <w:kern w:val="0"/>
          <w:sz w:val="24"/>
          <w:szCs w:val="24"/>
          <w:lang w:val="en-US" w:eastAsia="zh-CN" w:bidi="ar"/>
        </w:rPr>
        <w:t>1)将</w:t>
      </w:r>
      <w:r>
        <w:rPr>
          <w:rFonts w:hint="eastAsia"/>
        </w:rPr>
        <w:t>品牌信息</w:t>
      </w:r>
      <w:r>
        <w:rPr>
          <w:rFonts w:hint="eastAsia" w:ascii="宋体" w:hAnsi="宋体" w:eastAsia="宋体" w:cs="宋体"/>
          <w:color w:val="000000"/>
          <w:kern w:val="0"/>
          <w:sz w:val="24"/>
          <w:szCs w:val="24"/>
          <w:lang w:val="en-US" w:eastAsia="zh-CN" w:bidi="ar"/>
        </w:rPr>
        <w:t>（</w:t>
      </w:r>
      <w:r>
        <w:t>brandInfo</w:t>
      </w:r>
      <w:r>
        <w:rPr>
          <w:rFonts w:hint="eastAsia" w:ascii="宋体" w:hAnsi="宋体" w:eastAsia="宋体" w:cs="宋体"/>
          <w:color w:val="000000"/>
          <w:kern w:val="0"/>
          <w:sz w:val="24"/>
          <w:szCs w:val="24"/>
          <w:lang w:val="en-US" w:eastAsia="zh-CN" w:bidi="ar"/>
        </w:rPr>
        <w:t>）与</w:t>
      </w:r>
      <w:r>
        <w:rPr>
          <w:rFonts w:hint="eastAsia"/>
        </w:rPr>
        <w:t>品牌信息表（</w:t>
      </w:r>
      <w:r>
        <w:rPr>
          <w:rFonts w:hint="default" w:ascii="Times New Roman" w:hAnsi="Times New Roman" w:eastAsia="宋体" w:cs="Times New Roman"/>
        </w:rPr>
        <w:t>Brand</w:t>
      </w:r>
      <w:r>
        <w:rPr>
          <w:rFonts w:hint="default"/>
        </w:rPr>
        <w:t>InfoList</w:t>
      </w:r>
      <w:r>
        <w:rPr>
          <w:rFonts w:hint="eastAsia"/>
        </w:rPr>
        <w:t>）</w:t>
      </w:r>
      <w:r>
        <w:rPr>
          <w:rFonts w:hint="eastAsia" w:ascii="宋体" w:hAnsi="宋体" w:eastAsia="宋体" w:cs="宋体"/>
          <w:color w:val="000000"/>
          <w:kern w:val="0"/>
          <w:sz w:val="24"/>
          <w:szCs w:val="24"/>
          <w:lang w:val="en-US" w:eastAsia="zh-CN" w:bidi="ar"/>
        </w:rPr>
        <w:t xml:space="preserve">建立关联； </w:t>
      </w:r>
    </w:p>
    <w:p>
      <w:pPr>
        <w:keepNext w:val="0"/>
        <w:keepLines w:val="0"/>
        <w:widowControl/>
        <w:suppressLineNumbers w:val="0"/>
        <w:spacing w:line="300" w:lineRule="auto"/>
        <w:ind w:firstLine="420" w:firstLineChars="0"/>
        <w:jc w:val="left"/>
        <w:rPr>
          <w:rFonts w:hint="eastAsia" w:ascii="宋体" w:hAnsi="宋体" w:eastAsia="宋体" w:cs="宋体"/>
          <w:b/>
          <w:bCs/>
          <w:sz w:val="24"/>
          <w:szCs w:val="24"/>
          <w:lang w:eastAsia="zh-CN"/>
        </w:rPr>
      </w:pPr>
      <w:r>
        <w:rPr>
          <w:rFonts w:hint="eastAsia" w:ascii="宋体" w:hAnsi="宋体" w:eastAsia="宋体" w:cs="宋体"/>
          <w:color w:val="000000"/>
          <w:kern w:val="0"/>
          <w:sz w:val="24"/>
          <w:szCs w:val="24"/>
          <w:lang w:val="en-US" w:eastAsia="zh-CN" w:bidi="ar"/>
        </w:rPr>
        <w:t>2)若建立关联成功，返回 true，否则返回 false。</w:t>
      </w:r>
    </w:p>
    <w:p>
      <w:pPr>
        <w:ind w:left="420" w:firstLine="60"/>
        <w:rPr>
          <w:rFonts w:hint="eastAsia"/>
        </w:rPr>
      </w:pPr>
    </w:p>
    <w:p>
      <w:pPr>
        <w:pStyle w:val="4"/>
      </w:pPr>
      <w:r>
        <w:rPr>
          <w:rFonts w:hint="eastAsia"/>
        </w:rPr>
        <w:t>修改品牌</w:t>
      </w:r>
    </w:p>
    <w:p>
      <w:pPr>
        <w:widowControl/>
        <w:spacing w:beforeAutospacing="0" w:afterAutospacing="0" w:line="240" w:lineRule="auto"/>
        <w:jc w:val="left"/>
        <w:rPr>
          <w:rFonts w:hint="eastAsia" w:eastAsia="宋体"/>
          <w:lang w:eastAsia="zh-CN"/>
        </w:rPr>
      </w:pPr>
      <w:r>
        <w:rPr>
          <w:rFonts w:hint="eastAsia" w:eastAsia="宋体"/>
          <w:lang w:eastAsia="zh-CN"/>
        </w:rPr>
        <w:drawing>
          <wp:inline distT="0" distB="0" distL="114300" distR="114300">
            <wp:extent cx="5274310" cy="5666740"/>
            <wp:effectExtent l="0" t="0" r="13970" b="2540"/>
            <wp:docPr id="5" name="图片 5" descr="修改品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修改品牌"/>
                    <pic:cNvPicPr>
                      <a:picLocks noChangeAspect="1"/>
                    </pic:cNvPicPr>
                  </pic:nvPicPr>
                  <pic:blipFill>
                    <a:blip r:embed="rId30"/>
                    <a:stretch>
                      <a:fillRect/>
                    </a:stretch>
                  </pic:blipFill>
                  <pic:spPr>
                    <a:xfrm>
                      <a:off x="0" y="0"/>
                      <a:ext cx="5274310" cy="5666740"/>
                    </a:xfrm>
                    <a:prstGeom prst="rect">
                      <a:avLst/>
                    </a:prstGeom>
                  </pic:spPr>
                </pic:pic>
              </a:graphicData>
            </a:graphic>
          </wp:inline>
        </w:drawing>
      </w:r>
    </w:p>
    <w:p>
      <w:r>
        <w:rPr>
          <w:rFonts w:hint="eastAsia"/>
        </w:rPr>
        <w:t>注：</w:t>
      </w:r>
    </w:p>
    <w:p>
      <w:pPr>
        <w:rPr>
          <w:rFonts w:hint="eastAsia"/>
        </w:rPr>
      </w:pPr>
      <w:r>
        <w:tab/>
      </w:r>
      <w:r>
        <w:t>User</w:t>
      </w:r>
      <w:r>
        <w:rPr>
          <w:rFonts w:hint="eastAsia"/>
        </w:rPr>
        <w:t>：用户</w:t>
      </w:r>
    </w:p>
    <w:p>
      <w:pPr>
        <w:ind w:firstLine="420"/>
      </w:pPr>
      <w:r>
        <w:rPr>
          <w:rFonts w:hint="default" w:ascii="Times New Roman" w:hAnsi="Times New Roman" w:eastAsia="宋体" w:cs="Times New Roman"/>
        </w:rPr>
        <w:t>BrandManagePage：品牌管理界面</w:t>
      </w:r>
    </w:p>
    <w:p>
      <w:pPr>
        <w:ind w:firstLine="420"/>
        <w:rPr>
          <w:rFonts w:hint="eastAsia"/>
        </w:rPr>
      </w:pPr>
      <w:r>
        <w:rPr>
          <w:rFonts w:hint="default" w:ascii="Times New Roman" w:hAnsi="Times New Roman" w:eastAsia="宋体" w:cs="Times New Roman"/>
        </w:rPr>
        <w:t>UpdateBrandInfoDialog：修改品牌弹窗</w:t>
      </w:r>
    </w:p>
    <w:p>
      <w:pPr>
        <w:ind w:firstLine="420"/>
      </w:pPr>
      <w:r>
        <w:rPr>
          <w:rFonts w:hint="default"/>
        </w:rPr>
        <w:t>SystemError：系统接口异常500提示框</w:t>
      </w:r>
    </w:p>
    <w:p>
      <w:pPr>
        <w:ind w:left="420"/>
        <w:rPr>
          <w:rFonts w:hint="default" w:eastAsia="宋体"/>
          <w:lang w:val="en-US" w:eastAsia="zh-CN"/>
        </w:rPr>
      </w:pPr>
      <w:r>
        <w:t>System::query</w:t>
      </w:r>
      <w:r>
        <w:rPr>
          <w:rFonts w:hint="default" w:ascii="Times New Roman" w:hAnsi="Times New Roman" w:eastAsia="宋体" w:cs="Times New Roman"/>
        </w:rPr>
        <w:t>Brand</w:t>
      </w:r>
      <w:r>
        <w:t>InfoBy</w:t>
      </w:r>
      <w:r>
        <w:rPr>
          <w:rFonts w:hint="default" w:ascii="Times New Roman" w:hAnsi="Times New Roman" w:eastAsia="宋体" w:cs="Times New Roman"/>
        </w:rPr>
        <w:t>Brand</w:t>
      </w:r>
      <w:r>
        <w:t>Id(</w:t>
      </w:r>
      <w:r>
        <w:rPr>
          <w:rFonts w:hint="default" w:ascii="Times New Roman" w:hAnsi="Times New Roman" w:eastAsia="宋体" w:cs="Times New Roman"/>
        </w:rPr>
        <w:t>Brand</w:t>
      </w:r>
      <w:r>
        <w:t>Id brandId)</w:t>
      </w:r>
      <w:r>
        <w:rPr>
          <w:rFonts w:hint="eastAsia"/>
          <w:lang w:val="en-US" w:eastAsia="zh-CN"/>
        </w:rPr>
        <w:t>:BrandInfo</w:t>
      </w:r>
    </w:p>
    <w:p>
      <w:pPr>
        <w:ind w:left="420"/>
      </w:pPr>
      <w:r>
        <w:t>前置条件：brandId所需数据满足表3-6修改品牌功能数据项描述。</w:t>
      </w:r>
    </w:p>
    <w:p>
      <w:pPr>
        <w:keepNext w:val="0"/>
        <w:keepLines w:val="0"/>
        <w:widowControl/>
        <w:suppressLineNumbers w:val="0"/>
        <w:spacing w:line="300" w:lineRule="auto"/>
        <w:ind w:firstLine="420" w:firstLineChars="0"/>
        <w:jc w:val="left"/>
      </w:pPr>
      <w:r>
        <w:t>后置条件：</w:t>
      </w:r>
    </w:p>
    <w:p>
      <w:pPr>
        <w:keepNext w:val="0"/>
        <w:keepLines w:val="0"/>
        <w:widowControl/>
        <w:suppressLineNumbers w:val="0"/>
        <w:spacing w:line="300" w:lineRule="auto"/>
        <w:ind w:firstLine="420" w:firstLineChars="0"/>
        <w:jc w:val="left"/>
        <w:rPr>
          <w:rFonts w:hint="eastAsia" w:ascii="宋体" w:hAnsi="宋体" w:eastAsia="宋体" w:cs="宋体"/>
          <w:sz w:val="24"/>
          <w:szCs w:val="24"/>
        </w:rPr>
      </w:pPr>
      <w:r>
        <w:rPr>
          <w:rFonts w:hint="default" w:ascii="宋体" w:hAnsi="宋体" w:eastAsia="宋体" w:cs="宋体"/>
          <w:sz w:val="24"/>
          <w:szCs w:val="24"/>
          <w:lang w:eastAsia="zh-CN"/>
        </w:rPr>
        <w:t>1)</w:t>
      </w:r>
      <w:r>
        <w:rPr>
          <w:rFonts w:hint="eastAsia" w:ascii="宋体" w:hAnsi="宋体" w:eastAsia="宋体" w:cs="宋体"/>
          <w:color w:val="000000"/>
          <w:kern w:val="0"/>
          <w:sz w:val="24"/>
          <w:szCs w:val="24"/>
          <w:lang w:val="en-US" w:eastAsia="zh-CN" w:bidi="ar"/>
        </w:rPr>
        <w:t>系统根据</w:t>
      </w:r>
      <w:r>
        <w:rPr>
          <w:rFonts w:hint="eastAsia"/>
          <w:lang w:val="en-US" w:eastAsia="zh-CN"/>
        </w:rPr>
        <w:t>品牌</w:t>
      </w:r>
      <w:r>
        <w:t>编号</w:t>
      </w:r>
      <w:r>
        <w:rPr>
          <w:rFonts w:hint="eastAsia" w:ascii="宋体" w:hAnsi="宋体" w:eastAsia="宋体" w:cs="宋体"/>
          <w:color w:val="000000"/>
          <w:kern w:val="0"/>
          <w:sz w:val="24"/>
          <w:szCs w:val="24"/>
          <w:lang w:val="en-US" w:eastAsia="zh-CN" w:bidi="ar"/>
        </w:rPr>
        <w:t>(</w:t>
      </w:r>
      <w:r>
        <w:rPr>
          <w:rFonts w:hint="eastAsia"/>
          <w:lang w:val="en-US" w:eastAsia="zh-CN"/>
        </w:rPr>
        <w:t>brand</w:t>
      </w:r>
      <w:r>
        <w:t>Id</w:t>
      </w:r>
      <w:r>
        <w:rPr>
          <w:rFonts w:hint="eastAsia" w:ascii="宋体" w:hAnsi="宋体" w:eastAsia="宋体" w:cs="宋体"/>
          <w:color w:val="000000"/>
          <w:kern w:val="0"/>
          <w:sz w:val="24"/>
          <w:szCs w:val="24"/>
          <w:lang w:val="en-US" w:eastAsia="zh-CN" w:bidi="ar"/>
        </w:rPr>
        <w:t>)判断是否有</w:t>
      </w:r>
      <w:r>
        <w:rPr>
          <w:rFonts w:hint="eastAsia"/>
          <w:lang w:val="en-US" w:eastAsia="zh-CN"/>
        </w:rPr>
        <w:t>品牌</w:t>
      </w:r>
      <w:r>
        <w:rPr>
          <w:rFonts w:hint="eastAsia" w:ascii="宋体" w:hAnsi="宋体" w:eastAsia="宋体" w:cs="宋体"/>
          <w:color w:val="000000"/>
          <w:kern w:val="0"/>
          <w:sz w:val="24"/>
          <w:szCs w:val="24"/>
          <w:lang w:val="en-US" w:eastAsia="zh-CN" w:bidi="ar"/>
        </w:rPr>
        <w:t>信息(</w:t>
      </w:r>
      <w:r>
        <w:rPr>
          <w:rFonts w:hint="eastAsia"/>
          <w:lang w:val="en-US" w:eastAsia="zh-CN"/>
        </w:rPr>
        <w:t>Brand</w:t>
      </w:r>
      <w:r>
        <w:t>Info</w:t>
      </w:r>
      <w:r>
        <w:rPr>
          <w:rFonts w:hint="eastAsia" w:ascii="宋体" w:hAnsi="宋体" w:eastAsia="宋体" w:cs="宋体"/>
          <w:color w:val="000000"/>
          <w:kern w:val="0"/>
          <w:sz w:val="24"/>
          <w:szCs w:val="24"/>
          <w:lang w:val="en-US" w:eastAsia="zh-CN" w:bidi="ar"/>
        </w:rPr>
        <w:t>)与</w:t>
      </w:r>
      <w:r>
        <w:rPr>
          <w:rFonts w:hint="eastAsia" w:ascii="宋体" w:hAnsi="宋体" w:cs="宋体"/>
          <w:color w:val="000000"/>
          <w:kern w:val="0"/>
          <w:sz w:val="24"/>
          <w:szCs w:val="24"/>
          <w:lang w:val="en-US" w:eastAsia="zh-CN" w:bidi="ar"/>
        </w:rPr>
        <w:t>品牌</w:t>
      </w:r>
      <w:r>
        <w:rPr>
          <w:rFonts w:hint="eastAsia" w:ascii="宋体" w:hAnsi="宋体" w:eastAsia="宋体" w:cs="宋体"/>
          <w:color w:val="000000"/>
          <w:kern w:val="0"/>
          <w:sz w:val="24"/>
          <w:szCs w:val="24"/>
          <w:lang w:val="en-US" w:eastAsia="zh-CN" w:bidi="ar"/>
        </w:rPr>
        <w:t>信息表(</w:t>
      </w:r>
      <w:r>
        <w:rPr>
          <w:rFonts w:hint="eastAsia"/>
          <w:lang w:val="en-US" w:eastAsia="zh-CN"/>
        </w:rPr>
        <w:t>Brand</w:t>
      </w:r>
      <w:r>
        <w:t>InfoList</w:t>
      </w:r>
      <w:r>
        <w:rPr>
          <w:rFonts w:hint="eastAsia" w:ascii="宋体" w:hAnsi="宋体" w:eastAsia="宋体" w:cs="宋体"/>
          <w:color w:val="000000"/>
          <w:kern w:val="0"/>
          <w:sz w:val="24"/>
          <w:szCs w:val="24"/>
          <w:lang w:val="en-US" w:eastAsia="zh-CN" w:bidi="ar"/>
        </w:rPr>
        <w:t xml:space="preserve">)存在关联。 </w:t>
      </w:r>
    </w:p>
    <w:p>
      <w:pPr>
        <w:keepNext w:val="0"/>
        <w:keepLines w:val="0"/>
        <w:widowControl/>
        <w:suppressLineNumbers w:val="0"/>
        <w:spacing w:line="300" w:lineRule="auto"/>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2)如果存在关联，则</w:t>
      </w:r>
      <w:r>
        <w:rPr>
          <w:rFonts w:hint="default" w:ascii="宋体" w:hAnsi="宋体" w:eastAsia="宋体" w:cs="宋体"/>
          <w:color w:val="000000"/>
          <w:kern w:val="0"/>
          <w:sz w:val="24"/>
          <w:szCs w:val="24"/>
          <w:lang w:eastAsia="zh-CN" w:bidi="ar"/>
        </w:rPr>
        <w:t>返回</w:t>
      </w:r>
      <w:r>
        <w:rPr>
          <w:rFonts w:hint="eastAsia" w:ascii="宋体" w:hAnsi="宋体" w:cs="宋体"/>
          <w:color w:val="000000"/>
          <w:kern w:val="0"/>
          <w:sz w:val="24"/>
          <w:szCs w:val="24"/>
          <w:lang w:val="en-US" w:eastAsia="zh-CN" w:bidi="ar"/>
        </w:rPr>
        <w:t>品牌</w:t>
      </w:r>
      <w:r>
        <w:rPr>
          <w:rFonts w:hint="default" w:ascii="宋体" w:hAnsi="宋体" w:eastAsia="宋体" w:cs="宋体"/>
          <w:color w:val="000000"/>
          <w:kern w:val="0"/>
          <w:sz w:val="24"/>
          <w:szCs w:val="24"/>
          <w:lang w:eastAsia="zh-CN" w:bidi="ar"/>
        </w:rPr>
        <w:t>信息表(</w:t>
      </w:r>
      <w:r>
        <w:rPr>
          <w:rFonts w:hint="eastAsia"/>
          <w:lang w:val="en-US" w:eastAsia="zh-CN"/>
        </w:rPr>
        <w:t>Brand</w:t>
      </w:r>
      <w:r>
        <w:t>InfoList</w:t>
      </w:r>
      <w:r>
        <w:rPr>
          <w:rFonts w:hint="default" w:ascii="宋体" w:hAnsi="宋体" w:eastAsia="宋体" w:cs="宋体"/>
          <w:color w:val="000000"/>
          <w:kern w:val="0"/>
          <w:sz w:val="24"/>
          <w:szCs w:val="24"/>
          <w:lang w:eastAsia="zh-CN" w:bidi="ar"/>
        </w:rPr>
        <w:t>)的一个</w:t>
      </w:r>
      <w:r>
        <w:rPr>
          <w:rFonts w:hint="eastAsia" w:ascii="宋体" w:hAnsi="宋体" w:cs="宋体"/>
          <w:color w:val="000000"/>
          <w:kern w:val="0"/>
          <w:sz w:val="24"/>
          <w:szCs w:val="24"/>
          <w:lang w:val="en-US" w:eastAsia="zh-CN" w:bidi="ar"/>
        </w:rPr>
        <w:t>品牌</w:t>
      </w:r>
      <w:r>
        <w:rPr>
          <w:rFonts w:hint="default" w:ascii="宋体" w:hAnsi="宋体" w:eastAsia="宋体" w:cs="宋体"/>
          <w:color w:val="000000"/>
          <w:kern w:val="0"/>
          <w:sz w:val="24"/>
          <w:szCs w:val="24"/>
          <w:lang w:eastAsia="zh-CN" w:bidi="ar"/>
        </w:rPr>
        <w:t>信息(</w:t>
      </w:r>
      <w:r>
        <w:rPr>
          <w:rFonts w:hint="eastAsia"/>
          <w:lang w:val="en-US" w:eastAsia="zh-CN"/>
        </w:rPr>
        <w:t>Brand</w:t>
      </w:r>
      <w:r>
        <w:t>Info</w:t>
      </w:r>
      <w:r>
        <w:rPr>
          <w:rFonts w:hint="default" w:ascii="宋体" w:hAnsi="宋体" w:eastAsia="宋体" w:cs="宋体"/>
          <w:color w:val="000000"/>
          <w:kern w:val="0"/>
          <w:sz w:val="24"/>
          <w:szCs w:val="24"/>
          <w:lang w:eastAsia="zh-CN" w:bidi="ar"/>
        </w:rPr>
        <w:t>)的实例，否则返回null</w:t>
      </w:r>
      <w:r>
        <w:rPr>
          <w:rFonts w:hint="eastAsia" w:ascii="宋体" w:hAnsi="宋体" w:eastAsia="宋体" w:cs="宋体"/>
          <w:color w:val="000000"/>
          <w:kern w:val="0"/>
          <w:sz w:val="24"/>
          <w:szCs w:val="24"/>
          <w:lang w:val="en-US" w:eastAsia="zh-CN" w:bidi="ar"/>
        </w:rPr>
        <w:t>。</w:t>
      </w:r>
    </w:p>
    <w:p>
      <w:pPr>
        <w:ind w:left="420" w:firstLine="60"/>
      </w:pPr>
    </w:p>
    <w:p>
      <w:pPr>
        <w:ind w:left="420"/>
        <w:rPr>
          <w:rFonts w:hint="default" w:eastAsia="宋体"/>
          <w:lang w:val="en-US" w:eastAsia="zh-CN"/>
        </w:rPr>
      </w:pPr>
      <w:r>
        <w:t>S</w:t>
      </w:r>
      <w:r>
        <w:rPr>
          <w:rFonts w:hint="eastAsia"/>
        </w:rPr>
        <w:t>ystem:</w:t>
      </w:r>
      <w:r>
        <w:t>:update</w:t>
      </w:r>
      <w:r>
        <w:rPr>
          <w:rFonts w:hint="default" w:ascii="Times New Roman" w:hAnsi="Times New Roman" w:eastAsia="宋体" w:cs="Times New Roman"/>
        </w:rPr>
        <w:t>Brand</w:t>
      </w:r>
      <w:r>
        <w:t>Info(</w:t>
      </w:r>
      <w:r>
        <w:rPr>
          <w:rFonts w:hint="default" w:ascii="Times New Roman" w:hAnsi="Times New Roman" w:eastAsia="宋体" w:cs="Times New Roman"/>
        </w:rPr>
        <w:t>Brand</w:t>
      </w:r>
      <w:r>
        <w:t>Info brandInfo)</w:t>
      </w:r>
      <w:r>
        <w:rPr>
          <w:rFonts w:hint="eastAsia"/>
          <w:lang w:val="en-US" w:eastAsia="zh-CN"/>
        </w:rPr>
        <w:t>:Boolean</w:t>
      </w:r>
    </w:p>
    <w:p>
      <w:pPr>
        <w:ind w:left="420"/>
        <w:rPr>
          <w:b/>
        </w:rPr>
      </w:pPr>
      <w:r>
        <w:t>前置条件：brandInfo所需要数据满足表3-6修改品牌功能数据项描述。</w:t>
      </w:r>
    </w:p>
    <w:p>
      <w:pPr>
        <w:keepNext w:val="0"/>
        <w:keepLines w:val="0"/>
        <w:widowControl/>
        <w:suppressLineNumbers w:val="0"/>
        <w:spacing w:line="300" w:lineRule="auto"/>
        <w:ind w:firstLine="420" w:firstLineChars="0"/>
        <w:jc w:val="left"/>
        <w:rPr>
          <w:rFonts w:hint="eastAsia"/>
        </w:rPr>
      </w:pPr>
      <w:r>
        <w:rPr>
          <w:rFonts w:hint="eastAsia"/>
        </w:rPr>
        <w:t>后置条件：</w:t>
      </w:r>
    </w:p>
    <w:p>
      <w:pPr>
        <w:keepNext w:val="0"/>
        <w:keepLines w:val="0"/>
        <w:widowControl/>
        <w:suppressLineNumbers w:val="0"/>
        <w:spacing w:line="300" w:lineRule="auto"/>
        <w:ind w:firstLine="420" w:firstLineChars="0"/>
        <w:jc w:val="left"/>
      </w:pPr>
      <w:r>
        <w:rPr>
          <w:rFonts w:hint="eastAsia" w:ascii="宋体" w:hAnsi="宋体" w:eastAsia="宋体" w:cs="宋体"/>
          <w:color w:val="000000"/>
          <w:kern w:val="0"/>
          <w:sz w:val="24"/>
          <w:szCs w:val="24"/>
          <w:lang w:val="en-US" w:eastAsia="zh-CN" w:bidi="ar"/>
        </w:rPr>
        <w:t>1)将</w:t>
      </w:r>
      <w:r>
        <w:rPr>
          <w:rFonts w:hint="eastAsia"/>
        </w:rPr>
        <w:t>品牌信息</w:t>
      </w:r>
      <w:r>
        <w:rPr>
          <w:rFonts w:hint="eastAsia" w:ascii="宋体" w:hAnsi="宋体" w:eastAsia="宋体" w:cs="宋体"/>
          <w:color w:val="000000"/>
          <w:kern w:val="0"/>
          <w:sz w:val="24"/>
          <w:szCs w:val="24"/>
          <w:lang w:val="en-US" w:eastAsia="zh-CN" w:bidi="ar"/>
        </w:rPr>
        <w:t>（</w:t>
      </w:r>
      <w:r>
        <w:t>brandInfo</w:t>
      </w:r>
      <w:r>
        <w:rPr>
          <w:rFonts w:hint="eastAsia" w:ascii="宋体" w:hAnsi="宋体" w:eastAsia="宋体" w:cs="宋体"/>
          <w:color w:val="000000"/>
          <w:kern w:val="0"/>
          <w:sz w:val="24"/>
          <w:szCs w:val="24"/>
          <w:lang w:val="en-US" w:eastAsia="zh-CN" w:bidi="ar"/>
        </w:rPr>
        <w:t>）与</w:t>
      </w:r>
      <w:r>
        <w:rPr>
          <w:rFonts w:hint="eastAsia"/>
        </w:rPr>
        <w:t>品牌信息表（</w:t>
      </w:r>
      <w:r>
        <w:rPr>
          <w:rFonts w:hint="default" w:ascii="Times New Roman" w:hAnsi="Times New Roman" w:eastAsia="宋体" w:cs="Times New Roman"/>
        </w:rPr>
        <w:t>Brand</w:t>
      </w:r>
      <w:r>
        <w:rPr>
          <w:rFonts w:hint="default"/>
        </w:rPr>
        <w:t>InfoList</w:t>
      </w:r>
      <w:r>
        <w:rPr>
          <w:rFonts w:hint="eastAsia"/>
        </w:rPr>
        <w:t>）</w:t>
      </w:r>
      <w:r>
        <w:rPr>
          <w:rFonts w:hint="eastAsia" w:ascii="宋体" w:hAnsi="宋体" w:eastAsia="宋体" w:cs="宋体"/>
          <w:color w:val="000000"/>
          <w:kern w:val="0"/>
          <w:sz w:val="24"/>
          <w:szCs w:val="24"/>
          <w:lang w:val="en-US" w:eastAsia="zh-CN" w:bidi="ar"/>
        </w:rPr>
        <w:t xml:space="preserve">建立关联； </w:t>
      </w:r>
    </w:p>
    <w:p>
      <w:pPr>
        <w:keepNext w:val="0"/>
        <w:keepLines w:val="0"/>
        <w:widowControl/>
        <w:suppressLineNumbers w:val="0"/>
        <w:spacing w:line="300" w:lineRule="auto"/>
        <w:ind w:firstLine="420" w:firstLineChars="0"/>
        <w:jc w:val="left"/>
        <w:rPr>
          <w:rFonts w:hint="eastAsia" w:ascii="宋体" w:hAnsi="宋体" w:eastAsia="宋体" w:cs="宋体"/>
          <w:b/>
          <w:bCs/>
          <w:sz w:val="24"/>
          <w:szCs w:val="24"/>
          <w:lang w:eastAsia="zh-CN"/>
        </w:rPr>
      </w:pPr>
      <w:r>
        <w:rPr>
          <w:rFonts w:hint="eastAsia" w:ascii="宋体" w:hAnsi="宋体" w:eastAsia="宋体" w:cs="宋体"/>
          <w:color w:val="000000"/>
          <w:kern w:val="0"/>
          <w:sz w:val="24"/>
          <w:szCs w:val="24"/>
          <w:lang w:val="en-US" w:eastAsia="zh-CN" w:bidi="ar"/>
        </w:rPr>
        <w:t>2)若建立关联成功，返回 true，否则返回 false。</w:t>
      </w:r>
    </w:p>
    <w:p>
      <w:pPr>
        <w:ind w:left="420" w:firstLine="60"/>
      </w:pPr>
    </w:p>
    <w:p>
      <w:pPr>
        <w:pStyle w:val="4"/>
      </w:pPr>
      <w:r>
        <w:t>新增车型</w:t>
      </w:r>
    </w:p>
    <w:p>
      <w:pPr>
        <w:widowControl/>
        <w:spacing w:beforeAutospacing="0" w:afterAutospacing="0" w:line="240" w:lineRule="auto"/>
        <w:jc w:val="left"/>
      </w:pPr>
      <w:r>
        <w:drawing>
          <wp:inline distT="0" distB="0" distL="0" distR="0">
            <wp:extent cx="5278120" cy="4098290"/>
            <wp:effectExtent l="0" t="0" r="0" b="0"/>
            <wp:docPr id="78" name="Draw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rawing 78"/>
                    <pic:cNvPicPr>
                      <a:picLocks noChangeAspect="1"/>
                    </pic:cNvPicPr>
                  </pic:nvPicPr>
                  <pic:blipFill>
                    <a:blip r:embed="rId31"/>
                    <a:stretch>
                      <a:fillRect/>
                    </a:stretch>
                  </pic:blipFill>
                  <pic:spPr>
                    <a:xfrm>
                      <a:off x="0" y="0"/>
                      <a:ext cx="5278120" cy="4098790"/>
                    </a:xfrm>
                    <a:prstGeom prst="rect">
                      <a:avLst/>
                    </a:prstGeom>
                  </pic:spPr>
                </pic:pic>
              </a:graphicData>
            </a:graphic>
          </wp:inline>
        </w:drawing>
      </w:r>
    </w:p>
    <w:p>
      <w:r>
        <w:rPr>
          <w:rFonts w:hint="eastAsia"/>
        </w:rPr>
        <w:t>注：</w:t>
      </w:r>
    </w:p>
    <w:p>
      <w:pPr>
        <w:rPr>
          <w:rFonts w:hint="eastAsia"/>
        </w:rPr>
      </w:pPr>
      <w:r>
        <w:tab/>
      </w:r>
      <w:r>
        <w:t>User</w:t>
      </w:r>
      <w:r>
        <w:rPr>
          <w:rFonts w:hint="eastAsia"/>
        </w:rPr>
        <w:t>：用户</w:t>
      </w:r>
    </w:p>
    <w:p>
      <w:pPr>
        <w:ind w:firstLine="420"/>
      </w:pPr>
      <w:r>
        <w:rPr>
          <w:rFonts w:hint="default" w:ascii="Times New Roman" w:hAnsi="Times New Roman" w:eastAsia="宋体" w:cs="Times New Roman"/>
        </w:rPr>
        <w:t>CarTypeManagePage：车型管理界面</w:t>
      </w:r>
    </w:p>
    <w:p>
      <w:pPr>
        <w:ind w:firstLine="420"/>
        <w:rPr>
          <w:rFonts w:hint="eastAsia"/>
        </w:rPr>
      </w:pPr>
      <w:r>
        <w:rPr>
          <w:rFonts w:hint="default" w:ascii="Times New Roman" w:hAnsi="Times New Roman" w:eastAsia="宋体" w:cs="Times New Roman"/>
        </w:rPr>
        <w:t>AddCarTypeInfoDialog：新增车型弹窗</w:t>
      </w:r>
    </w:p>
    <w:p>
      <w:pPr>
        <w:ind w:firstLine="420"/>
      </w:pPr>
      <w:r>
        <w:rPr>
          <w:rFonts w:hint="default"/>
        </w:rPr>
        <w:t>SystemError：系统接口异常500提示框</w:t>
      </w:r>
    </w:p>
    <w:p>
      <w:pPr>
        <w:ind w:left="420"/>
        <w:rPr>
          <w:rFonts w:hint="default" w:eastAsia="宋体"/>
          <w:lang w:val="en-US" w:eastAsia="zh-CN"/>
        </w:rPr>
      </w:pPr>
      <w:r>
        <w:t>S</w:t>
      </w:r>
      <w:r>
        <w:rPr>
          <w:rFonts w:hint="eastAsia"/>
        </w:rPr>
        <w:t>ystem:</w:t>
      </w:r>
      <w:r>
        <w:t>:save</w:t>
      </w:r>
      <w:r>
        <w:rPr>
          <w:rFonts w:hint="default" w:ascii="Times New Roman" w:hAnsi="Times New Roman" w:eastAsia="宋体" w:cs="Times New Roman"/>
        </w:rPr>
        <w:t>CarType</w:t>
      </w:r>
      <w:r>
        <w:t>Info(</w:t>
      </w:r>
      <w:r>
        <w:rPr>
          <w:rFonts w:hint="default" w:ascii="Times New Roman" w:hAnsi="Times New Roman" w:eastAsia="宋体" w:cs="Times New Roman"/>
        </w:rPr>
        <w:t>CarType</w:t>
      </w:r>
      <w:r>
        <w:t>Info carTypeInfo)</w:t>
      </w:r>
      <w:r>
        <w:rPr>
          <w:rFonts w:hint="eastAsia"/>
          <w:lang w:val="en-US" w:eastAsia="zh-CN"/>
        </w:rPr>
        <w:t>:Boolean</w:t>
      </w:r>
    </w:p>
    <w:p>
      <w:pPr>
        <w:ind w:left="420"/>
        <w:rPr>
          <w:b/>
        </w:rPr>
      </w:pPr>
      <w:r>
        <w:t>前置条件：carTypeInfo所需要数据满足表3-7新增车型功能数据项描述。</w:t>
      </w:r>
    </w:p>
    <w:p>
      <w:pPr>
        <w:ind w:left="420" w:firstLine="60"/>
        <w:rPr>
          <w:rFonts w:hint="eastAsia"/>
        </w:rPr>
      </w:pPr>
      <w:r>
        <w:rPr>
          <w:rFonts w:hint="eastAsia"/>
        </w:rPr>
        <w:t>后置条件：</w:t>
      </w:r>
    </w:p>
    <w:p>
      <w:pPr>
        <w:keepNext w:val="0"/>
        <w:keepLines w:val="0"/>
        <w:widowControl/>
        <w:suppressLineNumbers w:val="0"/>
        <w:spacing w:line="300" w:lineRule="auto"/>
        <w:ind w:firstLine="420" w:firstLineChars="0"/>
        <w:jc w:val="left"/>
      </w:pPr>
      <w:r>
        <w:rPr>
          <w:rFonts w:hint="eastAsia" w:ascii="宋体" w:hAnsi="宋体" w:eastAsia="宋体" w:cs="宋体"/>
          <w:color w:val="000000"/>
          <w:kern w:val="0"/>
          <w:sz w:val="24"/>
          <w:szCs w:val="24"/>
          <w:lang w:val="en-US" w:eastAsia="zh-CN" w:bidi="ar"/>
        </w:rPr>
        <w:t>1)将</w:t>
      </w:r>
      <w:r>
        <w:rPr>
          <w:rFonts w:hint="eastAsia"/>
        </w:rPr>
        <w:t>车型信息</w:t>
      </w:r>
      <w:r>
        <w:rPr>
          <w:rFonts w:hint="eastAsia" w:ascii="宋体" w:hAnsi="宋体" w:eastAsia="宋体" w:cs="宋体"/>
          <w:color w:val="000000"/>
          <w:kern w:val="0"/>
          <w:sz w:val="24"/>
          <w:szCs w:val="24"/>
          <w:lang w:val="en-US" w:eastAsia="zh-CN" w:bidi="ar"/>
        </w:rPr>
        <w:t>（</w:t>
      </w:r>
      <w:r>
        <w:t>carTypeInfo</w:t>
      </w:r>
      <w:r>
        <w:rPr>
          <w:rFonts w:hint="eastAsia" w:ascii="宋体" w:hAnsi="宋体" w:eastAsia="宋体" w:cs="宋体"/>
          <w:color w:val="000000"/>
          <w:kern w:val="0"/>
          <w:sz w:val="24"/>
          <w:szCs w:val="24"/>
          <w:lang w:val="en-US" w:eastAsia="zh-CN" w:bidi="ar"/>
        </w:rPr>
        <w:t>）与</w:t>
      </w:r>
      <w:r>
        <w:rPr>
          <w:rFonts w:hint="eastAsia"/>
        </w:rPr>
        <w:t>车型信息表（</w:t>
      </w:r>
      <w:r>
        <w:rPr>
          <w:rFonts w:hint="default" w:ascii="Times New Roman" w:hAnsi="Times New Roman" w:eastAsia="宋体" w:cs="Times New Roman"/>
        </w:rPr>
        <w:t>CarType</w:t>
      </w:r>
      <w:r>
        <w:rPr>
          <w:rFonts w:hint="default"/>
        </w:rPr>
        <w:t>InfoList</w:t>
      </w:r>
      <w:r>
        <w:rPr>
          <w:rFonts w:hint="eastAsia"/>
        </w:rPr>
        <w:t>）</w:t>
      </w:r>
      <w:r>
        <w:rPr>
          <w:rFonts w:hint="eastAsia" w:ascii="宋体" w:hAnsi="宋体" w:eastAsia="宋体" w:cs="宋体"/>
          <w:color w:val="000000"/>
          <w:kern w:val="0"/>
          <w:sz w:val="24"/>
          <w:szCs w:val="24"/>
          <w:lang w:val="en-US" w:eastAsia="zh-CN" w:bidi="ar"/>
        </w:rPr>
        <w:t xml:space="preserve">建立关联； </w:t>
      </w:r>
    </w:p>
    <w:p>
      <w:pPr>
        <w:keepNext w:val="0"/>
        <w:keepLines w:val="0"/>
        <w:widowControl/>
        <w:suppressLineNumbers w:val="0"/>
        <w:spacing w:line="300" w:lineRule="auto"/>
        <w:ind w:firstLine="420" w:firstLineChars="0"/>
        <w:jc w:val="left"/>
        <w:rPr>
          <w:rFonts w:hint="eastAsia" w:ascii="宋体" w:hAnsi="宋体" w:eastAsia="宋体" w:cs="宋体"/>
          <w:b/>
          <w:bCs/>
          <w:sz w:val="24"/>
          <w:szCs w:val="24"/>
          <w:lang w:eastAsia="zh-CN"/>
        </w:rPr>
      </w:pPr>
      <w:r>
        <w:rPr>
          <w:rFonts w:hint="eastAsia" w:ascii="宋体" w:hAnsi="宋体" w:eastAsia="宋体" w:cs="宋体"/>
          <w:color w:val="000000"/>
          <w:kern w:val="0"/>
          <w:sz w:val="24"/>
          <w:szCs w:val="24"/>
          <w:lang w:val="en-US" w:eastAsia="zh-CN" w:bidi="ar"/>
        </w:rPr>
        <w:t>2)若建立关联成功，返回 true，否则返回 false。</w:t>
      </w:r>
    </w:p>
    <w:p>
      <w:pPr>
        <w:ind w:left="420" w:firstLine="60"/>
        <w:rPr>
          <w:rFonts w:hint="eastAsia"/>
        </w:rPr>
      </w:pPr>
    </w:p>
    <w:p>
      <w:pPr>
        <w:pStyle w:val="4"/>
      </w:pPr>
      <w:r>
        <w:t>修改车型</w:t>
      </w:r>
    </w:p>
    <w:p>
      <w:pPr>
        <w:widowControl/>
        <w:spacing w:beforeAutospacing="0" w:afterAutospacing="0" w:line="240" w:lineRule="auto"/>
        <w:jc w:val="left"/>
        <w:rPr>
          <w:rFonts w:hint="eastAsia" w:eastAsia="宋体"/>
          <w:lang w:eastAsia="zh-CN"/>
        </w:rPr>
      </w:pPr>
      <w:r>
        <w:rPr>
          <w:rFonts w:hint="eastAsia" w:eastAsia="宋体"/>
          <w:lang w:eastAsia="zh-CN"/>
        </w:rPr>
        <w:drawing>
          <wp:inline distT="0" distB="0" distL="114300" distR="114300">
            <wp:extent cx="5274310" cy="5666740"/>
            <wp:effectExtent l="0" t="0" r="13970" b="2540"/>
            <wp:docPr id="7" name="图片 7" descr="修改车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修改车型"/>
                    <pic:cNvPicPr>
                      <a:picLocks noChangeAspect="1"/>
                    </pic:cNvPicPr>
                  </pic:nvPicPr>
                  <pic:blipFill>
                    <a:blip r:embed="rId32"/>
                    <a:stretch>
                      <a:fillRect/>
                    </a:stretch>
                  </pic:blipFill>
                  <pic:spPr>
                    <a:xfrm>
                      <a:off x="0" y="0"/>
                      <a:ext cx="5274310" cy="5666740"/>
                    </a:xfrm>
                    <a:prstGeom prst="rect">
                      <a:avLst/>
                    </a:prstGeom>
                  </pic:spPr>
                </pic:pic>
              </a:graphicData>
            </a:graphic>
          </wp:inline>
        </w:drawing>
      </w:r>
    </w:p>
    <w:p>
      <w:r>
        <w:rPr>
          <w:rFonts w:hint="eastAsia"/>
        </w:rPr>
        <w:t>注：</w:t>
      </w:r>
    </w:p>
    <w:p>
      <w:pPr>
        <w:rPr>
          <w:rFonts w:hint="eastAsia"/>
        </w:rPr>
      </w:pPr>
      <w:r>
        <w:tab/>
      </w:r>
      <w:r>
        <w:t>User</w:t>
      </w:r>
      <w:r>
        <w:rPr>
          <w:rFonts w:hint="eastAsia"/>
        </w:rPr>
        <w:t>：用户</w:t>
      </w:r>
    </w:p>
    <w:p>
      <w:pPr>
        <w:ind w:firstLine="420"/>
      </w:pPr>
      <w:r>
        <w:rPr>
          <w:rFonts w:hint="default" w:ascii="Times New Roman" w:hAnsi="Times New Roman" w:eastAsia="宋体" w:cs="Times New Roman"/>
        </w:rPr>
        <w:t>CarTypeManagePage：车型管理界面</w:t>
      </w:r>
    </w:p>
    <w:p>
      <w:pPr>
        <w:ind w:firstLine="420"/>
        <w:rPr>
          <w:rFonts w:hint="eastAsia"/>
        </w:rPr>
      </w:pPr>
      <w:r>
        <w:rPr>
          <w:rFonts w:hint="default" w:ascii="Times New Roman" w:hAnsi="Times New Roman" w:eastAsia="宋体" w:cs="Times New Roman"/>
        </w:rPr>
        <w:t>UpdateCarTypeInfoDialog：修改车型弹窗</w:t>
      </w:r>
    </w:p>
    <w:p>
      <w:pPr>
        <w:ind w:firstLine="420"/>
      </w:pPr>
      <w:r>
        <w:rPr>
          <w:rFonts w:hint="default"/>
        </w:rPr>
        <w:t>SystemError：系统接口异常500提示框</w:t>
      </w:r>
    </w:p>
    <w:p>
      <w:pPr>
        <w:ind w:left="420"/>
        <w:rPr>
          <w:rFonts w:hint="default" w:eastAsia="宋体"/>
          <w:lang w:val="en-US" w:eastAsia="zh-CN"/>
        </w:rPr>
      </w:pPr>
      <w:r>
        <w:t>System::query</w:t>
      </w:r>
      <w:r>
        <w:rPr>
          <w:rFonts w:hint="default" w:ascii="Times New Roman" w:hAnsi="Times New Roman" w:eastAsia="宋体" w:cs="Times New Roman"/>
        </w:rPr>
        <w:t>CarType</w:t>
      </w:r>
      <w:r>
        <w:t>InfoBy</w:t>
      </w:r>
      <w:r>
        <w:rPr>
          <w:rFonts w:hint="default" w:ascii="Times New Roman" w:hAnsi="Times New Roman" w:eastAsia="宋体" w:cs="Times New Roman"/>
        </w:rPr>
        <w:t>CarType</w:t>
      </w:r>
      <w:r>
        <w:t>Id(</w:t>
      </w:r>
      <w:r>
        <w:rPr>
          <w:rFonts w:hint="default" w:ascii="Times New Roman" w:hAnsi="Times New Roman" w:eastAsia="宋体" w:cs="Times New Roman"/>
        </w:rPr>
        <w:t>CarType</w:t>
      </w:r>
      <w:r>
        <w:t>Id carTypeId)</w:t>
      </w:r>
      <w:r>
        <w:rPr>
          <w:rFonts w:hint="eastAsia"/>
          <w:lang w:val="en-US" w:eastAsia="zh-CN"/>
        </w:rPr>
        <w:t>:CarTypeInfo</w:t>
      </w:r>
    </w:p>
    <w:p>
      <w:pPr>
        <w:ind w:left="420"/>
      </w:pPr>
      <w:r>
        <w:t>前置条件：carTypeId所需数据满足表3-8修改车型功能数据项描述。</w:t>
      </w:r>
    </w:p>
    <w:p>
      <w:pPr>
        <w:ind w:left="420" w:firstLine="60"/>
        <w:rPr>
          <w:rFonts w:hint="eastAsia"/>
        </w:rPr>
      </w:pPr>
      <w:r>
        <w:t>后置条件：</w:t>
      </w:r>
    </w:p>
    <w:p>
      <w:pPr>
        <w:keepNext w:val="0"/>
        <w:keepLines w:val="0"/>
        <w:widowControl/>
        <w:suppressLineNumbers w:val="0"/>
        <w:spacing w:line="300" w:lineRule="auto"/>
        <w:ind w:firstLine="420" w:firstLineChars="0"/>
        <w:jc w:val="left"/>
        <w:rPr>
          <w:rFonts w:hint="eastAsia" w:ascii="宋体" w:hAnsi="宋体" w:eastAsia="宋体" w:cs="宋体"/>
          <w:sz w:val="24"/>
          <w:szCs w:val="24"/>
        </w:rPr>
      </w:pPr>
      <w:r>
        <w:rPr>
          <w:rFonts w:hint="eastAsia" w:ascii="宋体" w:hAnsi="宋体"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系统根据</w:t>
      </w:r>
      <w:r>
        <w:t>车型编号</w:t>
      </w:r>
      <w:r>
        <w:rPr>
          <w:rFonts w:hint="eastAsia" w:ascii="宋体" w:hAnsi="宋体" w:eastAsia="宋体" w:cs="宋体"/>
          <w:color w:val="000000"/>
          <w:kern w:val="0"/>
          <w:sz w:val="24"/>
          <w:szCs w:val="24"/>
          <w:lang w:val="en-US" w:eastAsia="zh-CN" w:bidi="ar"/>
        </w:rPr>
        <w:t>(</w:t>
      </w:r>
      <w:r>
        <w:t>carTypeId</w:t>
      </w:r>
      <w:r>
        <w:rPr>
          <w:rFonts w:hint="eastAsia" w:ascii="宋体" w:hAnsi="宋体" w:eastAsia="宋体" w:cs="宋体"/>
          <w:color w:val="000000"/>
          <w:kern w:val="0"/>
          <w:sz w:val="24"/>
          <w:szCs w:val="24"/>
          <w:lang w:val="en-US" w:eastAsia="zh-CN" w:bidi="ar"/>
        </w:rPr>
        <w:t>)判断是否有</w:t>
      </w:r>
      <w:r>
        <w:rPr>
          <w:rFonts w:hint="eastAsia" w:ascii="宋体" w:hAnsi="宋体" w:cs="宋体"/>
          <w:color w:val="000000"/>
          <w:kern w:val="0"/>
          <w:sz w:val="24"/>
          <w:szCs w:val="24"/>
          <w:lang w:val="en-US" w:eastAsia="zh-CN" w:bidi="ar"/>
        </w:rPr>
        <w:t>车型</w:t>
      </w:r>
      <w:r>
        <w:rPr>
          <w:rFonts w:hint="eastAsia" w:ascii="宋体" w:hAnsi="宋体" w:eastAsia="宋体" w:cs="宋体"/>
          <w:color w:val="000000"/>
          <w:kern w:val="0"/>
          <w:sz w:val="24"/>
          <w:szCs w:val="24"/>
          <w:lang w:val="en-US" w:eastAsia="zh-CN" w:bidi="ar"/>
        </w:rPr>
        <w:t>信息(</w:t>
      </w:r>
      <w:r>
        <w:rPr>
          <w:rFonts w:hint="eastAsia"/>
          <w:lang w:val="en-US" w:eastAsia="zh-CN"/>
        </w:rPr>
        <w:t>CarTypeInfo</w:t>
      </w:r>
      <w:r>
        <w:rPr>
          <w:rFonts w:hint="eastAsia" w:ascii="宋体" w:hAnsi="宋体" w:eastAsia="宋体" w:cs="宋体"/>
          <w:color w:val="000000"/>
          <w:kern w:val="0"/>
          <w:sz w:val="24"/>
          <w:szCs w:val="24"/>
          <w:lang w:val="en-US" w:eastAsia="zh-CN" w:bidi="ar"/>
        </w:rPr>
        <w:t>)与</w:t>
      </w:r>
      <w:r>
        <w:t>车型信息表</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rPr>
        <w:t>CarType</w:t>
      </w:r>
      <w:r>
        <w:t>InfoList</w:t>
      </w:r>
      <w:r>
        <w:rPr>
          <w:rFonts w:hint="eastAsia" w:ascii="宋体" w:hAnsi="宋体" w:eastAsia="宋体" w:cs="宋体"/>
          <w:color w:val="000000"/>
          <w:kern w:val="0"/>
          <w:sz w:val="24"/>
          <w:szCs w:val="24"/>
          <w:lang w:val="en-US" w:eastAsia="zh-CN" w:bidi="ar"/>
        </w:rPr>
        <w:t xml:space="preserve">)存在关联。 </w:t>
      </w:r>
    </w:p>
    <w:p>
      <w:pPr>
        <w:keepNext w:val="0"/>
        <w:keepLines w:val="0"/>
        <w:widowControl/>
        <w:suppressLineNumbers w:val="0"/>
        <w:spacing w:line="300" w:lineRule="auto"/>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2)如果存在关联，则</w:t>
      </w:r>
      <w:r>
        <w:rPr>
          <w:rFonts w:hint="default" w:ascii="宋体" w:hAnsi="宋体" w:eastAsia="宋体" w:cs="宋体"/>
          <w:color w:val="000000"/>
          <w:kern w:val="0"/>
          <w:sz w:val="24"/>
          <w:szCs w:val="24"/>
          <w:lang w:eastAsia="zh-CN" w:bidi="ar"/>
        </w:rPr>
        <w:t>返回</w:t>
      </w:r>
      <w:r>
        <w:rPr>
          <w:rFonts w:hint="eastAsia" w:ascii="宋体" w:hAnsi="宋体" w:cs="宋体"/>
          <w:color w:val="000000"/>
          <w:kern w:val="0"/>
          <w:sz w:val="24"/>
          <w:szCs w:val="24"/>
          <w:lang w:val="en-US" w:eastAsia="zh-CN" w:bidi="ar"/>
        </w:rPr>
        <w:t>车型</w:t>
      </w:r>
      <w:r>
        <w:rPr>
          <w:rFonts w:hint="default" w:ascii="宋体" w:hAnsi="宋体" w:eastAsia="宋体" w:cs="宋体"/>
          <w:color w:val="000000"/>
          <w:kern w:val="0"/>
          <w:sz w:val="24"/>
          <w:szCs w:val="24"/>
          <w:lang w:eastAsia="zh-CN" w:bidi="ar"/>
        </w:rPr>
        <w:t>信息表(</w:t>
      </w:r>
      <w:r>
        <w:rPr>
          <w:rFonts w:hint="default" w:ascii="Times New Roman" w:hAnsi="Times New Roman" w:eastAsia="宋体" w:cs="Times New Roman"/>
        </w:rPr>
        <w:t>CarType</w:t>
      </w:r>
      <w:r>
        <w:t>InfoList</w:t>
      </w:r>
      <w:r>
        <w:rPr>
          <w:rFonts w:hint="default" w:ascii="宋体" w:hAnsi="宋体" w:eastAsia="宋体" w:cs="宋体"/>
          <w:color w:val="000000"/>
          <w:kern w:val="0"/>
          <w:sz w:val="24"/>
          <w:szCs w:val="24"/>
          <w:lang w:eastAsia="zh-CN" w:bidi="ar"/>
        </w:rPr>
        <w:t>)的一个</w:t>
      </w:r>
      <w:r>
        <w:rPr>
          <w:rFonts w:hint="eastAsia" w:ascii="宋体" w:hAnsi="宋体" w:cs="宋体"/>
          <w:color w:val="000000"/>
          <w:kern w:val="0"/>
          <w:sz w:val="24"/>
          <w:szCs w:val="24"/>
          <w:lang w:val="en-US" w:eastAsia="zh-CN" w:bidi="ar"/>
        </w:rPr>
        <w:t>车型</w:t>
      </w:r>
      <w:r>
        <w:rPr>
          <w:rFonts w:hint="default" w:ascii="宋体" w:hAnsi="宋体" w:eastAsia="宋体" w:cs="宋体"/>
          <w:color w:val="000000"/>
          <w:kern w:val="0"/>
          <w:sz w:val="24"/>
          <w:szCs w:val="24"/>
          <w:lang w:eastAsia="zh-CN" w:bidi="ar"/>
        </w:rPr>
        <w:t>信息(</w:t>
      </w:r>
      <w:r>
        <w:rPr>
          <w:rFonts w:hint="eastAsia"/>
          <w:lang w:val="en-US" w:eastAsia="zh-CN"/>
        </w:rPr>
        <w:t>CarTypeInfo</w:t>
      </w:r>
      <w:r>
        <w:rPr>
          <w:rFonts w:hint="default" w:ascii="宋体" w:hAnsi="宋体" w:eastAsia="宋体" w:cs="宋体"/>
          <w:color w:val="000000"/>
          <w:kern w:val="0"/>
          <w:sz w:val="24"/>
          <w:szCs w:val="24"/>
          <w:lang w:eastAsia="zh-CN" w:bidi="ar"/>
        </w:rPr>
        <w:t>)的实例，否则返回null</w:t>
      </w:r>
      <w:r>
        <w:rPr>
          <w:rFonts w:hint="eastAsia" w:ascii="宋体" w:hAnsi="宋体" w:eastAsia="宋体" w:cs="宋体"/>
          <w:color w:val="000000"/>
          <w:kern w:val="0"/>
          <w:sz w:val="24"/>
          <w:szCs w:val="24"/>
          <w:lang w:val="en-US" w:eastAsia="zh-CN" w:bidi="ar"/>
        </w:rPr>
        <w:t>。</w:t>
      </w:r>
    </w:p>
    <w:p>
      <w:pPr>
        <w:ind w:left="420" w:firstLine="60"/>
        <w:rPr>
          <w:rFonts w:hint="eastAsia"/>
        </w:rPr>
      </w:pPr>
    </w:p>
    <w:p>
      <w:pPr>
        <w:ind w:left="420"/>
        <w:rPr>
          <w:rFonts w:hint="default" w:eastAsia="宋体"/>
          <w:lang w:val="en-US" w:eastAsia="zh-CN"/>
        </w:rPr>
      </w:pPr>
      <w:r>
        <w:t>S</w:t>
      </w:r>
      <w:r>
        <w:rPr>
          <w:rFonts w:hint="eastAsia"/>
        </w:rPr>
        <w:t>ystem:</w:t>
      </w:r>
      <w:r>
        <w:t>:update</w:t>
      </w:r>
      <w:r>
        <w:rPr>
          <w:rFonts w:hint="default" w:ascii="Times New Roman" w:hAnsi="Times New Roman" w:eastAsia="宋体" w:cs="Times New Roman"/>
        </w:rPr>
        <w:t>CarType</w:t>
      </w:r>
      <w:r>
        <w:t>Info(</w:t>
      </w:r>
      <w:r>
        <w:rPr>
          <w:rFonts w:hint="default" w:ascii="Times New Roman" w:hAnsi="Times New Roman" w:eastAsia="宋体" w:cs="Times New Roman"/>
        </w:rPr>
        <w:t>CarType</w:t>
      </w:r>
      <w:r>
        <w:t>Info carTypeInfo)</w:t>
      </w:r>
      <w:r>
        <w:rPr>
          <w:rFonts w:hint="eastAsia"/>
          <w:lang w:val="en-US" w:eastAsia="zh-CN"/>
        </w:rPr>
        <w:t>:Boolean</w:t>
      </w:r>
    </w:p>
    <w:p>
      <w:pPr>
        <w:keepNext w:val="0"/>
        <w:keepLines w:val="0"/>
        <w:widowControl/>
        <w:suppressLineNumbers w:val="0"/>
        <w:spacing w:line="300" w:lineRule="auto"/>
        <w:ind w:firstLine="420" w:firstLineChars="0"/>
        <w:jc w:val="left"/>
      </w:pPr>
      <w:r>
        <w:t>前置条件：</w:t>
      </w:r>
    </w:p>
    <w:p>
      <w:pPr>
        <w:keepNext w:val="0"/>
        <w:keepLines w:val="0"/>
        <w:widowControl/>
        <w:suppressLineNumbers w:val="0"/>
        <w:spacing w:line="300" w:lineRule="auto"/>
        <w:ind w:firstLine="420" w:firstLineChars="0"/>
        <w:jc w:val="left"/>
      </w:pPr>
      <w:r>
        <w:rPr>
          <w:rFonts w:hint="eastAsia" w:ascii="宋体" w:hAnsi="宋体" w:eastAsia="宋体" w:cs="宋体"/>
          <w:color w:val="000000"/>
          <w:kern w:val="0"/>
          <w:sz w:val="24"/>
          <w:szCs w:val="24"/>
          <w:lang w:val="en-US" w:eastAsia="zh-CN" w:bidi="ar"/>
        </w:rPr>
        <w:t>1)将</w:t>
      </w:r>
      <w:r>
        <w:rPr>
          <w:rFonts w:hint="eastAsia"/>
        </w:rPr>
        <w:t>车型信息</w:t>
      </w:r>
      <w:r>
        <w:rPr>
          <w:rFonts w:hint="eastAsia" w:ascii="宋体" w:hAnsi="宋体" w:eastAsia="宋体" w:cs="宋体"/>
          <w:color w:val="000000"/>
          <w:kern w:val="0"/>
          <w:sz w:val="24"/>
          <w:szCs w:val="24"/>
          <w:lang w:val="en-US" w:eastAsia="zh-CN" w:bidi="ar"/>
        </w:rPr>
        <w:t>（</w:t>
      </w:r>
      <w:r>
        <w:t>carTypeInfo</w:t>
      </w:r>
      <w:r>
        <w:rPr>
          <w:rFonts w:hint="eastAsia" w:ascii="宋体" w:hAnsi="宋体" w:eastAsia="宋体" w:cs="宋体"/>
          <w:color w:val="000000"/>
          <w:kern w:val="0"/>
          <w:sz w:val="24"/>
          <w:szCs w:val="24"/>
          <w:lang w:val="en-US" w:eastAsia="zh-CN" w:bidi="ar"/>
        </w:rPr>
        <w:t>）与</w:t>
      </w:r>
      <w:r>
        <w:rPr>
          <w:rFonts w:hint="eastAsia"/>
        </w:rPr>
        <w:t>车型信息表（</w:t>
      </w:r>
      <w:r>
        <w:rPr>
          <w:rFonts w:hint="default" w:ascii="Times New Roman" w:hAnsi="Times New Roman" w:eastAsia="宋体" w:cs="Times New Roman"/>
        </w:rPr>
        <w:t>CarType</w:t>
      </w:r>
      <w:r>
        <w:rPr>
          <w:rFonts w:hint="default"/>
        </w:rPr>
        <w:t>InfoList</w:t>
      </w:r>
      <w:r>
        <w:rPr>
          <w:rFonts w:hint="eastAsia"/>
        </w:rPr>
        <w:t>）</w:t>
      </w:r>
      <w:r>
        <w:rPr>
          <w:rFonts w:hint="eastAsia" w:ascii="宋体" w:hAnsi="宋体" w:eastAsia="宋体" w:cs="宋体"/>
          <w:color w:val="000000"/>
          <w:kern w:val="0"/>
          <w:sz w:val="24"/>
          <w:szCs w:val="24"/>
          <w:lang w:val="en-US" w:eastAsia="zh-CN" w:bidi="ar"/>
        </w:rPr>
        <w:t xml:space="preserve">建立关联； </w:t>
      </w:r>
    </w:p>
    <w:p>
      <w:pPr>
        <w:keepNext w:val="0"/>
        <w:keepLines w:val="0"/>
        <w:widowControl/>
        <w:suppressLineNumbers w:val="0"/>
        <w:spacing w:line="300" w:lineRule="auto"/>
        <w:ind w:firstLine="420" w:firstLineChars="0"/>
        <w:jc w:val="left"/>
        <w:rPr>
          <w:rFonts w:hint="eastAsia" w:ascii="宋体" w:hAnsi="宋体" w:eastAsia="宋体" w:cs="宋体"/>
          <w:b/>
          <w:bCs/>
          <w:sz w:val="24"/>
          <w:szCs w:val="24"/>
          <w:lang w:eastAsia="zh-CN"/>
        </w:rPr>
      </w:pPr>
      <w:r>
        <w:rPr>
          <w:rFonts w:hint="eastAsia" w:ascii="宋体" w:hAnsi="宋体" w:eastAsia="宋体" w:cs="宋体"/>
          <w:color w:val="000000"/>
          <w:kern w:val="0"/>
          <w:sz w:val="24"/>
          <w:szCs w:val="24"/>
          <w:lang w:val="en-US" w:eastAsia="zh-CN" w:bidi="ar"/>
        </w:rPr>
        <w:t>2)若建立关联成功，返回 true，否则返回 false。</w:t>
      </w:r>
    </w:p>
    <w:p>
      <w:pPr>
        <w:ind w:left="420" w:firstLine="60"/>
      </w:pPr>
    </w:p>
    <w:p>
      <w:pPr>
        <w:pStyle w:val="4"/>
      </w:pPr>
      <w:r>
        <w:t>新增活动</w:t>
      </w:r>
    </w:p>
    <w:p>
      <w:pPr>
        <w:widowControl/>
        <w:spacing w:beforeAutospacing="0" w:afterAutospacing="0" w:line="240" w:lineRule="auto"/>
        <w:jc w:val="left"/>
      </w:pPr>
      <w:r>
        <w:drawing>
          <wp:inline distT="0" distB="0" distL="0" distR="0">
            <wp:extent cx="5278120" cy="4098290"/>
            <wp:effectExtent l="0" t="0" r="0" b="0"/>
            <wp:docPr id="82" name="Draw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rawing 82"/>
                    <pic:cNvPicPr>
                      <a:picLocks noChangeAspect="1"/>
                    </pic:cNvPicPr>
                  </pic:nvPicPr>
                  <pic:blipFill>
                    <a:blip r:embed="rId33"/>
                    <a:stretch>
                      <a:fillRect/>
                    </a:stretch>
                  </pic:blipFill>
                  <pic:spPr>
                    <a:xfrm>
                      <a:off x="0" y="0"/>
                      <a:ext cx="5278120" cy="4098790"/>
                    </a:xfrm>
                    <a:prstGeom prst="rect">
                      <a:avLst/>
                    </a:prstGeom>
                  </pic:spPr>
                </pic:pic>
              </a:graphicData>
            </a:graphic>
          </wp:inline>
        </w:drawing>
      </w:r>
    </w:p>
    <w:p>
      <w:r>
        <w:rPr>
          <w:rFonts w:hint="eastAsia"/>
        </w:rPr>
        <w:t>注：</w:t>
      </w:r>
    </w:p>
    <w:p>
      <w:pPr>
        <w:rPr>
          <w:rFonts w:hint="eastAsia"/>
        </w:rPr>
      </w:pPr>
      <w:r>
        <w:tab/>
      </w:r>
      <w:r>
        <w:t>User</w:t>
      </w:r>
      <w:r>
        <w:rPr>
          <w:rFonts w:hint="eastAsia"/>
        </w:rPr>
        <w:t>：用户</w:t>
      </w:r>
    </w:p>
    <w:p>
      <w:pPr>
        <w:ind w:firstLine="420"/>
      </w:pPr>
      <w:r>
        <w:rPr>
          <w:rFonts w:hint="default" w:ascii="Times New Roman" w:hAnsi="Times New Roman" w:eastAsia="宋体" w:cs="Times New Roman"/>
        </w:rPr>
        <w:t>ActivityManagePage：活动管理界面</w:t>
      </w:r>
    </w:p>
    <w:p>
      <w:pPr>
        <w:ind w:firstLine="420"/>
        <w:rPr>
          <w:rFonts w:hint="eastAsia"/>
        </w:rPr>
      </w:pPr>
      <w:r>
        <w:rPr>
          <w:rFonts w:hint="default" w:ascii="Times New Roman" w:hAnsi="Times New Roman" w:eastAsia="宋体" w:cs="Times New Roman"/>
        </w:rPr>
        <w:t>AddActivityInfoDialog：新增活动弹窗</w:t>
      </w:r>
    </w:p>
    <w:p>
      <w:pPr>
        <w:ind w:firstLine="420"/>
      </w:pPr>
      <w:r>
        <w:rPr>
          <w:rFonts w:hint="default"/>
        </w:rPr>
        <w:t>SystemError：系统接口异常500提示框</w:t>
      </w:r>
    </w:p>
    <w:p>
      <w:pPr>
        <w:ind w:left="420"/>
        <w:rPr>
          <w:rFonts w:hint="default" w:eastAsia="宋体"/>
          <w:lang w:val="en-US" w:eastAsia="zh-CN"/>
        </w:rPr>
      </w:pPr>
      <w:r>
        <w:t>S</w:t>
      </w:r>
      <w:r>
        <w:rPr>
          <w:rFonts w:hint="eastAsia"/>
        </w:rPr>
        <w:t>ystem:</w:t>
      </w:r>
      <w:r>
        <w:t>:save</w:t>
      </w:r>
      <w:r>
        <w:rPr>
          <w:rFonts w:hint="default" w:ascii="Times New Roman" w:hAnsi="Times New Roman" w:eastAsia="宋体" w:cs="Times New Roman"/>
        </w:rPr>
        <w:t>Activity</w:t>
      </w:r>
      <w:r>
        <w:t>Info(</w:t>
      </w:r>
      <w:r>
        <w:rPr>
          <w:rFonts w:hint="default" w:ascii="Times New Roman" w:hAnsi="Times New Roman" w:eastAsia="宋体" w:cs="Times New Roman"/>
        </w:rPr>
        <w:t>Activity</w:t>
      </w:r>
      <w:r>
        <w:t>Info a</w:t>
      </w:r>
      <w:r>
        <w:rPr>
          <w:rFonts w:hint="default" w:ascii="Times New Roman" w:hAnsi="Times New Roman" w:eastAsia="宋体" w:cs="Times New Roman"/>
        </w:rPr>
        <w:t>ctivity</w:t>
      </w:r>
      <w:r>
        <w:t>Info)</w:t>
      </w:r>
      <w:r>
        <w:rPr>
          <w:rFonts w:hint="eastAsia"/>
          <w:lang w:val="en-US" w:eastAsia="zh-CN"/>
        </w:rPr>
        <w:t>:Boolean</w:t>
      </w:r>
    </w:p>
    <w:p>
      <w:pPr>
        <w:ind w:left="420"/>
        <w:rPr>
          <w:b/>
        </w:rPr>
      </w:pPr>
      <w:r>
        <w:t>前置条件：a</w:t>
      </w:r>
      <w:r>
        <w:rPr>
          <w:rFonts w:hint="default" w:ascii="Times New Roman" w:hAnsi="Times New Roman" w:eastAsia="宋体" w:cs="Times New Roman"/>
        </w:rPr>
        <w:t>ctivity</w:t>
      </w:r>
      <w:r>
        <w:t>Info所需要数据满足表3-9新增活动功能数据项描述。</w:t>
      </w:r>
    </w:p>
    <w:p>
      <w:pPr>
        <w:ind w:left="420" w:firstLine="60"/>
        <w:rPr>
          <w:rFonts w:hint="eastAsia"/>
        </w:rPr>
      </w:pPr>
      <w:r>
        <w:rPr>
          <w:rFonts w:hint="eastAsia"/>
        </w:rPr>
        <w:t>后置条件：</w:t>
      </w:r>
    </w:p>
    <w:p>
      <w:pPr>
        <w:keepNext w:val="0"/>
        <w:keepLines w:val="0"/>
        <w:widowControl/>
        <w:suppressLineNumbers w:val="0"/>
        <w:spacing w:line="300" w:lineRule="auto"/>
        <w:ind w:firstLine="420" w:firstLineChars="0"/>
        <w:jc w:val="left"/>
      </w:pPr>
      <w:r>
        <w:rPr>
          <w:rFonts w:hint="eastAsia" w:ascii="宋体" w:hAnsi="宋体" w:eastAsia="宋体" w:cs="宋体"/>
          <w:color w:val="000000"/>
          <w:kern w:val="0"/>
          <w:sz w:val="24"/>
          <w:szCs w:val="24"/>
          <w:lang w:val="en-US" w:eastAsia="zh-CN" w:bidi="ar"/>
        </w:rPr>
        <w:t>1)将</w:t>
      </w:r>
      <w:r>
        <w:rPr>
          <w:rFonts w:hint="eastAsia"/>
        </w:rPr>
        <w:t>活动信息</w:t>
      </w:r>
      <w:r>
        <w:rPr>
          <w:rFonts w:hint="eastAsia" w:ascii="宋体" w:hAnsi="宋体" w:eastAsia="宋体" w:cs="宋体"/>
          <w:color w:val="000000"/>
          <w:kern w:val="0"/>
          <w:sz w:val="24"/>
          <w:szCs w:val="24"/>
          <w:lang w:val="en-US" w:eastAsia="zh-CN" w:bidi="ar"/>
        </w:rPr>
        <w:t>（</w:t>
      </w:r>
      <w:r>
        <w:t>a</w:t>
      </w:r>
      <w:r>
        <w:rPr>
          <w:rFonts w:hint="default" w:ascii="Times New Roman" w:hAnsi="Times New Roman" w:eastAsia="宋体" w:cs="Times New Roman"/>
        </w:rPr>
        <w:t>ctivity</w:t>
      </w:r>
      <w:r>
        <w:t>Info</w:t>
      </w:r>
      <w:r>
        <w:rPr>
          <w:rFonts w:hint="eastAsia" w:ascii="宋体" w:hAnsi="宋体" w:eastAsia="宋体" w:cs="宋体"/>
          <w:color w:val="000000"/>
          <w:kern w:val="0"/>
          <w:sz w:val="24"/>
          <w:szCs w:val="24"/>
          <w:lang w:val="en-US" w:eastAsia="zh-CN" w:bidi="ar"/>
        </w:rPr>
        <w:t>）与</w:t>
      </w:r>
      <w:r>
        <w:rPr>
          <w:rFonts w:hint="eastAsia"/>
        </w:rPr>
        <w:t>活动信息表（</w:t>
      </w:r>
      <w:r>
        <w:rPr>
          <w:rFonts w:hint="default" w:ascii="Times New Roman" w:hAnsi="Times New Roman" w:eastAsia="宋体" w:cs="Times New Roman"/>
        </w:rPr>
        <w:t>Activity</w:t>
      </w:r>
      <w:r>
        <w:rPr>
          <w:rFonts w:hint="default"/>
        </w:rPr>
        <w:t>InfoList</w:t>
      </w:r>
      <w:r>
        <w:rPr>
          <w:rFonts w:hint="eastAsia"/>
        </w:rPr>
        <w:t>）</w:t>
      </w:r>
      <w:r>
        <w:rPr>
          <w:rFonts w:hint="eastAsia" w:ascii="宋体" w:hAnsi="宋体" w:eastAsia="宋体" w:cs="宋体"/>
          <w:color w:val="000000"/>
          <w:kern w:val="0"/>
          <w:sz w:val="24"/>
          <w:szCs w:val="24"/>
          <w:lang w:val="en-US" w:eastAsia="zh-CN" w:bidi="ar"/>
        </w:rPr>
        <w:t xml:space="preserve">建立关联； </w:t>
      </w:r>
    </w:p>
    <w:p>
      <w:pPr>
        <w:keepNext w:val="0"/>
        <w:keepLines w:val="0"/>
        <w:widowControl/>
        <w:suppressLineNumbers w:val="0"/>
        <w:spacing w:line="300" w:lineRule="auto"/>
        <w:ind w:firstLine="420" w:firstLineChars="0"/>
        <w:jc w:val="left"/>
        <w:rPr>
          <w:rFonts w:hint="eastAsia" w:ascii="宋体" w:hAnsi="宋体" w:eastAsia="宋体" w:cs="宋体"/>
          <w:b/>
          <w:bCs/>
          <w:sz w:val="24"/>
          <w:szCs w:val="24"/>
          <w:lang w:eastAsia="zh-CN"/>
        </w:rPr>
      </w:pPr>
      <w:r>
        <w:rPr>
          <w:rFonts w:hint="eastAsia" w:ascii="宋体" w:hAnsi="宋体" w:eastAsia="宋体" w:cs="宋体"/>
          <w:color w:val="000000"/>
          <w:kern w:val="0"/>
          <w:sz w:val="24"/>
          <w:szCs w:val="24"/>
          <w:lang w:val="en-US" w:eastAsia="zh-CN" w:bidi="ar"/>
        </w:rPr>
        <w:t>2)若建立关联成功，返回 true，否则返回 false。</w:t>
      </w:r>
    </w:p>
    <w:p>
      <w:pPr>
        <w:ind w:left="420" w:firstLine="60"/>
        <w:rPr>
          <w:rFonts w:hint="eastAsia"/>
        </w:rPr>
      </w:pPr>
    </w:p>
    <w:p>
      <w:pPr>
        <w:pStyle w:val="4"/>
      </w:pPr>
      <w:r>
        <w:t>修改活动</w:t>
      </w:r>
    </w:p>
    <w:p>
      <w:pPr>
        <w:ind w:left="420" w:firstLine="60"/>
        <w:rPr>
          <w:rFonts w:hint="eastAsia" w:eastAsia="宋体"/>
          <w:lang w:eastAsia="zh-CN"/>
        </w:rPr>
      </w:pPr>
      <w:r>
        <w:rPr>
          <w:rFonts w:hint="eastAsia" w:eastAsia="宋体"/>
          <w:lang w:eastAsia="zh-CN"/>
        </w:rPr>
        <w:drawing>
          <wp:inline distT="0" distB="0" distL="114300" distR="114300">
            <wp:extent cx="5274310" cy="5666740"/>
            <wp:effectExtent l="0" t="0" r="13970" b="2540"/>
            <wp:docPr id="9" name="图片 9" descr="修改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修改活动"/>
                    <pic:cNvPicPr>
                      <a:picLocks noChangeAspect="1"/>
                    </pic:cNvPicPr>
                  </pic:nvPicPr>
                  <pic:blipFill>
                    <a:blip r:embed="rId34"/>
                    <a:stretch>
                      <a:fillRect/>
                    </a:stretch>
                  </pic:blipFill>
                  <pic:spPr>
                    <a:xfrm>
                      <a:off x="0" y="0"/>
                      <a:ext cx="5274310" cy="5666740"/>
                    </a:xfrm>
                    <a:prstGeom prst="rect">
                      <a:avLst/>
                    </a:prstGeom>
                  </pic:spPr>
                </pic:pic>
              </a:graphicData>
            </a:graphic>
          </wp:inline>
        </w:drawing>
      </w:r>
    </w:p>
    <w:p>
      <w:r>
        <w:rPr>
          <w:rFonts w:hint="eastAsia"/>
        </w:rPr>
        <w:t>注：</w:t>
      </w:r>
    </w:p>
    <w:p>
      <w:pPr>
        <w:rPr>
          <w:rFonts w:hint="eastAsia"/>
        </w:rPr>
      </w:pPr>
      <w:r>
        <w:tab/>
      </w:r>
      <w:r>
        <w:t>User</w:t>
      </w:r>
      <w:r>
        <w:rPr>
          <w:rFonts w:hint="eastAsia"/>
        </w:rPr>
        <w:t>：用户</w:t>
      </w:r>
    </w:p>
    <w:p>
      <w:pPr>
        <w:ind w:firstLine="420"/>
      </w:pPr>
      <w:r>
        <w:rPr>
          <w:rFonts w:hint="default" w:ascii="Times New Roman" w:hAnsi="Times New Roman" w:eastAsia="宋体" w:cs="Times New Roman"/>
        </w:rPr>
        <w:t>ActivityManagePage：活动管理界面</w:t>
      </w:r>
    </w:p>
    <w:p>
      <w:pPr>
        <w:ind w:firstLine="420"/>
        <w:rPr>
          <w:rFonts w:hint="eastAsia"/>
        </w:rPr>
      </w:pPr>
      <w:r>
        <w:rPr>
          <w:rFonts w:hint="default" w:ascii="Times New Roman" w:hAnsi="Times New Roman" w:eastAsia="宋体" w:cs="Times New Roman"/>
        </w:rPr>
        <w:t>UpdateActivityInfoDialog：修改活动弹窗</w:t>
      </w:r>
    </w:p>
    <w:p>
      <w:pPr>
        <w:ind w:firstLine="420"/>
      </w:pPr>
      <w:r>
        <w:rPr>
          <w:rFonts w:hint="default"/>
        </w:rPr>
        <w:t>SystemError：系统接口异常500提示框</w:t>
      </w:r>
    </w:p>
    <w:p>
      <w:pPr>
        <w:ind w:left="420"/>
        <w:rPr>
          <w:rFonts w:hint="default" w:eastAsia="宋体"/>
          <w:lang w:val="en-US" w:eastAsia="zh-CN"/>
        </w:rPr>
      </w:pPr>
      <w:r>
        <w:t>System::query</w:t>
      </w:r>
      <w:r>
        <w:rPr>
          <w:rFonts w:hint="default" w:ascii="Times New Roman" w:hAnsi="Times New Roman" w:eastAsia="宋体" w:cs="Times New Roman"/>
        </w:rPr>
        <w:t>Activity</w:t>
      </w:r>
      <w:r>
        <w:t>InfoBy</w:t>
      </w:r>
      <w:r>
        <w:rPr>
          <w:rFonts w:hint="default" w:ascii="Times New Roman" w:hAnsi="Times New Roman" w:eastAsia="宋体" w:cs="Times New Roman"/>
        </w:rPr>
        <w:t>Activity</w:t>
      </w:r>
      <w:r>
        <w:t>Id(</w:t>
      </w:r>
      <w:r>
        <w:rPr>
          <w:rFonts w:hint="default" w:ascii="Times New Roman" w:hAnsi="Times New Roman" w:eastAsia="宋体" w:cs="Times New Roman"/>
        </w:rPr>
        <w:t>Activity</w:t>
      </w:r>
      <w:r>
        <w:t>Id a</w:t>
      </w:r>
      <w:r>
        <w:rPr>
          <w:rFonts w:hint="default" w:ascii="Times New Roman" w:hAnsi="Times New Roman" w:eastAsia="宋体" w:cs="Times New Roman"/>
        </w:rPr>
        <w:t>ctivity</w:t>
      </w:r>
      <w:r>
        <w:t>Id)</w:t>
      </w:r>
      <w:r>
        <w:rPr>
          <w:rFonts w:hint="eastAsia"/>
          <w:lang w:val="en-US" w:eastAsia="zh-CN"/>
        </w:rPr>
        <w:t>:ActivityInfo</w:t>
      </w:r>
    </w:p>
    <w:p>
      <w:pPr>
        <w:ind w:left="420"/>
      </w:pPr>
      <w:r>
        <w:t>前置条件：a</w:t>
      </w:r>
      <w:r>
        <w:rPr>
          <w:rFonts w:hint="default" w:ascii="Times New Roman" w:hAnsi="Times New Roman" w:eastAsia="宋体" w:cs="Times New Roman"/>
        </w:rPr>
        <w:t>ctivity</w:t>
      </w:r>
      <w:r>
        <w:t>Id所需数据满足表3-10修改活动功能数据项描述。</w:t>
      </w:r>
    </w:p>
    <w:p>
      <w:pPr>
        <w:ind w:left="420" w:firstLine="60"/>
        <w:rPr>
          <w:rFonts w:hint="eastAsia"/>
        </w:rPr>
      </w:pPr>
      <w:r>
        <w:t>后置条件：</w:t>
      </w:r>
    </w:p>
    <w:p>
      <w:pPr>
        <w:keepNext w:val="0"/>
        <w:keepLines w:val="0"/>
        <w:widowControl/>
        <w:suppressLineNumbers w:val="0"/>
        <w:spacing w:line="300" w:lineRule="auto"/>
        <w:ind w:firstLine="420" w:firstLineChars="0"/>
        <w:jc w:val="left"/>
        <w:rPr>
          <w:rFonts w:hint="eastAsia" w:ascii="宋体" w:hAnsi="宋体" w:eastAsia="宋体" w:cs="宋体"/>
          <w:sz w:val="24"/>
          <w:szCs w:val="24"/>
        </w:rPr>
      </w:pPr>
      <w:r>
        <w:rPr>
          <w:rFonts w:hint="eastAsia" w:ascii="宋体" w:hAnsi="宋体"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系统根据</w:t>
      </w:r>
      <w:r>
        <w:rPr>
          <w:rFonts w:hint="eastAsia"/>
          <w:lang w:val="en-US" w:eastAsia="zh-CN"/>
        </w:rPr>
        <w:t>活动</w:t>
      </w:r>
      <w:r>
        <w:t>编号</w:t>
      </w:r>
      <w:r>
        <w:rPr>
          <w:rFonts w:hint="eastAsia" w:ascii="宋体" w:hAnsi="宋体" w:eastAsia="宋体" w:cs="宋体"/>
          <w:color w:val="000000"/>
          <w:kern w:val="0"/>
          <w:sz w:val="24"/>
          <w:szCs w:val="24"/>
          <w:lang w:val="en-US" w:eastAsia="zh-CN" w:bidi="ar"/>
        </w:rPr>
        <w:t>(</w:t>
      </w:r>
      <w:r>
        <w:t>a</w:t>
      </w:r>
      <w:r>
        <w:rPr>
          <w:rFonts w:hint="default" w:ascii="Times New Roman" w:hAnsi="Times New Roman" w:eastAsia="宋体" w:cs="Times New Roman"/>
        </w:rPr>
        <w:t>ctivity</w:t>
      </w:r>
      <w:r>
        <w:t>Id</w:t>
      </w:r>
      <w:r>
        <w:rPr>
          <w:rFonts w:hint="eastAsia" w:ascii="宋体" w:hAnsi="宋体" w:eastAsia="宋体" w:cs="宋体"/>
          <w:color w:val="000000"/>
          <w:kern w:val="0"/>
          <w:sz w:val="24"/>
          <w:szCs w:val="24"/>
          <w:lang w:val="en-US" w:eastAsia="zh-CN" w:bidi="ar"/>
        </w:rPr>
        <w:t>)判断是否有</w:t>
      </w:r>
      <w:r>
        <w:rPr>
          <w:rFonts w:hint="eastAsia" w:ascii="宋体" w:hAnsi="宋体" w:cs="宋体"/>
          <w:color w:val="000000"/>
          <w:kern w:val="0"/>
          <w:sz w:val="24"/>
          <w:szCs w:val="24"/>
          <w:lang w:val="en-US" w:eastAsia="zh-CN" w:bidi="ar"/>
        </w:rPr>
        <w:t>活动</w:t>
      </w:r>
      <w:r>
        <w:rPr>
          <w:rFonts w:hint="eastAsia" w:ascii="宋体" w:hAnsi="宋体" w:eastAsia="宋体" w:cs="宋体"/>
          <w:color w:val="000000"/>
          <w:kern w:val="0"/>
          <w:sz w:val="24"/>
          <w:szCs w:val="24"/>
          <w:lang w:val="en-US" w:eastAsia="zh-CN" w:bidi="ar"/>
        </w:rPr>
        <w:t>信息(</w:t>
      </w:r>
      <w:r>
        <w:rPr>
          <w:rFonts w:hint="default" w:ascii="Times New Roman" w:hAnsi="Times New Roman" w:eastAsia="宋体" w:cs="Times New Roman"/>
        </w:rPr>
        <w:t>Activity</w:t>
      </w:r>
      <w:r>
        <w:t>Info</w:t>
      </w:r>
      <w:r>
        <w:rPr>
          <w:rFonts w:hint="eastAsia" w:ascii="宋体" w:hAnsi="宋体" w:eastAsia="宋体" w:cs="宋体"/>
          <w:color w:val="000000"/>
          <w:kern w:val="0"/>
          <w:sz w:val="24"/>
          <w:szCs w:val="24"/>
          <w:lang w:val="en-US" w:eastAsia="zh-CN" w:bidi="ar"/>
        </w:rPr>
        <w:t>)与</w:t>
      </w:r>
      <w:r>
        <w:rPr>
          <w:rFonts w:hint="eastAsia"/>
          <w:lang w:val="en-US" w:eastAsia="zh-CN"/>
        </w:rPr>
        <w:t>活动</w:t>
      </w:r>
      <w:r>
        <w:t>信息表</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rPr>
        <w:t>Activity</w:t>
      </w:r>
      <w:r>
        <w:t>InfoList</w:t>
      </w:r>
      <w:r>
        <w:rPr>
          <w:rFonts w:hint="eastAsia" w:ascii="宋体" w:hAnsi="宋体" w:eastAsia="宋体" w:cs="宋体"/>
          <w:color w:val="000000"/>
          <w:kern w:val="0"/>
          <w:sz w:val="24"/>
          <w:szCs w:val="24"/>
          <w:lang w:val="en-US" w:eastAsia="zh-CN" w:bidi="ar"/>
        </w:rPr>
        <w:t xml:space="preserve">)存在关联。 </w:t>
      </w:r>
    </w:p>
    <w:p>
      <w:pPr>
        <w:keepNext w:val="0"/>
        <w:keepLines w:val="0"/>
        <w:widowControl/>
        <w:suppressLineNumbers w:val="0"/>
        <w:spacing w:line="300" w:lineRule="auto"/>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2)如果存在关联，则</w:t>
      </w:r>
      <w:r>
        <w:rPr>
          <w:rFonts w:hint="default" w:ascii="宋体" w:hAnsi="宋体" w:eastAsia="宋体" w:cs="宋体"/>
          <w:color w:val="000000"/>
          <w:kern w:val="0"/>
          <w:sz w:val="24"/>
          <w:szCs w:val="24"/>
          <w:lang w:eastAsia="zh-CN" w:bidi="ar"/>
        </w:rPr>
        <w:t>返回</w:t>
      </w:r>
      <w:r>
        <w:rPr>
          <w:rFonts w:hint="eastAsia" w:ascii="宋体" w:hAnsi="宋体" w:cs="宋体"/>
          <w:color w:val="000000"/>
          <w:kern w:val="0"/>
          <w:sz w:val="24"/>
          <w:szCs w:val="24"/>
          <w:lang w:val="en-US" w:eastAsia="zh-CN" w:bidi="ar"/>
        </w:rPr>
        <w:t>活动</w:t>
      </w:r>
      <w:r>
        <w:rPr>
          <w:rFonts w:hint="default" w:ascii="宋体" w:hAnsi="宋体" w:eastAsia="宋体" w:cs="宋体"/>
          <w:color w:val="000000"/>
          <w:kern w:val="0"/>
          <w:sz w:val="24"/>
          <w:szCs w:val="24"/>
          <w:lang w:eastAsia="zh-CN" w:bidi="ar"/>
        </w:rPr>
        <w:t>信息表(</w:t>
      </w:r>
      <w:r>
        <w:rPr>
          <w:rFonts w:hint="default" w:ascii="Times New Roman" w:hAnsi="Times New Roman" w:eastAsia="宋体" w:cs="Times New Roman"/>
        </w:rPr>
        <w:t>Activity</w:t>
      </w:r>
      <w:r>
        <w:t>InfoList</w:t>
      </w:r>
      <w:r>
        <w:rPr>
          <w:rFonts w:hint="default" w:ascii="宋体" w:hAnsi="宋体" w:eastAsia="宋体" w:cs="宋体"/>
          <w:color w:val="000000"/>
          <w:kern w:val="0"/>
          <w:sz w:val="24"/>
          <w:szCs w:val="24"/>
          <w:lang w:eastAsia="zh-CN" w:bidi="ar"/>
        </w:rPr>
        <w:t>)的一个</w:t>
      </w:r>
      <w:r>
        <w:rPr>
          <w:rFonts w:hint="eastAsia" w:ascii="宋体" w:hAnsi="宋体" w:cs="宋体"/>
          <w:color w:val="000000"/>
          <w:kern w:val="0"/>
          <w:sz w:val="24"/>
          <w:szCs w:val="24"/>
          <w:lang w:val="en-US" w:eastAsia="zh-CN" w:bidi="ar"/>
        </w:rPr>
        <w:t>活动</w:t>
      </w:r>
      <w:r>
        <w:rPr>
          <w:rFonts w:hint="default" w:ascii="宋体" w:hAnsi="宋体" w:eastAsia="宋体" w:cs="宋体"/>
          <w:color w:val="000000"/>
          <w:kern w:val="0"/>
          <w:sz w:val="24"/>
          <w:szCs w:val="24"/>
          <w:lang w:eastAsia="zh-CN" w:bidi="ar"/>
        </w:rPr>
        <w:t>信息(</w:t>
      </w:r>
      <w:r>
        <w:rPr>
          <w:rFonts w:hint="default" w:ascii="Times New Roman" w:hAnsi="Times New Roman" w:eastAsia="宋体" w:cs="Times New Roman"/>
        </w:rPr>
        <w:t>Activity</w:t>
      </w:r>
      <w:r>
        <w:t>Info</w:t>
      </w:r>
      <w:r>
        <w:rPr>
          <w:rFonts w:hint="default" w:ascii="宋体" w:hAnsi="宋体" w:eastAsia="宋体" w:cs="宋体"/>
          <w:color w:val="000000"/>
          <w:kern w:val="0"/>
          <w:sz w:val="24"/>
          <w:szCs w:val="24"/>
          <w:lang w:eastAsia="zh-CN" w:bidi="ar"/>
        </w:rPr>
        <w:t>)的实例，否则返回null</w:t>
      </w:r>
      <w:r>
        <w:rPr>
          <w:rFonts w:hint="eastAsia" w:ascii="宋体" w:hAnsi="宋体" w:eastAsia="宋体" w:cs="宋体"/>
          <w:color w:val="000000"/>
          <w:kern w:val="0"/>
          <w:sz w:val="24"/>
          <w:szCs w:val="24"/>
          <w:lang w:val="en-US" w:eastAsia="zh-CN" w:bidi="ar"/>
        </w:rPr>
        <w:t>。</w:t>
      </w:r>
    </w:p>
    <w:p>
      <w:pPr>
        <w:ind w:left="420" w:firstLine="60"/>
        <w:rPr>
          <w:rFonts w:hint="eastAsia"/>
        </w:rPr>
      </w:pPr>
    </w:p>
    <w:p>
      <w:pPr>
        <w:ind w:left="420"/>
        <w:rPr>
          <w:rFonts w:hint="default" w:eastAsia="宋体"/>
          <w:lang w:val="en-US" w:eastAsia="zh-CN"/>
        </w:rPr>
      </w:pPr>
      <w:r>
        <w:t>S</w:t>
      </w:r>
      <w:r>
        <w:rPr>
          <w:rFonts w:hint="eastAsia"/>
        </w:rPr>
        <w:t>ystem:</w:t>
      </w:r>
      <w:r>
        <w:t>:update</w:t>
      </w:r>
      <w:r>
        <w:rPr>
          <w:rFonts w:hint="default" w:ascii="Times New Roman" w:hAnsi="Times New Roman" w:eastAsia="宋体" w:cs="Times New Roman"/>
        </w:rPr>
        <w:t>Activity</w:t>
      </w:r>
      <w:r>
        <w:t>Info(</w:t>
      </w:r>
      <w:r>
        <w:rPr>
          <w:rFonts w:hint="default" w:ascii="Times New Roman" w:hAnsi="Times New Roman" w:eastAsia="宋体" w:cs="Times New Roman"/>
        </w:rPr>
        <w:t>Activity</w:t>
      </w:r>
      <w:r>
        <w:t>Info a</w:t>
      </w:r>
      <w:r>
        <w:rPr>
          <w:rFonts w:hint="default" w:ascii="Times New Roman" w:hAnsi="Times New Roman" w:eastAsia="宋体" w:cs="Times New Roman"/>
        </w:rPr>
        <w:t>ctivity</w:t>
      </w:r>
      <w:r>
        <w:t>Info)</w:t>
      </w:r>
      <w:r>
        <w:rPr>
          <w:rFonts w:hint="eastAsia"/>
          <w:lang w:val="en-US" w:eastAsia="zh-CN"/>
        </w:rPr>
        <w:t>:Boolean</w:t>
      </w:r>
    </w:p>
    <w:p>
      <w:pPr>
        <w:ind w:left="420"/>
        <w:rPr>
          <w:b/>
        </w:rPr>
      </w:pPr>
      <w:r>
        <w:t>前置条件：a</w:t>
      </w:r>
      <w:r>
        <w:rPr>
          <w:rFonts w:hint="default" w:ascii="Times New Roman" w:hAnsi="Times New Roman" w:eastAsia="宋体" w:cs="Times New Roman"/>
        </w:rPr>
        <w:t>ctivity</w:t>
      </w:r>
      <w:r>
        <w:t>Info所需要数据满足表3-10修改活动功能数据项描述。</w:t>
      </w:r>
    </w:p>
    <w:p>
      <w:pPr>
        <w:keepNext w:val="0"/>
        <w:keepLines w:val="0"/>
        <w:widowControl/>
        <w:suppressLineNumbers w:val="0"/>
        <w:spacing w:line="300" w:lineRule="auto"/>
        <w:ind w:firstLine="420" w:firstLineChars="0"/>
        <w:jc w:val="left"/>
        <w:rPr>
          <w:rFonts w:hint="eastAsia"/>
        </w:rPr>
      </w:pPr>
      <w:r>
        <w:rPr>
          <w:rFonts w:hint="eastAsia"/>
        </w:rPr>
        <w:t>后置条件：</w:t>
      </w:r>
    </w:p>
    <w:p>
      <w:pPr>
        <w:keepNext w:val="0"/>
        <w:keepLines w:val="0"/>
        <w:widowControl/>
        <w:suppressLineNumbers w:val="0"/>
        <w:spacing w:line="300" w:lineRule="auto"/>
        <w:ind w:firstLine="420" w:firstLineChars="0"/>
        <w:jc w:val="left"/>
      </w:pPr>
      <w:r>
        <w:rPr>
          <w:rFonts w:hint="eastAsia" w:ascii="宋体" w:hAnsi="宋体" w:eastAsia="宋体" w:cs="宋体"/>
          <w:color w:val="000000"/>
          <w:kern w:val="0"/>
          <w:sz w:val="24"/>
          <w:szCs w:val="24"/>
          <w:lang w:val="en-US" w:eastAsia="zh-CN" w:bidi="ar"/>
        </w:rPr>
        <w:t>1)将</w:t>
      </w:r>
      <w:r>
        <w:rPr>
          <w:rFonts w:hint="eastAsia"/>
        </w:rPr>
        <w:t>活动信息</w:t>
      </w:r>
      <w:r>
        <w:rPr>
          <w:rFonts w:hint="eastAsia" w:ascii="宋体" w:hAnsi="宋体" w:eastAsia="宋体" w:cs="宋体"/>
          <w:color w:val="000000"/>
          <w:kern w:val="0"/>
          <w:sz w:val="24"/>
          <w:szCs w:val="24"/>
          <w:lang w:val="en-US" w:eastAsia="zh-CN" w:bidi="ar"/>
        </w:rPr>
        <w:t>（</w:t>
      </w:r>
      <w:r>
        <w:t>a</w:t>
      </w:r>
      <w:r>
        <w:rPr>
          <w:rFonts w:hint="default" w:ascii="Times New Roman" w:hAnsi="Times New Roman" w:eastAsia="宋体" w:cs="Times New Roman"/>
        </w:rPr>
        <w:t>ctivity</w:t>
      </w:r>
      <w:r>
        <w:t>Info</w:t>
      </w:r>
      <w:r>
        <w:rPr>
          <w:rFonts w:hint="eastAsia" w:ascii="宋体" w:hAnsi="宋体" w:eastAsia="宋体" w:cs="宋体"/>
          <w:color w:val="000000"/>
          <w:kern w:val="0"/>
          <w:sz w:val="24"/>
          <w:szCs w:val="24"/>
          <w:lang w:val="en-US" w:eastAsia="zh-CN" w:bidi="ar"/>
        </w:rPr>
        <w:t>）与</w:t>
      </w:r>
      <w:r>
        <w:rPr>
          <w:rFonts w:hint="eastAsia"/>
        </w:rPr>
        <w:t>活动信息表（</w:t>
      </w:r>
      <w:r>
        <w:rPr>
          <w:rFonts w:hint="default" w:ascii="Times New Roman" w:hAnsi="Times New Roman" w:eastAsia="宋体" w:cs="Times New Roman"/>
        </w:rPr>
        <w:t>Activity</w:t>
      </w:r>
      <w:r>
        <w:rPr>
          <w:rFonts w:hint="default"/>
        </w:rPr>
        <w:t>InfoList</w:t>
      </w:r>
      <w:r>
        <w:rPr>
          <w:rFonts w:hint="eastAsia"/>
        </w:rPr>
        <w:t>）</w:t>
      </w:r>
      <w:r>
        <w:rPr>
          <w:rFonts w:hint="eastAsia" w:ascii="宋体" w:hAnsi="宋体" w:eastAsia="宋体" w:cs="宋体"/>
          <w:color w:val="000000"/>
          <w:kern w:val="0"/>
          <w:sz w:val="24"/>
          <w:szCs w:val="24"/>
          <w:lang w:val="en-US" w:eastAsia="zh-CN" w:bidi="ar"/>
        </w:rPr>
        <w:t xml:space="preserve">建立关联； </w:t>
      </w:r>
    </w:p>
    <w:p>
      <w:pPr>
        <w:keepNext w:val="0"/>
        <w:keepLines w:val="0"/>
        <w:widowControl/>
        <w:suppressLineNumbers w:val="0"/>
        <w:spacing w:line="300" w:lineRule="auto"/>
        <w:ind w:firstLine="420" w:firstLineChars="0"/>
        <w:jc w:val="left"/>
        <w:rPr>
          <w:rFonts w:hint="eastAsia" w:ascii="宋体" w:hAnsi="宋体" w:eastAsia="宋体" w:cs="宋体"/>
          <w:b/>
          <w:bCs/>
          <w:sz w:val="24"/>
          <w:szCs w:val="24"/>
          <w:lang w:eastAsia="zh-CN"/>
        </w:rPr>
      </w:pPr>
      <w:r>
        <w:rPr>
          <w:rFonts w:hint="eastAsia" w:ascii="宋体" w:hAnsi="宋体" w:eastAsia="宋体" w:cs="宋体"/>
          <w:color w:val="000000"/>
          <w:kern w:val="0"/>
          <w:sz w:val="24"/>
          <w:szCs w:val="24"/>
          <w:lang w:val="en-US" w:eastAsia="zh-CN" w:bidi="ar"/>
        </w:rPr>
        <w:t>2)若建立关联成功，返回 true，否则返回 false。</w:t>
      </w:r>
    </w:p>
    <w:p>
      <w:pPr>
        <w:ind w:left="420" w:firstLine="60"/>
      </w:pPr>
    </w:p>
    <w:p>
      <w:pPr>
        <w:pStyle w:val="4"/>
      </w:pPr>
      <w:r>
        <w:t>新增用户认证审核</w:t>
      </w:r>
    </w:p>
    <w:p>
      <w:pPr>
        <w:widowControl/>
        <w:spacing w:beforeAutospacing="0" w:afterAutospacing="0" w:line="240" w:lineRule="auto"/>
        <w:jc w:val="left"/>
      </w:pPr>
      <w:r>
        <w:drawing>
          <wp:inline distT="0" distB="0" distL="0" distR="0">
            <wp:extent cx="5278120" cy="4098290"/>
            <wp:effectExtent l="0" t="0" r="0" b="0"/>
            <wp:docPr id="86" name="Draw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rawing 86"/>
                    <pic:cNvPicPr>
                      <a:picLocks noChangeAspect="1"/>
                    </pic:cNvPicPr>
                  </pic:nvPicPr>
                  <pic:blipFill>
                    <a:blip r:embed="rId35"/>
                    <a:stretch>
                      <a:fillRect/>
                    </a:stretch>
                  </pic:blipFill>
                  <pic:spPr>
                    <a:xfrm>
                      <a:off x="0" y="0"/>
                      <a:ext cx="5278120" cy="4098790"/>
                    </a:xfrm>
                    <a:prstGeom prst="rect">
                      <a:avLst/>
                    </a:prstGeom>
                  </pic:spPr>
                </pic:pic>
              </a:graphicData>
            </a:graphic>
          </wp:inline>
        </w:drawing>
      </w:r>
    </w:p>
    <w:p>
      <w:r>
        <w:rPr>
          <w:rFonts w:hint="eastAsia"/>
        </w:rPr>
        <w:t>注：</w:t>
      </w:r>
    </w:p>
    <w:p>
      <w:pPr>
        <w:rPr>
          <w:rFonts w:hint="eastAsia"/>
        </w:rPr>
      </w:pPr>
      <w:r>
        <w:tab/>
      </w:r>
      <w:r>
        <w:t>User</w:t>
      </w:r>
      <w:r>
        <w:rPr>
          <w:rFonts w:hint="eastAsia"/>
        </w:rPr>
        <w:t>：用户</w:t>
      </w:r>
    </w:p>
    <w:p>
      <w:pPr>
        <w:ind w:firstLine="420"/>
      </w:pPr>
      <w:r>
        <w:rPr>
          <w:rFonts w:hint="default" w:ascii="Times New Roman" w:hAnsi="Times New Roman" w:eastAsia="宋体" w:cs="Times New Roman"/>
        </w:rPr>
        <w:t>UserAuditManagePage：用户认证审核管理界面</w:t>
      </w:r>
    </w:p>
    <w:p>
      <w:pPr>
        <w:ind w:firstLine="420"/>
        <w:rPr>
          <w:rFonts w:hint="eastAsia"/>
        </w:rPr>
      </w:pPr>
      <w:r>
        <w:rPr>
          <w:rFonts w:hint="default" w:ascii="Times New Roman" w:hAnsi="Times New Roman" w:eastAsia="宋体" w:cs="Times New Roman"/>
        </w:rPr>
        <w:t>AddUserAuditInfoDialog：新增用户认证审核弹窗</w:t>
      </w:r>
    </w:p>
    <w:p>
      <w:pPr>
        <w:ind w:firstLine="420"/>
      </w:pPr>
      <w:r>
        <w:rPr>
          <w:rFonts w:hint="default"/>
        </w:rPr>
        <w:t>SystemError：系统接口异常500提示框</w:t>
      </w:r>
    </w:p>
    <w:p>
      <w:pPr>
        <w:ind w:left="420"/>
        <w:rPr>
          <w:rFonts w:hint="default" w:eastAsia="宋体"/>
          <w:lang w:val="en-US" w:eastAsia="zh-CN"/>
        </w:rPr>
      </w:pPr>
      <w:r>
        <w:t>S</w:t>
      </w:r>
      <w:r>
        <w:rPr>
          <w:rFonts w:hint="eastAsia"/>
        </w:rPr>
        <w:t>ystem:</w:t>
      </w:r>
      <w:r>
        <w:t>:save</w:t>
      </w:r>
      <w:r>
        <w:rPr>
          <w:rFonts w:hint="default" w:ascii="Times New Roman" w:hAnsi="Times New Roman" w:eastAsia="宋体" w:cs="Times New Roman"/>
        </w:rPr>
        <w:t>UserAudit</w:t>
      </w:r>
      <w:r>
        <w:t>Info(</w:t>
      </w:r>
      <w:r>
        <w:rPr>
          <w:rFonts w:hint="default" w:ascii="Times New Roman" w:hAnsi="Times New Roman" w:eastAsia="宋体" w:cs="Times New Roman"/>
        </w:rPr>
        <w:t>UserAudit</w:t>
      </w:r>
      <w:r>
        <w:t>Info u</w:t>
      </w:r>
      <w:r>
        <w:rPr>
          <w:rFonts w:hint="default" w:ascii="Times New Roman" w:hAnsi="Times New Roman" w:eastAsia="宋体" w:cs="Times New Roman"/>
        </w:rPr>
        <w:t>serAudit</w:t>
      </w:r>
      <w:r>
        <w:t>Info)</w:t>
      </w:r>
      <w:r>
        <w:rPr>
          <w:rFonts w:hint="eastAsia"/>
          <w:lang w:val="en-US" w:eastAsia="zh-CN"/>
        </w:rPr>
        <w:t>:Boolean</w:t>
      </w:r>
    </w:p>
    <w:p>
      <w:pPr>
        <w:ind w:left="420"/>
        <w:rPr>
          <w:b/>
        </w:rPr>
      </w:pPr>
      <w:r>
        <w:t>前置条件：u</w:t>
      </w:r>
      <w:r>
        <w:rPr>
          <w:rFonts w:hint="default" w:ascii="Times New Roman" w:hAnsi="Times New Roman" w:eastAsia="宋体" w:cs="Times New Roman"/>
        </w:rPr>
        <w:t>serAudit</w:t>
      </w:r>
      <w:r>
        <w:t>Info所需要数据满足表3-11新增用户认证审核功能数据项描述。</w:t>
      </w:r>
    </w:p>
    <w:p>
      <w:pPr>
        <w:ind w:left="420" w:firstLine="60"/>
        <w:rPr>
          <w:rFonts w:hint="eastAsia"/>
        </w:rPr>
      </w:pPr>
      <w:r>
        <w:rPr>
          <w:rFonts w:hint="eastAsia"/>
        </w:rPr>
        <w:t>后置条件：</w:t>
      </w:r>
    </w:p>
    <w:p>
      <w:pPr>
        <w:keepNext w:val="0"/>
        <w:keepLines w:val="0"/>
        <w:widowControl/>
        <w:suppressLineNumbers w:val="0"/>
        <w:spacing w:line="300" w:lineRule="auto"/>
        <w:ind w:firstLine="420" w:firstLineChars="0"/>
        <w:jc w:val="left"/>
      </w:pPr>
      <w:r>
        <w:rPr>
          <w:rFonts w:hint="eastAsia" w:ascii="宋体" w:hAnsi="宋体" w:eastAsia="宋体" w:cs="宋体"/>
          <w:color w:val="000000"/>
          <w:kern w:val="0"/>
          <w:sz w:val="24"/>
          <w:szCs w:val="24"/>
          <w:lang w:val="en-US" w:eastAsia="zh-CN" w:bidi="ar"/>
        </w:rPr>
        <w:t>1)将</w:t>
      </w:r>
      <w:r>
        <w:rPr>
          <w:rFonts w:hint="eastAsia"/>
        </w:rPr>
        <w:t>用户认证审核信息</w:t>
      </w:r>
      <w:r>
        <w:rPr>
          <w:rFonts w:hint="eastAsia" w:ascii="宋体" w:hAnsi="宋体" w:eastAsia="宋体" w:cs="宋体"/>
          <w:color w:val="000000"/>
          <w:kern w:val="0"/>
          <w:sz w:val="24"/>
          <w:szCs w:val="24"/>
          <w:lang w:val="en-US" w:eastAsia="zh-CN" w:bidi="ar"/>
        </w:rPr>
        <w:t>（</w:t>
      </w:r>
      <w:r>
        <w:t>u</w:t>
      </w:r>
      <w:r>
        <w:rPr>
          <w:rFonts w:hint="default" w:ascii="Times New Roman" w:hAnsi="Times New Roman" w:eastAsia="宋体" w:cs="Times New Roman"/>
        </w:rPr>
        <w:t>serAudit</w:t>
      </w:r>
      <w:r>
        <w:t>Info</w:t>
      </w:r>
      <w:r>
        <w:rPr>
          <w:rFonts w:hint="eastAsia" w:ascii="宋体" w:hAnsi="宋体" w:eastAsia="宋体" w:cs="宋体"/>
          <w:color w:val="000000"/>
          <w:kern w:val="0"/>
          <w:sz w:val="24"/>
          <w:szCs w:val="24"/>
          <w:lang w:val="en-US" w:eastAsia="zh-CN" w:bidi="ar"/>
        </w:rPr>
        <w:t>）与</w:t>
      </w:r>
      <w:r>
        <w:rPr>
          <w:rFonts w:hint="eastAsia"/>
        </w:rPr>
        <w:t>用户认证审核信息表（</w:t>
      </w:r>
      <w:r>
        <w:rPr>
          <w:rFonts w:hint="default" w:ascii="Times New Roman" w:hAnsi="Times New Roman" w:eastAsia="宋体" w:cs="Times New Roman"/>
        </w:rPr>
        <w:t>UserAudit</w:t>
      </w:r>
      <w:r>
        <w:rPr>
          <w:rFonts w:hint="default"/>
        </w:rPr>
        <w:t>InfoList</w:t>
      </w:r>
      <w:r>
        <w:rPr>
          <w:rFonts w:hint="eastAsia"/>
        </w:rPr>
        <w:t>）</w:t>
      </w:r>
      <w:r>
        <w:rPr>
          <w:rFonts w:hint="eastAsia" w:ascii="宋体" w:hAnsi="宋体" w:eastAsia="宋体" w:cs="宋体"/>
          <w:color w:val="000000"/>
          <w:kern w:val="0"/>
          <w:sz w:val="24"/>
          <w:szCs w:val="24"/>
          <w:lang w:val="en-US" w:eastAsia="zh-CN" w:bidi="ar"/>
        </w:rPr>
        <w:t xml:space="preserve">建立关联； </w:t>
      </w:r>
    </w:p>
    <w:p>
      <w:pPr>
        <w:keepNext w:val="0"/>
        <w:keepLines w:val="0"/>
        <w:widowControl/>
        <w:suppressLineNumbers w:val="0"/>
        <w:spacing w:line="300" w:lineRule="auto"/>
        <w:ind w:firstLine="420" w:firstLineChars="0"/>
        <w:jc w:val="left"/>
        <w:rPr>
          <w:rFonts w:hint="eastAsia" w:ascii="宋体" w:hAnsi="宋体" w:eastAsia="宋体" w:cs="宋体"/>
          <w:b/>
          <w:bCs/>
          <w:sz w:val="24"/>
          <w:szCs w:val="24"/>
          <w:lang w:eastAsia="zh-CN"/>
        </w:rPr>
      </w:pPr>
      <w:r>
        <w:rPr>
          <w:rFonts w:hint="eastAsia" w:ascii="宋体" w:hAnsi="宋体" w:eastAsia="宋体" w:cs="宋体"/>
          <w:color w:val="000000"/>
          <w:kern w:val="0"/>
          <w:sz w:val="24"/>
          <w:szCs w:val="24"/>
          <w:lang w:val="en-US" w:eastAsia="zh-CN" w:bidi="ar"/>
        </w:rPr>
        <w:t>2)若建立关联成功，返回 true，否则返回 false。</w:t>
      </w:r>
    </w:p>
    <w:p>
      <w:pPr>
        <w:ind w:left="420" w:firstLine="60"/>
        <w:rPr>
          <w:rFonts w:hint="eastAsia"/>
        </w:rPr>
      </w:pPr>
    </w:p>
    <w:p>
      <w:pPr>
        <w:pStyle w:val="4"/>
      </w:pPr>
      <w:r>
        <w:t>修改用户认证审核</w:t>
      </w:r>
    </w:p>
    <w:p>
      <w:pPr>
        <w:widowControl/>
        <w:spacing w:beforeAutospacing="0" w:afterAutospacing="0" w:line="240" w:lineRule="auto"/>
        <w:jc w:val="left"/>
        <w:rPr>
          <w:rFonts w:hint="eastAsia" w:eastAsia="宋体"/>
          <w:lang w:eastAsia="zh-CN"/>
        </w:rPr>
      </w:pPr>
      <w:r>
        <w:rPr>
          <w:rFonts w:hint="eastAsia" w:eastAsia="宋体"/>
          <w:lang w:eastAsia="zh-CN"/>
        </w:rPr>
        <w:drawing>
          <wp:inline distT="0" distB="0" distL="114300" distR="114300">
            <wp:extent cx="5274310" cy="5666740"/>
            <wp:effectExtent l="0" t="0" r="13970" b="2540"/>
            <wp:docPr id="11" name="图片 11" descr="修改用户认证审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修改用户认证审核"/>
                    <pic:cNvPicPr>
                      <a:picLocks noChangeAspect="1"/>
                    </pic:cNvPicPr>
                  </pic:nvPicPr>
                  <pic:blipFill>
                    <a:blip r:embed="rId36"/>
                    <a:stretch>
                      <a:fillRect/>
                    </a:stretch>
                  </pic:blipFill>
                  <pic:spPr>
                    <a:xfrm>
                      <a:off x="0" y="0"/>
                      <a:ext cx="5274310" cy="5666740"/>
                    </a:xfrm>
                    <a:prstGeom prst="rect">
                      <a:avLst/>
                    </a:prstGeom>
                  </pic:spPr>
                </pic:pic>
              </a:graphicData>
            </a:graphic>
          </wp:inline>
        </w:drawing>
      </w:r>
    </w:p>
    <w:p>
      <w:r>
        <w:rPr>
          <w:rFonts w:hint="eastAsia"/>
        </w:rPr>
        <w:t>注：</w:t>
      </w:r>
    </w:p>
    <w:p>
      <w:pPr>
        <w:rPr>
          <w:rFonts w:hint="eastAsia"/>
        </w:rPr>
      </w:pPr>
      <w:r>
        <w:tab/>
      </w:r>
      <w:r>
        <w:t>User</w:t>
      </w:r>
      <w:r>
        <w:rPr>
          <w:rFonts w:hint="eastAsia"/>
        </w:rPr>
        <w:t>：用户</w:t>
      </w:r>
    </w:p>
    <w:p>
      <w:pPr>
        <w:ind w:firstLine="420"/>
      </w:pPr>
      <w:r>
        <w:rPr>
          <w:rFonts w:hint="default" w:ascii="Times New Roman" w:hAnsi="Times New Roman" w:eastAsia="宋体" w:cs="Times New Roman"/>
        </w:rPr>
        <w:t>UserAuditManagePage：用户认证审核管理界面</w:t>
      </w:r>
    </w:p>
    <w:p>
      <w:pPr>
        <w:ind w:firstLine="420"/>
        <w:rPr>
          <w:rFonts w:hint="eastAsia"/>
        </w:rPr>
      </w:pPr>
      <w:r>
        <w:rPr>
          <w:rFonts w:hint="default" w:ascii="Times New Roman" w:hAnsi="Times New Roman" w:eastAsia="宋体" w:cs="Times New Roman"/>
        </w:rPr>
        <w:t>UpdateUserAuditInfoDialog：修改用户认证审核弹窗</w:t>
      </w:r>
    </w:p>
    <w:p>
      <w:pPr>
        <w:ind w:firstLine="420"/>
      </w:pPr>
      <w:r>
        <w:rPr>
          <w:rFonts w:hint="default"/>
        </w:rPr>
        <w:t>SystemError：系统接口异常500提示框</w:t>
      </w:r>
    </w:p>
    <w:p>
      <w:pPr>
        <w:ind w:left="420"/>
      </w:pPr>
      <w:r>
        <w:t>System::query</w:t>
      </w:r>
      <w:r>
        <w:rPr>
          <w:rFonts w:hint="default" w:ascii="Times New Roman" w:hAnsi="Times New Roman" w:eastAsia="宋体" w:cs="Times New Roman"/>
        </w:rPr>
        <w:t>UserAudit</w:t>
      </w:r>
      <w:r>
        <w:t>InfoBy</w:t>
      </w:r>
      <w:r>
        <w:rPr>
          <w:rFonts w:hint="default" w:ascii="Times New Roman" w:hAnsi="Times New Roman" w:eastAsia="宋体" w:cs="Times New Roman"/>
        </w:rPr>
        <w:t>UserAudit</w:t>
      </w:r>
      <w:r>
        <w:t>Id(</w:t>
      </w:r>
      <w:r>
        <w:rPr>
          <w:rFonts w:hint="default" w:ascii="Times New Roman" w:hAnsi="Times New Roman" w:eastAsia="宋体" w:cs="Times New Roman"/>
        </w:rPr>
        <w:t>UserAudit</w:t>
      </w:r>
      <w:r>
        <w:t>Id userAuditId)</w:t>
      </w:r>
    </w:p>
    <w:p>
      <w:pPr>
        <w:ind w:left="420"/>
      </w:pPr>
      <w:r>
        <w:t>前置条件：userAuditId所需数据满足表3-12修改用户认证审核功能数据项描述。</w:t>
      </w:r>
    </w:p>
    <w:p>
      <w:pPr>
        <w:ind w:left="420" w:firstLine="60"/>
        <w:rPr>
          <w:rFonts w:hint="eastAsia"/>
        </w:rPr>
      </w:pPr>
      <w:r>
        <w:t>后置条件：</w:t>
      </w:r>
    </w:p>
    <w:p>
      <w:pPr>
        <w:keepNext w:val="0"/>
        <w:keepLines w:val="0"/>
        <w:widowControl/>
        <w:suppressLineNumbers w:val="0"/>
        <w:spacing w:line="300" w:lineRule="auto"/>
        <w:ind w:firstLine="420" w:firstLineChars="0"/>
        <w:jc w:val="left"/>
        <w:rPr>
          <w:rFonts w:hint="eastAsia" w:ascii="宋体" w:hAnsi="宋体" w:eastAsia="宋体" w:cs="宋体"/>
          <w:sz w:val="24"/>
          <w:szCs w:val="24"/>
        </w:rPr>
      </w:pPr>
      <w:r>
        <w:rPr>
          <w:rFonts w:hint="eastAsia" w:ascii="宋体" w:hAnsi="宋体"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系统根据</w:t>
      </w:r>
      <w:r>
        <w:t>用户认证审核编号（userAuditId）</w:t>
      </w:r>
      <w:r>
        <w:rPr>
          <w:rFonts w:hint="eastAsia" w:ascii="宋体" w:hAnsi="宋体" w:eastAsia="宋体" w:cs="宋体"/>
          <w:color w:val="000000"/>
          <w:kern w:val="0"/>
          <w:sz w:val="24"/>
          <w:szCs w:val="24"/>
          <w:lang w:val="en-US" w:eastAsia="zh-CN" w:bidi="ar"/>
        </w:rPr>
        <w:t>判断是否有</w:t>
      </w:r>
      <w:r>
        <w:t>用户认证审核</w:t>
      </w:r>
      <w:r>
        <w:rPr>
          <w:rFonts w:hint="eastAsia" w:ascii="宋体" w:hAnsi="宋体" w:eastAsia="宋体" w:cs="宋体"/>
          <w:color w:val="000000"/>
          <w:kern w:val="0"/>
          <w:sz w:val="24"/>
          <w:szCs w:val="24"/>
          <w:lang w:val="en-US" w:eastAsia="zh-CN" w:bidi="ar"/>
        </w:rPr>
        <w:t>信息(</w:t>
      </w:r>
      <w:r>
        <w:rPr>
          <w:rFonts w:hint="default" w:ascii="Times New Roman" w:hAnsi="Times New Roman" w:eastAsia="宋体" w:cs="Times New Roman"/>
        </w:rPr>
        <w:t>UserAudit</w:t>
      </w:r>
      <w:r>
        <w:t>Info</w:t>
      </w:r>
      <w:r>
        <w:rPr>
          <w:rFonts w:hint="eastAsia" w:ascii="宋体" w:hAnsi="宋体" w:eastAsia="宋体" w:cs="宋体"/>
          <w:color w:val="000000"/>
          <w:kern w:val="0"/>
          <w:sz w:val="24"/>
          <w:szCs w:val="24"/>
          <w:lang w:val="en-US" w:eastAsia="zh-CN" w:bidi="ar"/>
        </w:rPr>
        <w:t>)与</w:t>
      </w:r>
      <w:r>
        <w:t>用户认证审核信息表</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rPr>
        <w:t>UserAudit</w:t>
      </w:r>
      <w:r>
        <w:t>InfoList</w:t>
      </w:r>
      <w:r>
        <w:rPr>
          <w:rFonts w:hint="eastAsia" w:ascii="宋体" w:hAnsi="宋体" w:eastAsia="宋体" w:cs="宋体"/>
          <w:color w:val="000000"/>
          <w:kern w:val="0"/>
          <w:sz w:val="24"/>
          <w:szCs w:val="24"/>
          <w:lang w:val="en-US" w:eastAsia="zh-CN" w:bidi="ar"/>
        </w:rPr>
        <w:t xml:space="preserve">)存在关联。 </w:t>
      </w:r>
    </w:p>
    <w:p>
      <w:pPr>
        <w:keepNext w:val="0"/>
        <w:keepLines w:val="0"/>
        <w:widowControl/>
        <w:suppressLineNumbers w:val="0"/>
        <w:spacing w:line="300" w:lineRule="auto"/>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2)如果存在关联，则</w:t>
      </w:r>
      <w:r>
        <w:rPr>
          <w:rFonts w:hint="default" w:ascii="宋体" w:hAnsi="宋体" w:eastAsia="宋体" w:cs="宋体"/>
          <w:color w:val="000000"/>
          <w:kern w:val="0"/>
          <w:sz w:val="24"/>
          <w:szCs w:val="24"/>
          <w:lang w:eastAsia="zh-CN" w:bidi="ar"/>
        </w:rPr>
        <w:t>返回</w:t>
      </w:r>
      <w:r>
        <w:t>用户认证审核</w:t>
      </w:r>
      <w:r>
        <w:rPr>
          <w:rFonts w:hint="default" w:ascii="宋体" w:hAnsi="宋体" w:eastAsia="宋体" w:cs="宋体"/>
          <w:color w:val="000000"/>
          <w:kern w:val="0"/>
          <w:sz w:val="24"/>
          <w:szCs w:val="24"/>
          <w:lang w:eastAsia="zh-CN" w:bidi="ar"/>
        </w:rPr>
        <w:t>信息表(</w:t>
      </w:r>
      <w:r>
        <w:rPr>
          <w:rFonts w:hint="default" w:ascii="Times New Roman" w:hAnsi="Times New Roman" w:eastAsia="宋体" w:cs="Times New Roman"/>
        </w:rPr>
        <w:t>UserAudit</w:t>
      </w:r>
      <w:r>
        <w:t>InfoList</w:t>
      </w:r>
      <w:r>
        <w:rPr>
          <w:rFonts w:hint="default" w:ascii="宋体" w:hAnsi="宋体" w:eastAsia="宋体" w:cs="宋体"/>
          <w:color w:val="000000"/>
          <w:kern w:val="0"/>
          <w:sz w:val="24"/>
          <w:szCs w:val="24"/>
          <w:lang w:eastAsia="zh-CN" w:bidi="ar"/>
        </w:rPr>
        <w:t>)的一个</w:t>
      </w:r>
      <w:r>
        <w:t>用户认证审核</w:t>
      </w:r>
      <w:r>
        <w:rPr>
          <w:rFonts w:hint="default" w:ascii="宋体" w:hAnsi="宋体" w:eastAsia="宋体" w:cs="宋体"/>
          <w:color w:val="000000"/>
          <w:kern w:val="0"/>
          <w:sz w:val="24"/>
          <w:szCs w:val="24"/>
          <w:lang w:eastAsia="zh-CN" w:bidi="ar"/>
        </w:rPr>
        <w:t>信息(</w:t>
      </w:r>
      <w:r>
        <w:rPr>
          <w:rFonts w:hint="default" w:ascii="Times New Roman" w:hAnsi="Times New Roman" w:eastAsia="宋体" w:cs="Times New Roman"/>
        </w:rPr>
        <w:t>UserAudit</w:t>
      </w:r>
      <w:r>
        <w:t>Info</w:t>
      </w:r>
      <w:r>
        <w:rPr>
          <w:rFonts w:hint="default" w:ascii="宋体" w:hAnsi="宋体" w:eastAsia="宋体" w:cs="宋体"/>
          <w:color w:val="000000"/>
          <w:kern w:val="0"/>
          <w:sz w:val="24"/>
          <w:szCs w:val="24"/>
          <w:lang w:eastAsia="zh-CN" w:bidi="ar"/>
        </w:rPr>
        <w:t>)的实例，否则返回null</w:t>
      </w:r>
      <w:r>
        <w:rPr>
          <w:rFonts w:hint="eastAsia" w:ascii="宋体" w:hAnsi="宋体" w:eastAsia="宋体" w:cs="宋体"/>
          <w:color w:val="000000"/>
          <w:kern w:val="0"/>
          <w:sz w:val="24"/>
          <w:szCs w:val="24"/>
          <w:lang w:val="en-US" w:eastAsia="zh-CN" w:bidi="ar"/>
        </w:rPr>
        <w:t>。</w:t>
      </w:r>
    </w:p>
    <w:p>
      <w:pPr>
        <w:ind w:left="420" w:firstLine="60"/>
        <w:rPr>
          <w:rFonts w:hint="eastAsia"/>
        </w:rPr>
      </w:pPr>
    </w:p>
    <w:p>
      <w:pPr>
        <w:ind w:left="420"/>
        <w:rPr>
          <w:rFonts w:hint="default" w:eastAsia="宋体"/>
          <w:lang w:val="en-US" w:eastAsia="zh-CN"/>
        </w:rPr>
      </w:pPr>
      <w:r>
        <w:t>S</w:t>
      </w:r>
      <w:r>
        <w:rPr>
          <w:rFonts w:hint="eastAsia"/>
        </w:rPr>
        <w:t>ystem:</w:t>
      </w:r>
      <w:r>
        <w:t>:update</w:t>
      </w:r>
      <w:r>
        <w:rPr>
          <w:rFonts w:hint="default" w:ascii="Times New Roman" w:hAnsi="Times New Roman" w:eastAsia="宋体" w:cs="Times New Roman"/>
        </w:rPr>
        <w:t>UserAudit</w:t>
      </w:r>
      <w:r>
        <w:t>Info(</w:t>
      </w:r>
      <w:r>
        <w:rPr>
          <w:rFonts w:hint="default" w:ascii="Times New Roman" w:hAnsi="Times New Roman" w:eastAsia="宋体" w:cs="Times New Roman"/>
        </w:rPr>
        <w:t>UserAudit</w:t>
      </w:r>
      <w:r>
        <w:t>Info userAuditInfo)</w:t>
      </w:r>
      <w:r>
        <w:rPr>
          <w:rFonts w:hint="eastAsia"/>
          <w:lang w:val="en-US" w:eastAsia="zh-CN"/>
        </w:rPr>
        <w:t>:Boolean</w:t>
      </w:r>
    </w:p>
    <w:p>
      <w:pPr>
        <w:ind w:left="420"/>
        <w:rPr>
          <w:b/>
        </w:rPr>
      </w:pPr>
      <w:r>
        <w:t>前置条件：userAuditInfo所需要数据满足表3-12修改用户认证审核功能数据项描述。</w:t>
      </w:r>
    </w:p>
    <w:p>
      <w:pPr>
        <w:keepNext w:val="0"/>
        <w:keepLines w:val="0"/>
        <w:widowControl/>
        <w:suppressLineNumbers w:val="0"/>
        <w:spacing w:line="300" w:lineRule="auto"/>
        <w:ind w:firstLine="420" w:firstLineChars="0"/>
        <w:jc w:val="left"/>
        <w:rPr>
          <w:rFonts w:hint="eastAsia"/>
        </w:rPr>
      </w:pPr>
      <w:r>
        <w:rPr>
          <w:rFonts w:hint="eastAsia"/>
        </w:rPr>
        <w:t>后置条件：</w:t>
      </w:r>
    </w:p>
    <w:p>
      <w:pPr>
        <w:keepNext w:val="0"/>
        <w:keepLines w:val="0"/>
        <w:widowControl/>
        <w:suppressLineNumbers w:val="0"/>
        <w:spacing w:line="300" w:lineRule="auto"/>
        <w:ind w:firstLine="420" w:firstLineChars="0"/>
        <w:jc w:val="left"/>
      </w:pPr>
      <w:r>
        <w:rPr>
          <w:rFonts w:hint="eastAsia" w:ascii="宋体" w:hAnsi="宋体" w:eastAsia="宋体" w:cs="宋体"/>
          <w:color w:val="000000"/>
          <w:kern w:val="0"/>
          <w:sz w:val="24"/>
          <w:szCs w:val="24"/>
          <w:lang w:val="en-US" w:eastAsia="zh-CN" w:bidi="ar"/>
        </w:rPr>
        <w:t>1)将</w:t>
      </w:r>
      <w:r>
        <w:rPr>
          <w:rFonts w:hint="eastAsia"/>
        </w:rPr>
        <w:t>用户认证审核信息</w:t>
      </w:r>
      <w:r>
        <w:rPr>
          <w:rFonts w:hint="eastAsia" w:ascii="宋体" w:hAnsi="宋体" w:eastAsia="宋体" w:cs="宋体"/>
          <w:color w:val="000000"/>
          <w:kern w:val="0"/>
          <w:sz w:val="24"/>
          <w:szCs w:val="24"/>
          <w:lang w:val="en-US" w:eastAsia="zh-CN" w:bidi="ar"/>
        </w:rPr>
        <w:t>（</w:t>
      </w:r>
      <w:r>
        <w:t>u</w:t>
      </w:r>
      <w:r>
        <w:rPr>
          <w:rFonts w:hint="default" w:ascii="Times New Roman" w:hAnsi="Times New Roman" w:eastAsia="宋体" w:cs="Times New Roman"/>
        </w:rPr>
        <w:t>serAudit</w:t>
      </w:r>
      <w:r>
        <w:t>Info</w:t>
      </w:r>
      <w:r>
        <w:rPr>
          <w:rFonts w:hint="eastAsia" w:ascii="宋体" w:hAnsi="宋体" w:eastAsia="宋体" w:cs="宋体"/>
          <w:color w:val="000000"/>
          <w:kern w:val="0"/>
          <w:sz w:val="24"/>
          <w:szCs w:val="24"/>
          <w:lang w:val="en-US" w:eastAsia="zh-CN" w:bidi="ar"/>
        </w:rPr>
        <w:t>）与</w:t>
      </w:r>
      <w:r>
        <w:rPr>
          <w:rFonts w:hint="eastAsia"/>
        </w:rPr>
        <w:t>用户认证审核信息表（</w:t>
      </w:r>
      <w:r>
        <w:rPr>
          <w:rFonts w:hint="default" w:ascii="Times New Roman" w:hAnsi="Times New Roman" w:eastAsia="宋体" w:cs="Times New Roman"/>
        </w:rPr>
        <w:t>UserAudit</w:t>
      </w:r>
      <w:r>
        <w:rPr>
          <w:rFonts w:hint="default"/>
        </w:rPr>
        <w:t>InfoList</w:t>
      </w:r>
      <w:r>
        <w:rPr>
          <w:rFonts w:hint="eastAsia"/>
        </w:rPr>
        <w:t>）</w:t>
      </w:r>
      <w:r>
        <w:rPr>
          <w:rFonts w:hint="eastAsia" w:ascii="宋体" w:hAnsi="宋体" w:eastAsia="宋体" w:cs="宋体"/>
          <w:color w:val="000000"/>
          <w:kern w:val="0"/>
          <w:sz w:val="24"/>
          <w:szCs w:val="24"/>
          <w:lang w:val="en-US" w:eastAsia="zh-CN" w:bidi="ar"/>
        </w:rPr>
        <w:t xml:space="preserve">建立关联； </w:t>
      </w:r>
    </w:p>
    <w:p>
      <w:pPr>
        <w:keepNext w:val="0"/>
        <w:keepLines w:val="0"/>
        <w:widowControl/>
        <w:suppressLineNumbers w:val="0"/>
        <w:spacing w:line="300" w:lineRule="auto"/>
        <w:ind w:firstLine="420" w:firstLineChars="0"/>
        <w:jc w:val="left"/>
        <w:rPr>
          <w:rFonts w:hint="eastAsia" w:ascii="宋体" w:hAnsi="宋体" w:eastAsia="宋体" w:cs="宋体"/>
          <w:b/>
          <w:bCs/>
          <w:sz w:val="24"/>
          <w:szCs w:val="24"/>
          <w:lang w:eastAsia="zh-CN"/>
        </w:rPr>
      </w:pPr>
      <w:r>
        <w:rPr>
          <w:rFonts w:hint="eastAsia" w:ascii="宋体" w:hAnsi="宋体" w:eastAsia="宋体" w:cs="宋体"/>
          <w:color w:val="000000"/>
          <w:kern w:val="0"/>
          <w:sz w:val="24"/>
          <w:szCs w:val="24"/>
          <w:lang w:val="en-US" w:eastAsia="zh-CN" w:bidi="ar"/>
        </w:rPr>
        <w:t>2)若建立关联成功，返回 true，否则返回 false。</w:t>
      </w:r>
    </w:p>
    <w:p>
      <w:pPr>
        <w:ind w:left="420" w:firstLine="60"/>
        <w:rPr>
          <w:rFonts w:hint="eastAsia"/>
        </w:rPr>
      </w:pPr>
    </w:p>
    <w:p>
      <w:pPr>
        <w:pStyle w:val="4"/>
      </w:pPr>
      <w:r>
        <w:t>新增车辆</w:t>
      </w:r>
    </w:p>
    <w:p>
      <w:pPr>
        <w:ind w:left="420" w:firstLine="60"/>
      </w:pPr>
      <w:r>
        <w:drawing>
          <wp:inline distT="0" distB="0" distL="0" distR="0">
            <wp:extent cx="5278120" cy="4098290"/>
            <wp:effectExtent l="0" t="0" r="0" b="0"/>
            <wp:docPr id="90" name="Draw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rawing 90"/>
                    <pic:cNvPicPr>
                      <a:picLocks noChangeAspect="1"/>
                    </pic:cNvPicPr>
                  </pic:nvPicPr>
                  <pic:blipFill>
                    <a:blip r:embed="rId37"/>
                    <a:stretch>
                      <a:fillRect/>
                    </a:stretch>
                  </pic:blipFill>
                  <pic:spPr>
                    <a:xfrm>
                      <a:off x="0" y="0"/>
                      <a:ext cx="5278120" cy="4098790"/>
                    </a:xfrm>
                    <a:prstGeom prst="rect">
                      <a:avLst/>
                    </a:prstGeom>
                  </pic:spPr>
                </pic:pic>
              </a:graphicData>
            </a:graphic>
          </wp:inline>
        </w:drawing>
      </w:r>
    </w:p>
    <w:p>
      <w:r>
        <w:rPr>
          <w:rFonts w:hint="eastAsia"/>
        </w:rPr>
        <w:t>注：</w:t>
      </w:r>
    </w:p>
    <w:p>
      <w:pPr>
        <w:rPr>
          <w:rFonts w:hint="eastAsia"/>
        </w:rPr>
      </w:pPr>
      <w:r>
        <w:tab/>
      </w:r>
      <w:r>
        <w:t>User</w:t>
      </w:r>
      <w:r>
        <w:rPr>
          <w:rFonts w:hint="eastAsia"/>
        </w:rPr>
        <w:t>：用户</w:t>
      </w:r>
    </w:p>
    <w:p>
      <w:pPr>
        <w:ind w:firstLine="420"/>
      </w:pPr>
      <w:r>
        <w:rPr>
          <w:rFonts w:hint="default" w:ascii="Times New Roman" w:hAnsi="Times New Roman" w:eastAsia="宋体" w:cs="Times New Roman"/>
        </w:rPr>
        <w:t>CarInfoManagePage：车辆管理界面</w:t>
      </w:r>
    </w:p>
    <w:p>
      <w:pPr>
        <w:ind w:firstLine="420"/>
        <w:rPr>
          <w:rFonts w:hint="eastAsia"/>
        </w:rPr>
      </w:pPr>
      <w:r>
        <w:rPr>
          <w:rFonts w:hint="default" w:ascii="Times New Roman" w:hAnsi="Times New Roman" w:eastAsia="宋体" w:cs="Times New Roman"/>
        </w:rPr>
        <w:t>AddCarInfoDialog：新增车辆弹窗</w:t>
      </w:r>
    </w:p>
    <w:p>
      <w:pPr>
        <w:ind w:firstLine="420"/>
      </w:pPr>
      <w:r>
        <w:rPr>
          <w:rFonts w:hint="default"/>
        </w:rPr>
        <w:t>SystemError：系统接口异常500提示框</w:t>
      </w:r>
    </w:p>
    <w:p>
      <w:pPr>
        <w:ind w:left="420"/>
        <w:rPr>
          <w:rFonts w:hint="default" w:eastAsia="宋体"/>
          <w:lang w:val="en-US" w:eastAsia="zh-CN"/>
        </w:rPr>
      </w:pPr>
      <w:r>
        <w:t>S</w:t>
      </w:r>
      <w:r>
        <w:rPr>
          <w:rFonts w:hint="eastAsia"/>
        </w:rPr>
        <w:t>ystem:</w:t>
      </w:r>
      <w:r>
        <w:t>:save</w:t>
      </w:r>
      <w:r>
        <w:rPr>
          <w:rFonts w:hint="default" w:ascii="Times New Roman" w:hAnsi="Times New Roman" w:eastAsia="宋体" w:cs="Times New Roman"/>
        </w:rPr>
        <w:t>Car</w:t>
      </w:r>
      <w:r>
        <w:t>Info(</w:t>
      </w:r>
      <w:r>
        <w:rPr>
          <w:rFonts w:hint="default" w:ascii="Times New Roman" w:hAnsi="Times New Roman" w:eastAsia="宋体" w:cs="Times New Roman"/>
        </w:rPr>
        <w:t>Car</w:t>
      </w:r>
      <w:r>
        <w:t>Info carInfo)</w:t>
      </w:r>
      <w:r>
        <w:rPr>
          <w:rFonts w:hint="eastAsia"/>
          <w:lang w:val="en-US" w:eastAsia="zh-CN"/>
        </w:rPr>
        <w:t>:Boolean</w:t>
      </w:r>
    </w:p>
    <w:p>
      <w:pPr>
        <w:ind w:left="420"/>
        <w:rPr>
          <w:b/>
        </w:rPr>
      </w:pPr>
      <w:r>
        <w:t>前置条件：carInfo所需要数据满足表3-13新增车辆功能数据项描述。</w:t>
      </w:r>
    </w:p>
    <w:p>
      <w:pPr>
        <w:ind w:left="420" w:firstLine="60"/>
        <w:rPr>
          <w:rFonts w:hint="eastAsia"/>
        </w:rPr>
      </w:pPr>
      <w:r>
        <w:rPr>
          <w:rFonts w:hint="eastAsia"/>
        </w:rPr>
        <w:t>后置条件：</w:t>
      </w:r>
    </w:p>
    <w:p>
      <w:pPr>
        <w:keepNext w:val="0"/>
        <w:keepLines w:val="0"/>
        <w:widowControl/>
        <w:suppressLineNumbers w:val="0"/>
        <w:spacing w:line="300" w:lineRule="auto"/>
        <w:ind w:firstLine="420" w:firstLineChars="0"/>
        <w:jc w:val="left"/>
      </w:pPr>
      <w:r>
        <w:rPr>
          <w:rFonts w:hint="eastAsia" w:ascii="宋体" w:hAnsi="宋体" w:eastAsia="宋体" w:cs="宋体"/>
          <w:color w:val="000000"/>
          <w:kern w:val="0"/>
          <w:sz w:val="24"/>
          <w:szCs w:val="24"/>
          <w:lang w:val="en-US" w:eastAsia="zh-CN" w:bidi="ar"/>
        </w:rPr>
        <w:t>1)将</w:t>
      </w:r>
      <w:r>
        <w:rPr>
          <w:rFonts w:hint="eastAsia"/>
        </w:rPr>
        <w:t>车辆信息</w:t>
      </w:r>
      <w:r>
        <w:rPr>
          <w:rFonts w:hint="eastAsia" w:ascii="宋体" w:hAnsi="宋体" w:eastAsia="宋体" w:cs="宋体"/>
          <w:color w:val="000000"/>
          <w:kern w:val="0"/>
          <w:sz w:val="24"/>
          <w:szCs w:val="24"/>
          <w:lang w:val="en-US" w:eastAsia="zh-CN" w:bidi="ar"/>
        </w:rPr>
        <w:t>（</w:t>
      </w:r>
      <w:r>
        <w:t>carInfo</w:t>
      </w:r>
      <w:r>
        <w:rPr>
          <w:rFonts w:hint="eastAsia" w:ascii="宋体" w:hAnsi="宋体" w:eastAsia="宋体" w:cs="宋体"/>
          <w:color w:val="000000"/>
          <w:kern w:val="0"/>
          <w:sz w:val="24"/>
          <w:szCs w:val="24"/>
          <w:lang w:val="en-US" w:eastAsia="zh-CN" w:bidi="ar"/>
        </w:rPr>
        <w:t>）与</w:t>
      </w:r>
      <w:r>
        <w:rPr>
          <w:rFonts w:hint="eastAsia"/>
        </w:rPr>
        <w:t>车辆信息表（</w:t>
      </w:r>
      <w:r>
        <w:rPr>
          <w:rFonts w:hint="default"/>
        </w:rPr>
        <w:t>CarInfoList</w:t>
      </w:r>
      <w:r>
        <w:rPr>
          <w:rFonts w:hint="eastAsia"/>
        </w:rPr>
        <w:t>）</w:t>
      </w:r>
      <w:r>
        <w:rPr>
          <w:rFonts w:hint="eastAsia" w:ascii="宋体" w:hAnsi="宋体" w:eastAsia="宋体" w:cs="宋体"/>
          <w:color w:val="000000"/>
          <w:kern w:val="0"/>
          <w:sz w:val="24"/>
          <w:szCs w:val="24"/>
          <w:lang w:val="en-US" w:eastAsia="zh-CN" w:bidi="ar"/>
        </w:rPr>
        <w:t xml:space="preserve">建立关联； </w:t>
      </w:r>
    </w:p>
    <w:p>
      <w:pPr>
        <w:keepNext w:val="0"/>
        <w:keepLines w:val="0"/>
        <w:widowControl/>
        <w:suppressLineNumbers w:val="0"/>
        <w:spacing w:line="300" w:lineRule="auto"/>
        <w:ind w:firstLine="420" w:firstLineChars="0"/>
        <w:jc w:val="left"/>
        <w:rPr>
          <w:rFonts w:hint="eastAsia" w:ascii="宋体" w:hAnsi="宋体" w:eastAsia="宋体" w:cs="宋体"/>
          <w:b/>
          <w:bCs/>
          <w:sz w:val="24"/>
          <w:szCs w:val="24"/>
          <w:lang w:eastAsia="zh-CN"/>
        </w:rPr>
      </w:pPr>
      <w:r>
        <w:rPr>
          <w:rFonts w:hint="eastAsia" w:ascii="宋体" w:hAnsi="宋体" w:eastAsia="宋体" w:cs="宋体"/>
          <w:color w:val="000000"/>
          <w:kern w:val="0"/>
          <w:sz w:val="24"/>
          <w:szCs w:val="24"/>
          <w:lang w:val="en-US" w:eastAsia="zh-CN" w:bidi="ar"/>
        </w:rPr>
        <w:t>2)若建立关联成功，返回 true，否则返回 false。</w:t>
      </w:r>
    </w:p>
    <w:p>
      <w:pPr>
        <w:ind w:left="420" w:firstLine="60"/>
        <w:rPr>
          <w:rFonts w:hint="eastAsia"/>
        </w:rPr>
      </w:pPr>
    </w:p>
    <w:p>
      <w:pPr>
        <w:ind w:left="420" w:firstLine="60"/>
        <w:rPr>
          <w:rFonts w:hint="eastAsia"/>
        </w:rPr>
      </w:pPr>
    </w:p>
    <w:p>
      <w:pPr>
        <w:pStyle w:val="4"/>
      </w:pPr>
      <w:bookmarkStart w:id="93" w:name="_GoBack"/>
      <w:bookmarkEnd w:id="93"/>
      <w:r>
        <w:t>修改车辆</w:t>
      </w:r>
    </w:p>
    <w:p>
      <w:pPr>
        <w:ind w:left="420" w:firstLine="60"/>
        <w:rPr>
          <w:rFonts w:hint="eastAsia" w:eastAsia="宋体"/>
          <w:lang w:eastAsia="zh-CN"/>
        </w:rPr>
      </w:pPr>
      <w:r>
        <w:rPr>
          <w:rFonts w:hint="eastAsia" w:eastAsia="宋体"/>
          <w:lang w:eastAsia="zh-CN"/>
        </w:rPr>
        <w:drawing>
          <wp:inline distT="0" distB="0" distL="114300" distR="114300">
            <wp:extent cx="5274310" cy="5666740"/>
            <wp:effectExtent l="0" t="0" r="13970" b="2540"/>
            <wp:docPr id="13" name="图片 13" descr="修改车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修改车辆"/>
                    <pic:cNvPicPr>
                      <a:picLocks noChangeAspect="1"/>
                    </pic:cNvPicPr>
                  </pic:nvPicPr>
                  <pic:blipFill>
                    <a:blip r:embed="rId38"/>
                    <a:stretch>
                      <a:fillRect/>
                    </a:stretch>
                  </pic:blipFill>
                  <pic:spPr>
                    <a:xfrm>
                      <a:off x="0" y="0"/>
                      <a:ext cx="5274310" cy="5666740"/>
                    </a:xfrm>
                    <a:prstGeom prst="rect">
                      <a:avLst/>
                    </a:prstGeom>
                  </pic:spPr>
                </pic:pic>
              </a:graphicData>
            </a:graphic>
          </wp:inline>
        </w:drawing>
      </w:r>
    </w:p>
    <w:p>
      <w:r>
        <w:rPr>
          <w:rFonts w:hint="eastAsia"/>
        </w:rPr>
        <w:t>注：</w:t>
      </w:r>
    </w:p>
    <w:p>
      <w:pPr>
        <w:rPr>
          <w:rFonts w:hint="eastAsia"/>
        </w:rPr>
      </w:pPr>
      <w:r>
        <w:tab/>
      </w:r>
      <w:r>
        <w:t>User</w:t>
      </w:r>
      <w:r>
        <w:rPr>
          <w:rFonts w:hint="eastAsia"/>
        </w:rPr>
        <w:t>：用户</w:t>
      </w:r>
    </w:p>
    <w:p>
      <w:pPr>
        <w:ind w:firstLine="420"/>
      </w:pPr>
      <w:r>
        <w:rPr>
          <w:rFonts w:hint="default" w:ascii="Times New Roman" w:hAnsi="Times New Roman" w:eastAsia="宋体" w:cs="Times New Roman"/>
        </w:rPr>
        <w:t>CarInfoManagePage：车辆管理界面</w:t>
      </w:r>
    </w:p>
    <w:p>
      <w:pPr>
        <w:ind w:firstLine="420"/>
        <w:rPr>
          <w:rFonts w:hint="eastAsia"/>
        </w:rPr>
      </w:pPr>
      <w:r>
        <w:rPr>
          <w:rFonts w:hint="default" w:ascii="Times New Roman" w:hAnsi="Times New Roman" w:eastAsia="宋体" w:cs="Times New Roman"/>
        </w:rPr>
        <w:t>UpdateCarInfoDialog：修改车辆弹窗</w:t>
      </w:r>
    </w:p>
    <w:p>
      <w:pPr>
        <w:ind w:firstLine="420"/>
      </w:pPr>
      <w:r>
        <w:rPr>
          <w:rFonts w:hint="default"/>
        </w:rPr>
        <w:t>SystemError：系统接口异常500提示框</w:t>
      </w:r>
    </w:p>
    <w:p>
      <w:pPr>
        <w:ind w:left="420"/>
        <w:rPr>
          <w:rFonts w:hint="default" w:eastAsia="宋体"/>
          <w:lang w:val="en-US" w:eastAsia="zh-CN"/>
        </w:rPr>
      </w:pPr>
      <w:r>
        <w:t>System::query</w:t>
      </w:r>
      <w:r>
        <w:rPr>
          <w:rFonts w:hint="default" w:ascii="Times New Roman" w:hAnsi="Times New Roman" w:eastAsia="宋体" w:cs="Times New Roman"/>
        </w:rPr>
        <w:t>Car</w:t>
      </w:r>
      <w:r>
        <w:t>InfoBy</w:t>
      </w:r>
      <w:r>
        <w:rPr>
          <w:rFonts w:hint="default" w:ascii="Times New Roman" w:hAnsi="Times New Roman" w:eastAsia="宋体" w:cs="Times New Roman"/>
        </w:rPr>
        <w:t>Car</w:t>
      </w:r>
      <w:r>
        <w:t>Id(</w:t>
      </w:r>
      <w:r>
        <w:rPr>
          <w:rFonts w:hint="default" w:ascii="Times New Roman" w:hAnsi="Times New Roman" w:eastAsia="宋体" w:cs="Times New Roman"/>
        </w:rPr>
        <w:t>Car</w:t>
      </w:r>
      <w:r>
        <w:t>Id carId)</w:t>
      </w:r>
      <w:r>
        <w:rPr>
          <w:rFonts w:hint="eastAsia"/>
          <w:lang w:val="en-US" w:eastAsia="zh-CN"/>
        </w:rPr>
        <w:t>:CarInfo</w:t>
      </w:r>
    </w:p>
    <w:p>
      <w:pPr>
        <w:ind w:left="420"/>
      </w:pPr>
      <w:r>
        <w:t>前置条件：carId所需数据满足表3-14修改车辆功能数据项描述。</w:t>
      </w:r>
    </w:p>
    <w:p>
      <w:pPr>
        <w:ind w:left="420" w:firstLine="60"/>
        <w:rPr>
          <w:rFonts w:hint="eastAsia"/>
        </w:rPr>
      </w:pPr>
      <w:r>
        <w:t>后置条件：</w:t>
      </w:r>
    </w:p>
    <w:p>
      <w:pPr>
        <w:keepNext w:val="0"/>
        <w:keepLines w:val="0"/>
        <w:widowControl/>
        <w:suppressLineNumbers w:val="0"/>
        <w:spacing w:line="300" w:lineRule="auto"/>
        <w:ind w:firstLine="420" w:firstLineChars="0"/>
        <w:jc w:val="left"/>
        <w:rPr>
          <w:rFonts w:hint="eastAsia" w:ascii="宋体" w:hAnsi="宋体" w:eastAsia="宋体" w:cs="宋体"/>
          <w:sz w:val="24"/>
          <w:szCs w:val="24"/>
        </w:rPr>
      </w:pPr>
      <w:r>
        <w:rPr>
          <w:rFonts w:hint="eastAsia" w:ascii="宋体" w:hAnsi="宋体"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系统根据</w:t>
      </w:r>
      <w:r>
        <w:t>车辆编号（carId）</w:t>
      </w:r>
      <w:r>
        <w:rPr>
          <w:rFonts w:hint="eastAsia" w:ascii="宋体" w:hAnsi="宋体" w:eastAsia="宋体" w:cs="宋体"/>
          <w:color w:val="000000"/>
          <w:kern w:val="0"/>
          <w:sz w:val="24"/>
          <w:szCs w:val="24"/>
          <w:lang w:val="en-US" w:eastAsia="zh-CN" w:bidi="ar"/>
        </w:rPr>
        <w:t>判断是否有</w:t>
      </w:r>
      <w:r>
        <w:t>车辆</w:t>
      </w:r>
      <w:r>
        <w:rPr>
          <w:rFonts w:hint="eastAsia" w:ascii="宋体" w:hAnsi="宋体" w:eastAsia="宋体" w:cs="宋体"/>
          <w:color w:val="000000"/>
          <w:kern w:val="0"/>
          <w:sz w:val="24"/>
          <w:szCs w:val="24"/>
          <w:lang w:val="en-US" w:eastAsia="zh-CN" w:bidi="ar"/>
        </w:rPr>
        <w:t>信息(</w:t>
      </w:r>
      <w:r>
        <w:rPr>
          <w:rFonts w:hint="eastAsia"/>
          <w:lang w:val="en-US" w:eastAsia="zh-CN"/>
        </w:rPr>
        <w:t>CarInfo</w:t>
      </w:r>
      <w:r>
        <w:rPr>
          <w:rFonts w:hint="eastAsia" w:ascii="宋体" w:hAnsi="宋体" w:eastAsia="宋体" w:cs="宋体"/>
          <w:color w:val="000000"/>
          <w:kern w:val="0"/>
          <w:sz w:val="24"/>
          <w:szCs w:val="24"/>
          <w:lang w:val="en-US" w:eastAsia="zh-CN" w:bidi="ar"/>
        </w:rPr>
        <w:t>)与</w:t>
      </w:r>
      <w:r>
        <w:t>车辆信息表</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rPr>
        <w:t>Car</w:t>
      </w:r>
      <w:r>
        <w:t>InfoList</w:t>
      </w:r>
      <w:r>
        <w:rPr>
          <w:rFonts w:hint="eastAsia" w:ascii="宋体" w:hAnsi="宋体" w:eastAsia="宋体" w:cs="宋体"/>
          <w:color w:val="000000"/>
          <w:kern w:val="0"/>
          <w:sz w:val="24"/>
          <w:szCs w:val="24"/>
          <w:lang w:val="en-US" w:eastAsia="zh-CN" w:bidi="ar"/>
        </w:rPr>
        <w:t xml:space="preserve">)存在关联。 </w:t>
      </w:r>
    </w:p>
    <w:p>
      <w:pPr>
        <w:keepNext w:val="0"/>
        <w:keepLines w:val="0"/>
        <w:widowControl/>
        <w:suppressLineNumbers w:val="0"/>
        <w:spacing w:line="300" w:lineRule="auto"/>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2)如果存在关联，则</w:t>
      </w:r>
      <w:r>
        <w:rPr>
          <w:rFonts w:hint="default" w:ascii="宋体" w:hAnsi="宋体" w:eastAsia="宋体" w:cs="宋体"/>
          <w:color w:val="000000"/>
          <w:kern w:val="0"/>
          <w:sz w:val="24"/>
          <w:szCs w:val="24"/>
          <w:lang w:eastAsia="zh-CN" w:bidi="ar"/>
        </w:rPr>
        <w:t>返回</w:t>
      </w:r>
      <w:r>
        <w:t>车辆</w:t>
      </w:r>
      <w:r>
        <w:rPr>
          <w:rFonts w:hint="default" w:ascii="宋体" w:hAnsi="宋体" w:eastAsia="宋体" w:cs="宋体"/>
          <w:color w:val="000000"/>
          <w:kern w:val="0"/>
          <w:sz w:val="24"/>
          <w:szCs w:val="24"/>
          <w:lang w:eastAsia="zh-CN" w:bidi="ar"/>
        </w:rPr>
        <w:t>信息表(</w:t>
      </w:r>
      <w:r>
        <w:rPr>
          <w:rFonts w:hint="default" w:ascii="Times New Roman" w:hAnsi="Times New Roman" w:eastAsia="宋体" w:cs="Times New Roman"/>
        </w:rPr>
        <w:t>Car</w:t>
      </w:r>
      <w:r>
        <w:t>InfoList</w:t>
      </w:r>
      <w:r>
        <w:rPr>
          <w:rFonts w:hint="default" w:ascii="宋体" w:hAnsi="宋体" w:eastAsia="宋体" w:cs="宋体"/>
          <w:color w:val="000000"/>
          <w:kern w:val="0"/>
          <w:sz w:val="24"/>
          <w:szCs w:val="24"/>
          <w:lang w:eastAsia="zh-CN" w:bidi="ar"/>
        </w:rPr>
        <w:t>)的一个</w:t>
      </w:r>
      <w:r>
        <w:t>车辆</w:t>
      </w:r>
      <w:r>
        <w:rPr>
          <w:rFonts w:hint="default" w:ascii="宋体" w:hAnsi="宋体" w:eastAsia="宋体" w:cs="宋体"/>
          <w:color w:val="000000"/>
          <w:kern w:val="0"/>
          <w:sz w:val="24"/>
          <w:szCs w:val="24"/>
          <w:lang w:eastAsia="zh-CN" w:bidi="ar"/>
        </w:rPr>
        <w:t>信息(</w:t>
      </w:r>
      <w:r>
        <w:rPr>
          <w:rFonts w:hint="default" w:ascii="Times New Roman" w:hAnsi="Times New Roman" w:eastAsia="宋体" w:cs="Times New Roman"/>
        </w:rPr>
        <w:t>Car</w:t>
      </w:r>
      <w:r>
        <w:t>Info</w:t>
      </w:r>
      <w:r>
        <w:rPr>
          <w:rFonts w:hint="default" w:ascii="宋体" w:hAnsi="宋体" w:eastAsia="宋体" w:cs="宋体"/>
          <w:color w:val="000000"/>
          <w:kern w:val="0"/>
          <w:sz w:val="24"/>
          <w:szCs w:val="24"/>
          <w:lang w:eastAsia="zh-CN" w:bidi="ar"/>
        </w:rPr>
        <w:t>)的实例，否则返回null</w:t>
      </w:r>
      <w:r>
        <w:rPr>
          <w:rFonts w:hint="eastAsia" w:ascii="宋体" w:hAnsi="宋体" w:eastAsia="宋体" w:cs="宋体"/>
          <w:color w:val="000000"/>
          <w:kern w:val="0"/>
          <w:sz w:val="24"/>
          <w:szCs w:val="24"/>
          <w:lang w:val="en-US" w:eastAsia="zh-CN" w:bidi="ar"/>
        </w:rPr>
        <w:t>。</w:t>
      </w:r>
    </w:p>
    <w:p>
      <w:pPr>
        <w:ind w:left="420" w:firstLine="60"/>
        <w:rPr>
          <w:rFonts w:hint="eastAsia"/>
        </w:rPr>
      </w:pPr>
    </w:p>
    <w:p>
      <w:pPr>
        <w:ind w:left="420"/>
        <w:rPr>
          <w:rFonts w:hint="default" w:eastAsia="宋体"/>
          <w:lang w:val="en-US" w:eastAsia="zh-CN"/>
        </w:rPr>
      </w:pPr>
      <w:r>
        <w:t>S</w:t>
      </w:r>
      <w:r>
        <w:rPr>
          <w:rFonts w:hint="eastAsia"/>
        </w:rPr>
        <w:t>ystem:</w:t>
      </w:r>
      <w:r>
        <w:t>:update</w:t>
      </w:r>
      <w:r>
        <w:rPr>
          <w:rFonts w:hint="default" w:ascii="Times New Roman" w:hAnsi="Times New Roman" w:eastAsia="宋体" w:cs="Times New Roman"/>
        </w:rPr>
        <w:t>Car</w:t>
      </w:r>
      <w:r>
        <w:t>Info(</w:t>
      </w:r>
      <w:r>
        <w:rPr>
          <w:rFonts w:hint="default" w:ascii="Times New Roman" w:hAnsi="Times New Roman" w:eastAsia="宋体" w:cs="Times New Roman"/>
        </w:rPr>
        <w:t>Car</w:t>
      </w:r>
      <w:r>
        <w:t>Info carInfo)</w:t>
      </w:r>
      <w:r>
        <w:rPr>
          <w:rFonts w:hint="eastAsia"/>
          <w:lang w:val="en-US" w:eastAsia="zh-CN"/>
        </w:rPr>
        <w:t>:Boolean</w:t>
      </w:r>
    </w:p>
    <w:p>
      <w:pPr>
        <w:ind w:left="420"/>
        <w:rPr>
          <w:b/>
        </w:rPr>
      </w:pPr>
      <w:r>
        <w:t>前置条件：carInfo所需要数据满足表3-14修改车辆功能数据项描述。</w:t>
      </w:r>
    </w:p>
    <w:p>
      <w:pPr>
        <w:keepNext w:val="0"/>
        <w:keepLines w:val="0"/>
        <w:widowControl/>
        <w:suppressLineNumbers w:val="0"/>
        <w:spacing w:line="300" w:lineRule="auto"/>
        <w:ind w:firstLine="420" w:firstLineChars="0"/>
        <w:jc w:val="left"/>
        <w:rPr>
          <w:rFonts w:hint="eastAsia"/>
        </w:rPr>
      </w:pPr>
      <w:r>
        <w:rPr>
          <w:rFonts w:hint="eastAsia"/>
        </w:rPr>
        <w:t>后置条件：</w:t>
      </w:r>
    </w:p>
    <w:p>
      <w:pPr>
        <w:keepNext w:val="0"/>
        <w:keepLines w:val="0"/>
        <w:widowControl/>
        <w:suppressLineNumbers w:val="0"/>
        <w:spacing w:line="300" w:lineRule="auto"/>
        <w:ind w:firstLine="420" w:firstLineChars="0"/>
        <w:jc w:val="left"/>
      </w:pPr>
      <w:r>
        <w:rPr>
          <w:rFonts w:hint="eastAsia" w:ascii="宋体" w:hAnsi="宋体" w:eastAsia="宋体" w:cs="宋体"/>
          <w:color w:val="000000"/>
          <w:kern w:val="0"/>
          <w:sz w:val="24"/>
          <w:szCs w:val="24"/>
          <w:lang w:val="en-US" w:eastAsia="zh-CN" w:bidi="ar"/>
        </w:rPr>
        <w:t>1)将</w:t>
      </w:r>
      <w:r>
        <w:rPr>
          <w:rFonts w:hint="eastAsia"/>
        </w:rPr>
        <w:t>车辆信息</w:t>
      </w:r>
      <w:r>
        <w:rPr>
          <w:rFonts w:hint="eastAsia" w:ascii="宋体" w:hAnsi="宋体" w:eastAsia="宋体" w:cs="宋体"/>
          <w:color w:val="000000"/>
          <w:kern w:val="0"/>
          <w:sz w:val="24"/>
          <w:szCs w:val="24"/>
          <w:lang w:val="en-US" w:eastAsia="zh-CN" w:bidi="ar"/>
        </w:rPr>
        <w:t>（</w:t>
      </w:r>
      <w:r>
        <w:t>carInfo</w:t>
      </w:r>
      <w:r>
        <w:rPr>
          <w:rFonts w:hint="eastAsia" w:ascii="宋体" w:hAnsi="宋体" w:eastAsia="宋体" w:cs="宋体"/>
          <w:color w:val="000000"/>
          <w:kern w:val="0"/>
          <w:sz w:val="24"/>
          <w:szCs w:val="24"/>
          <w:lang w:val="en-US" w:eastAsia="zh-CN" w:bidi="ar"/>
        </w:rPr>
        <w:t>）与</w:t>
      </w:r>
      <w:r>
        <w:rPr>
          <w:rFonts w:hint="eastAsia"/>
        </w:rPr>
        <w:t>车辆信息表（</w:t>
      </w:r>
      <w:r>
        <w:rPr>
          <w:rFonts w:hint="default"/>
        </w:rPr>
        <w:t>CarInfoList</w:t>
      </w:r>
      <w:r>
        <w:rPr>
          <w:rFonts w:hint="eastAsia"/>
        </w:rPr>
        <w:t>）</w:t>
      </w:r>
      <w:r>
        <w:rPr>
          <w:rFonts w:hint="eastAsia" w:ascii="宋体" w:hAnsi="宋体" w:eastAsia="宋体" w:cs="宋体"/>
          <w:color w:val="000000"/>
          <w:kern w:val="0"/>
          <w:sz w:val="24"/>
          <w:szCs w:val="24"/>
          <w:lang w:val="en-US" w:eastAsia="zh-CN" w:bidi="ar"/>
        </w:rPr>
        <w:t xml:space="preserve">建立关联； </w:t>
      </w:r>
    </w:p>
    <w:p>
      <w:pPr>
        <w:keepNext w:val="0"/>
        <w:keepLines w:val="0"/>
        <w:widowControl/>
        <w:suppressLineNumbers w:val="0"/>
        <w:spacing w:line="300" w:lineRule="auto"/>
        <w:ind w:firstLine="420" w:firstLineChars="0"/>
        <w:jc w:val="left"/>
        <w:rPr>
          <w:rFonts w:hint="eastAsia" w:ascii="宋体" w:hAnsi="宋体" w:eastAsia="宋体" w:cs="宋体"/>
          <w:b/>
          <w:bCs/>
          <w:sz w:val="24"/>
          <w:szCs w:val="24"/>
          <w:lang w:eastAsia="zh-CN"/>
        </w:rPr>
      </w:pPr>
      <w:r>
        <w:rPr>
          <w:rFonts w:hint="eastAsia" w:ascii="宋体" w:hAnsi="宋体" w:eastAsia="宋体" w:cs="宋体"/>
          <w:color w:val="000000"/>
          <w:kern w:val="0"/>
          <w:sz w:val="24"/>
          <w:szCs w:val="24"/>
          <w:lang w:val="en-US" w:eastAsia="zh-CN" w:bidi="ar"/>
        </w:rPr>
        <w:t>2)若建立关联成功，返回 true，否则返回 false。</w:t>
      </w:r>
    </w:p>
    <w:p>
      <w:pPr>
        <w:ind w:left="420" w:firstLine="60"/>
        <w:rPr>
          <w:rFonts w:hint="eastAsia"/>
        </w:rPr>
      </w:pPr>
    </w:p>
    <w:p>
      <w:pPr>
        <w:pStyle w:val="4"/>
      </w:pPr>
      <w:r>
        <w:t>新增订单</w:t>
      </w:r>
    </w:p>
    <w:p>
      <w:pPr>
        <w:widowControl/>
        <w:spacing w:beforeAutospacing="0" w:afterAutospacing="0" w:line="240" w:lineRule="auto"/>
        <w:jc w:val="left"/>
      </w:pPr>
      <w:r>
        <w:drawing>
          <wp:inline distT="0" distB="0" distL="0" distR="0">
            <wp:extent cx="5278120" cy="4098290"/>
            <wp:effectExtent l="0" t="0" r="0" b="0"/>
            <wp:docPr id="94" name="Draw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rawing 94"/>
                    <pic:cNvPicPr>
                      <a:picLocks noChangeAspect="1"/>
                    </pic:cNvPicPr>
                  </pic:nvPicPr>
                  <pic:blipFill>
                    <a:blip r:embed="rId39"/>
                    <a:stretch>
                      <a:fillRect/>
                    </a:stretch>
                  </pic:blipFill>
                  <pic:spPr>
                    <a:xfrm>
                      <a:off x="0" y="0"/>
                      <a:ext cx="5278120" cy="4098790"/>
                    </a:xfrm>
                    <a:prstGeom prst="rect">
                      <a:avLst/>
                    </a:prstGeom>
                  </pic:spPr>
                </pic:pic>
              </a:graphicData>
            </a:graphic>
          </wp:inline>
        </w:drawing>
      </w:r>
    </w:p>
    <w:p>
      <w:r>
        <w:rPr>
          <w:rFonts w:hint="eastAsia"/>
        </w:rPr>
        <w:t>注：</w:t>
      </w:r>
    </w:p>
    <w:p>
      <w:pPr>
        <w:rPr>
          <w:rFonts w:hint="eastAsia"/>
        </w:rPr>
      </w:pPr>
      <w:r>
        <w:tab/>
      </w:r>
      <w:r>
        <w:t>User</w:t>
      </w:r>
      <w:r>
        <w:rPr>
          <w:rFonts w:hint="eastAsia"/>
        </w:rPr>
        <w:t>：用户</w:t>
      </w:r>
    </w:p>
    <w:p>
      <w:pPr>
        <w:ind w:firstLine="420"/>
      </w:pPr>
      <w:r>
        <w:rPr>
          <w:rFonts w:hint="default" w:ascii="Times New Roman" w:hAnsi="Times New Roman" w:eastAsia="宋体" w:cs="Times New Roman"/>
        </w:rPr>
        <w:t>OrderManagePage：订单管理界面</w:t>
      </w:r>
    </w:p>
    <w:p>
      <w:pPr>
        <w:ind w:firstLine="420"/>
        <w:rPr>
          <w:rFonts w:hint="eastAsia"/>
        </w:rPr>
      </w:pPr>
      <w:r>
        <w:rPr>
          <w:rFonts w:hint="default" w:ascii="Times New Roman" w:hAnsi="Times New Roman" w:eastAsia="宋体" w:cs="Times New Roman"/>
        </w:rPr>
        <w:t>AddOrderInfoDialog：新增订单弹窗</w:t>
      </w:r>
    </w:p>
    <w:p>
      <w:pPr>
        <w:ind w:firstLine="420"/>
      </w:pPr>
      <w:r>
        <w:rPr>
          <w:rFonts w:hint="default"/>
        </w:rPr>
        <w:t>SystemError：系统接口异常500提示框</w:t>
      </w:r>
    </w:p>
    <w:p>
      <w:pPr>
        <w:ind w:left="420"/>
      </w:pPr>
      <w:r>
        <w:t>S</w:t>
      </w:r>
      <w:r>
        <w:rPr>
          <w:rFonts w:hint="eastAsia"/>
        </w:rPr>
        <w:t>ystem:</w:t>
      </w:r>
      <w:r>
        <w:t>:save</w:t>
      </w:r>
      <w:r>
        <w:rPr>
          <w:rFonts w:hint="default" w:ascii="Times New Roman" w:hAnsi="Times New Roman" w:eastAsia="宋体" w:cs="Times New Roman"/>
        </w:rPr>
        <w:t>Order</w:t>
      </w:r>
      <w:r>
        <w:t>Info(</w:t>
      </w:r>
      <w:r>
        <w:rPr>
          <w:rFonts w:hint="default" w:ascii="Times New Roman" w:hAnsi="Times New Roman" w:eastAsia="宋体" w:cs="Times New Roman"/>
        </w:rPr>
        <w:t>Order</w:t>
      </w:r>
      <w:r>
        <w:t>Info orderInfo)</w:t>
      </w:r>
    </w:p>
    <w:p>
      <w:pPr>
        <w:ind w:left="420"/>
        <w:rPr>
          <w:b/>
        </w:rPr>
      </w:pPr>
      <w:r>
        <w:t>前置条件：orderInfo所需要数据满足表3-15新增订单功能数据项描述。</w:t>
      </w:r>
    </w:p>
    <w:p>
      <w:pPr>
        <w:ind w:left="420" w:firstLine="60"/>
        <w:rPr>
          <w:rFonts w:hint="eastAsia"/>
        </w:rPr>
      </w:pPr>
      <w:r>
        <w:rPr>
          <w:rFonts w:hint="eastAsia"/>
        </w:rPr>
        <w:t>后置条件：</w:t>
      </w:r>
    </w:p>
    <w:p>
      <w:pPr>
        <w:keepNext w:val="0"/>
        <w:keepLines w:val="0"/>
        <w:widowControl/>
        <w:suppressLineNumbers w:val="0"/>
        <w:spacing w:line="300" w:lineRule="auto"/>
        <w:ind w:firstLine="420" w:firstLineChars="0"/>
        <w:jc w:val="left"/>
      </w:pPr>
      <w:r>
        <w:rPr>
          <w:rFonts w:hint="eastAsia" w:ascii="宋体" w:hAnsi="宋体" w:eastAsia="宋体" w:cs="宋体"/>
          <w:color w:val="000000"/>
          <w:kern w:val="0"/>
          <w:sz w:val="24"/>
          <w:szCs w:val="24"/>
          <w:lang w:val="en-US" w:eastAsia="zh-CN" w:bidi="ar"/>
        </w:rPr>
        <w:t>1)将</w:t>
      </w:r>
      <w:r>
        <w:rPr>
          <w:rFonts w:hint="eastAsia" w:ascii="宋体" w:hAnsi="宋体" w:cs="宋体"/>
          <w:color w:val="000000"/>
          <w:kern w:val="0"/>
          <w:sz w:val="24"/>
          <w:szCs w:val="24"/>
          <w:lang w:val="en-US" w:eastAsia="zh-CN" w:bidi="ar"/>
        </w:rPr>
        <w:t>订单</w:t>
      </w:r>
      <w:r>
        <w:rPr>
          <w:rFonts w:hint="eastAsia"/>
        </w:rPr>
        <w:t>信息</w:t>
      </w:r>
      <w:r>
        <w:rPr>
          <w:rFonts w:hint="eastAsia" w:ascii="宋体" w:hAnsi="宋体" w:eastAsia="宋体" w:cs="宋体"/>
          <w:color w:val="000000"/>
          <w:kern w:val="0"/>
          <w:sz w:val="24"/>
          <w:szCs w:val="24"/>
          <w:lang w:val="en-US" w:eastAsia="zh-CN" w:bidi="ar"/>
        </w:rPr>
        <w:t>（</w:t>
      </w:r>
      <w:r>
        <w:t>orderInfo</w:t>
      </w:r>
      <w:r>
        <w:rPr>
          <w:rFonts w:hint="eastAsia" w:ascii="宋体" w:hAnsi="宋体" w:eastAsia="宋体" w:cs="宋体"/>
          <w:color w:val="000000"/>
          <w:kern w:val="0"/>
          <w:sz w:val="24"/>
          <w:szCs w:val="24"/>
          <w:lang w:val="en-US" w:eastAsia="zh-CN" w:bidi="ar"/>
        </w:rPr>
        <w:t>）与</w:t>
      </w:r>
      <w:r>
        <w:rPr>
          <w:rFonts w:hint="eastAsia"/>
          <w:lang w:val="en-US" w:eastAsia="zh-CN"/>
        </w:rPr>
        <w:t>订单</w:t>
      </w:r>
      <w:r>
        <w:rPr>
          <w:rFonts w:hint="eastAsia"/>
        </w:rPr>
        <w:t>信息表（</w:t>
      </w:r>
      <w:r>
        <w:rPr>
          <w:rFonts w:hint="default" w:ascii="Times New Roman" w:hAnsi="Times New Roman" w:eastAsia="宋体" w:cs="Times New Roman"/>
        </w:rPr>
        <w:t>Order</w:t>
      </w:r>
      <w:r>
        <w:rPr>
          <w:rFonts w:hint="default"/>
        </w:rPr>
        <w:t>InfoList</w:t>
      </w:r>
      <w:r>
        <w:rPr>
          <w:rFonts w:hint="eastAsia"/>
        </w:rPr>
        <w:t>）</w:t>
      </w:r>
      <w:r>
        <w:rPr>
          <w:rFonts w:hint="eastAsia" w:ascii="宋体" w:hAnsi="宋体" w:eastAsia="宋体" w:cs="宋体"/>
          <w:color w:val="000000"/>
          <w:kern w:val="0"/>
          <w:sz w:val="24"/>
          <w:szCs w:val="24"/>
          <w:lang w:val="en-US" w:eastAsia="zh-CN" w:bidi="ar"/>
        </w:rPr>
        <w:t xml:space="preserve">建立关联； </w:t>
      </w:r>
    </w:p>
    <w:p>
      <w:pPr>
        <w:keepNext w:val="0"/>
        <w:keepLines w:val="0"/>
        <w:widowControl/>
        <w:suppressLineNumbers w:val="0"/>
        <w:spacing w:line="300" w:lineRule="auto"/>
        <w:ind w:firstLine="420" w:firstLineChars="0"/>
        <w:jc w:val="left"/>
        <w:rPr>
          <w:rFonts w:hint="eastAsia" w:ascii="宋体" w:hAnsi="宋体" w:eastAsia="宋体" w:cs="宋体"/>
          <w:b/>
          <w:bCs/>
          <w:sz w:val="24"/>
          <w:szCs w:val="24"/>
          <w:lang w:eastAsia="zh-CN"/>
        </w:rPr>
      </w:pPr>
      <w:r>
        <w:rPr>
          <w:rFonts w:hint="eastAsia" w:ascii="宋体" w:hAnsi="宋体" w:eastAsia="宋体" w:cs="宋体"/>
          <w:color w:val="000000"/>
          <w:kern w:val="0"/>
          <w:sz w:val="24"/>
          <w:szCs w:val="24"/>
          <w:lang w:val="en-US" w:eastAsia="zh-CN" w:bidi="ar"/>
        </w:rPr>
        <w:t>2)若建立关联成功，返回 true，否则返回 false。</w:t>
      </w:r>
    </w:p>
    <w:p>
      <w:pPr>
        <w:ind w:left="420" w:firstLine="60"/>
        <w:rPr>
          <w:rFonts w:hint="eastAsia"/>
        </w:rPr>
      </w:pPr>
    </w:p>
    <w:p>
      <w:pPr>
        <w:ind w:left="420" w:firstLine="60"/>
        <w:rPr>
          <w:rFonts w:hint="eastAsia"/>
        </w:rPr>
      </w:pPr>
    </w:p>
    <w:p>
      <w:pPr>
        <w:pStyle w:val="4"/>
      </w:pPr>
      <w:r>
        <w:t>修改订单</w:t>
      </w:r>
    </w:p>
    <w:p>
      <w:pPr>
        <w:ind w:left="420" w:firstLine="60"/>
        <w:rPr>
          <w:rFonts w:hint="eastAsia" w:eastAsia="宋体"/>
          <w:lang w:eastAsia="zh-CN"/>
        </w:rPr>
      </w:pPr>
      <w:r>
        <w:rPr>
          <w:rFonts w:hint="eastAsia" w:eastAsia="宋体"/>
          <w:lang w:eastAsia="zh-CN"/>
        </w:rPr>
        <w:drawing>
          <wp:inline distT="0" distB="0" distL="114300" distR="114300">
            <wp:extent cx="5274310" cy="5666740"/>
            <wp:effectExtent l="0" t="0" r="13970" b="2540"/>
            <wp:docPr id="15" name="图片 15" descr="修改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修改订单"/>
                    <pic:cNvPicPr>
                      <a:picLocks noChangeAspect="1"/>
                    </pic:cNvPicPr>
                  </pic:nvPicPr>
                  <pic:blipFill>
                    <a:blip r:embed="rId40"/>
                    <a:stretch>
                      <a:fillRect/>
                    </a:stretch>
                  </pic:blipFill>
                  <pic:spPr>
                    <a:xfrm>
                      <a:off x="0" y="0"/>
                      <a:ext cx="5274310" cy="5666740"/>
                    </a:xfrm>
                    <a:prstGeom prst="rect">
                      <a:avLst/>
                    </a:prstGeom>
                  </pic:spPr>
                </pic:pic>
              </a:graphicData>
            </a:graphic>
          </wp:inline>
        </w:drawing>
      </w:r>
    </w:p>
    <w:p>
      <w:r>
        <w:rPr>
          <w:rFonts w:hint="eastAsia"/>
        </w:rPr>
        <w:t>注：</w:t>
      </w:r>
    </w:p>
    <w:p>
      <w:pPr>
        <w:rPr>
          <w:rFonts w:hint="eastAsia"/>
        </w:rPr>
      </w:pPr>
      <w:r>
        <w:tab/>
      </w:r>
      <w:r>
        <w:t>User</w:t>
      </w:r>
      <w:r>
        <w:rPr>
          <w:rFonts w:hint="eastAsia"/>
        </w:rPr>
        <w:t>：用户</w:t>
      </w:r>
    </w:p>
    <w:p>
      <w:pPr>
        <w:ind w:firstLine="420"/>
      </w:pPr>
      <w:r>
        <w:rPr>
          <w:rFonts w:hint="default" w:ascii="Times New Roman" w:hAnsi="Times New Roman" w:eastAsia="宋体" w:cs="Times New Roman"/>
        </w:rPr>
        <w:t>OrderManagePage：订单管理界面</w:t>
      </w:r>
    </w:p>
    <w:p>
      <w:pPr>
        <w:ind w:firstLine="420"/>
        <w:rPr>
          <w:rFonts w:hint="eastAsia"/>
        </w:rPr>
      </w:pPr>
      <w:r>
        <w:rPr>
          <w:rFonts w:hint="default" w:ascii="Times New Roman" w:hAnsi="Times New Roman" w:eastAsia="宋体" w:cs="Times New Roman"/>
        </w:rPr>
        <w:t>UpdateOrderInfoDialog：修改订单弹窗</w:t>
      </w:r>
    </w:p>
    <w:p>
      <w:pPr>
        <w:ind w:firstLine="420"/>
      </w:pPr>
      <w:r>
        <w:rPr>
          <w:rFonts w:hint="default"/>
        </w:rPr>
        <w:t>SystemError：系统接口异常500提示框</w:t>
      </w:r>
    </w:p>
    <w:p>
      <w:pPr>
        <w:ind w:left="420"/>
        <w:rPr>
          <w:rFonts w:hint="default" w:eastAsia="宋体"/>
          <w:lang w:val="en-US" w:eastAsia="zh-CN"/>
        </w:rPr>
      </w:pPr>
      <w:r>
        <w:t>System::query</w:t>
      </w:r>
      <w:r>
        <w:rPr>
          <w:rFonts w:hint="default" w:ascii="Times New Roman" w:hAnsi="Times New Roman" w:eastAsia="宋体" w:cs="Times New Roman"/>
        </w:rPr>
        <w:t>Order</w:t>
      </w:r>
      <w:r>
        <w:t>InfoBy</w:t>
      </w:r>
      <w:r>
        <w:rPr>
          <w:rFonts w:hint="default" w:ascii="Times New Roman" w:hAnsi="Times New Roman" w:eastAsia="宋体" w:cs="Times New Roman"/>
        </w:rPr>
        <w:t>Order</w:t>
      </w:r>
      <w:r>
        <w:t>Id(</w:t>
      </w:r>
      <w:r>
        <w:rPr>
          <w:rFonts w:hint="default" w:ascii="Times New Roman" w:hAnsi="Times New Roman" w:eastAsia="宋体" w:cs="Times New Roman"/>
        </w:rPr>
        <w:t>Order</w:t>
      </w:r>
      <w:r>
        <w:t>Id orderId)</w:t>
      </w:r>
      <w:r>
        <w:rPr>
          <w:rFonts w:hint="eastAsia"/>
          <w:lang w:val="en-US" w:eastAsia="zh-CN"/>
        </w:rPr>
        <w:t>:OrderInfo</w:t>
      </w:r>
    </w:p>
    <w:p>
      <w:pPr>
        <w:ind w:left="420"/>
      </w:pPr>
      <w:r>
        <w:t>前置条件：orderId所需数据满足表3-16修改订单功能数据项描述。</w:t>
      </w:r>
    </w:p>
    <w:p>
      <w:pPr>
        <w:ind w:left="420" w:firstLine="60"/>
        <w:rPr>
          <w:rFonts w:hint="eastAsia"/>
        </w:rPr>
      </w:pPr>
      <w:r>
        <w:t>后置条件：</w:t>
      </w:r>
    </w:p>
    <w:p>
      <w:pPr>
        <w:keepNext w:val="0"/>
        <w:keepLines w:val="0"/>
        <w:widowControl/>
        <w:suppressLineNumbers w:val="0"/>
        <w:spacing w:line="300" w:lineRule="auto"/>
        <w:ind w:firstLine="420" w:firstLineChars="0"/>
        <w:jc w:val="left"/>
        <w:rPr>
          <w:rFonts w:hint="eastAsia" w:ascii="宋体" w:hAnsi="宋体" w:eastAsia="宋体" w:cs="宋体"/>
          <w:sz w:val="24"/>
          <w:szCs w:val="24"/>
        </w:rPr>
      </w:pPr>
      <w:r>
        <w:rPr>
          <w:rFonts w:hint="eastAsia" w:ascii="宋体" w:hAnsi="宋体"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系统根据</w:t>
      </w:r>
      <w:r>
        <w:t>订单编号（orderId）</w:t>
      </w:r>
      <w:r>
        <w:rPr>
          <w:rFonts w:hint="eastAsia" w:ascii="宋体" w:hAnsi="宋体" w:eastAsia="宋体" w:cs="宋体"/>
          <w:color w:val="000000"/>
          <w:kern w:val="0"/>
          <w:sz w:val="24"/>
          <w:szCs w:val="24"/>
          <w:lang w:val="en-US" w:eastAsia="zh-CN" w:bidi="ar"/>
        </w:rPr>
        <w:t>判断是否有</w:t>
      </w:r>
      <w:r>
        <w:rPr>
          <w:rFonts w:hint="eastAsia"/>
          <w:lang w:val="en-US" w:eastAsia="zh-CN"/>
        </w:rPr>
        <w:t>订单</w:t>
      </w:r>
      <w:r>
        <w:rPr>
          <w:rFonts w:hint="eastAsia" w:ascii="宋体" w:hAnsi="宋体" w:eastAsia="宋体" w:cs="宋体"/>
          <w:color w:val="000000"/>
          <w:kern w:val="0"/>
          <w:sz w:val="24"/>
          <w:szCs w:val="24"/>
          <w:lang w:val="en-US" w:eastAsia="zh-CN" w:bidi="ar"/>
        </w:rPr>
        <w:t>信息(</w:t>
      </w:r>
      <w:r>
        <w:rPr>
          <w:rFonts w:hint="default" w:ascii="Times New Roman" w:hAnsi="Times New Roman" w:eastAsia="宋体" w:cs="Times New Roman"/>
        </w:rPr>
        <w:t>Order</w:t>
      </w:r>
      <w:r>
        <w:t>Info</w:t>
      </w:r>
      <w:r>
        <w:rPr>
          <w:rFonts w:hint="eastAsia" w:ascii="宋体" w:hAnsi="宋体" w:eastAsia="宋体" w:cs="宋体"/>
          <w:color w:val="000000"/>
          <w:kern w:val="0"/>
          <w:sz w:val="24"/>
          <w:szCs w:val="24"/>
          <w:lang w:val="en-US" w:eastAsia="zh-CN" w:bidi="ar"/>
        </w:rPr>
        <w:t>)与</w:t>
      </w:r>
      <w:r>
        <w:rPr>
          <w:rFonts w:hint="eastAsia"/>
          <w:lang w:val="en-US" w:eastAsia="zh-CN"/>
        </w:rPr>
        <w:t>订单</w:t>
      </w:r>
      <w:r>
        <w:t>信息表</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rPr>
        <w:t>Order</w:t>
      </w:r>
      <w:r>
        <w:t>InfoList</w:t>
      </w:r>
      <w:r>
        <w:rPr>
          <w:rFonts w:hint="eastAsia" w:ascii="宋体" w:hAnsi="宋体" w:eastAsia="宋体" w:cs="宋体"/>
          <w:color w:val="000000"/>
          <w:kern w:val="0"/>
          <w:sz w:val="24"/>
          <w:szCs w:val="24"/>
          <w:lang w:val="en-US" w:eastAsia="zh-CN" w:bidi="ar"/>
        </w:rPr>
        <w:t xml:space="preserve">)存在关联。 </w:t>
      </w:r>
    </w:p>
    <w:p>
      <w:pPr>
        <w:keepNext w:val="0"/>
        <w:keepLines w:val="0"/>
        <w:widowControl/>
        <w:suppressLineNumbers w:val="0"/>
        <w:spacing w:line="300" w:lineRule="auto"/>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2)如果存在关联，则</w:t>
      </w:r>
      <w:r>
        <w:rPr>
          <w:rFonts w:hint="default" w:ascii="宋体" w:hAnsi="宋体" w:eastAsia="宋体" w:cs="宋体"/>
          <w:color w:val="000000"/>
          <w:kern w:val="0"/>
          <w:sz w:val="24"/>
          <w:szCs w:val="24"/>
          <w:lang w:eastAsia="zh-CN" w:bidi="ar"/>
        </w:rPr>
        <w:t>返回</w:t>
      </w:r>
      <w:r>
        <w:rPr>
          <w:rFonts w:hint="eastAsia"/>
          <w:lang w:val="en-US" w:eastAsia="zh-CN"/>
        </w:rPr>
        <w:t>订单</w:t>
      </w:r>
      <w:r>
        <w:rPr>
          <w:rFonts w:hint="default" w:ascii="宋体" w:hAnsi="宋体" w:eastAsia="宋体" w:cs="宋体"/>
          <w:color w:val="000000"/>
          <w:kern w:val="0"/>
          <w:sz w:val="24"/>
          <w:szCs w:val="24"/>
          <w:lang w:eastAsia="zh-CN" w:bidi="ar"/>
        </w:rPr>
        <w:t>信息表(</w:t>
      </w:r>
      <w:r>
        <w:rPr>
          <w:rFonts w:hint="default" w:ascii="Times New Roman" w:hAnsi="Times New Roman" w:eastAsia="宋体" w:cs="Times New Roman"/>
        </w:rPr>
        <w:t>Order</w:t>
      </w:r>
      <w:r>
        <w:t>InfoList</w:t>
      </w:r>
      <w:r>
        <w:rPr>
          <w:rFonts w:hint="default" w:ascii="宋体" w:hAnsi="宋体" w:eastAsia="宋体" w:cs="宋体"/>
          <w:color w:val="000000"/>
          <w:kern w:val="0"/>
          <w:sz w:val="24"/>
          <w:szCs w:val="24"/>
          <w:lang w:eastAsia="zh-CN" w:bidi="ar"/>
        </w:rPr>
        <w:t>)的一个</w:t>
      </w:r>
      <w:r>
        <w:rPr>
          <w:rFonts w:hint="eastAsia"/>
          <w:lang w:val="en-US" w:eastAsia="zh-CN"/>
        </w:rPr>
        <w:t>订单</w:t>
      </w:r>
      <w:r>
        <w:rPr>
          <w:rFonts w:hint="default" w:ascii="宋体" w:hAnsi="宋体" w:eastAsia="宋体" w:cs="宋体"/>
          <w:color w:val="000000"/>
          <w:kern w:val="0"/>
          <w:sz w:val="24"/>
          <w:szCs w:val="24"/>
          <w:lang w:eastAsia="zh-CN" w:bidi="ar"/>
        </w:rPr>
        <w:t>信息(</w:t>
      </w:r>
      <w:r>
        <w:rPr>
          <w:rFonts w:hint="default" w:ascii="Times New Roman" w:hAnsi="Times New Roman" w:eastAsia="宋体" w:cs="Times New Roman"/>
        </w:rPr>
        <w:t>Order</w:t>
      </w:r>
      <w:r>
        <w:t>Info</w:t>
      </w:r>
      <w:r>
        <w:rPr>
          <w:rFonts w:hint="default" w:ascii="宋体" w:hAnsi="宋体" w:eastAsia="宋体" w:cs="宋体"/>
          <w:color w:val="000000"/>
          <w:kern w:val="0"/>
          <w:sz w:val="24"/>
          <w:szCs w:val="24"/>
          <w:lang w:eastAsia="zh-CN" w:bidi="ar"/>
        </w:rPr>
        <w:t>)的实例，否则返回null</w:t>
      </w:r>
      <w:r>
        <w:rPr>
          <w:rFonts w:hint="eastAsia" w:ascii="宋体" w:hAnsi="宋体" w:eastAsia="宋体" w:cs="宋体"/>
          <w:color w:val="000000"/>
          <w:kern w:val="0"/>
          <w:sz w:val="24"/>
          <w:szCs w:val="24"/>
          <w:lang w:val="en-US" w:eastAsia="zh-CN" w:bidi="ar"/>
        </w:rPr>
        <w:t>。</w:t>
      </w:r>
    </w:p>
    <w:p>
      <w:pPr>
        <w:ind w:left="420" w:firstLine="60"/>
        <w:rPr>
          <w:rFonts w:hint="eastAsia"/>
        </w:rPr>
      </w:pPr>
    </w:p>
    <w:p>
      <w:pPr>
        <w:ind w:left="420"/>
        <w:rPr>
          <w:rFonts w:hint="default" w:eastAsia="宋体"/>
          <w:lang w:val="en-US" w:eastAsia="zh-CN"/>
        </w:rPr>
      </w:pPr>
      <w:r>
        <w:t>S</w:t>
      </w:r>
      <w:r>
        <w:rPr>
          <w:rFonts w:hint="eastAsia"/>
        </w:rPr>
        <w:t>ystem:</w:t>
      </w:r>
      <w:r>
        <w:t>:update</w:t>
      </w:r>
      <w:r>
        <w:rPr>
          <w:rFonts w:hint="default" w:ascii="Times New Roman" w:hAnsi="Times New Roman" w:eastAsia="宋体" w:cs="Times New Roman"/>
        </w:rPr>
        <w:t>Order</w:t>
      </w:r>
      <w:r>
        <w:t>Info(</w:t>
      </w:r>
      <w:r>
        <w:rPr>
          <w:rFonts w:hint="default" w:ascii="Times New Roman" w:hAnsi="Times New Roman" w:eastAsia="宋体" w:cs="Times New Roman"/>
        </w:rPr>
        <w:t>Order</w:t>
      </w:r>
      <w:r>
        <w:t>Info orderInfo)</w:t>
      </w:r>
      <w:r>
        <w:rPr>
          <w:rFonts w:hint="eastAsia"/>
          <w:lang w:eastAsia="zh-CN"/>
        </w:rPr>
        <w:t>：</w:t>
      </w:r>
      <w:r>
        <w:rPr>
          <w:rFonts w:hint="eastAsia"/>
          <w:lang w:val="en-US" w:eastAsia="zh-CN"/>
        </w:rPr>
        <w:t>Boolean</w:t>
      </w:r>
    </w:p>
    <w:p>
      <w:pPr>
        <w:ind w:left="420"/>
        <w:rPr>
          <w:b/>
        </w:rPr>
      </w:pPr>
      <w:r>
        <w:t>前置条件：orderInfo所需要数据满足表3-16修改订单功能数据项描述。</w:t>
      </w:r>
    </w:p>
    <w:p>
      <w:pPr>
        <w:ind w:left="420" w:firstLine="60"/>
        <w:rPr>
          <w:rFonts w:hint="eastAsia"/>
        </w:rPr>
      </w:pPr>
      <w:r>
        <w:rPr>
          <w:rFonts w:hint="eastAsia"/>
        </w:rPr>
        <w:t>后置条件：</w:t>
      </w:r>
    </w:p>
    <w:p>
      <w:pPr>
        <w:keepNext w:val="0"/>
        <w:keepLines w:val="0"/>
        <w:widowControl/>
        <w:suppressLineNumbers w:val="0"/>
        <w:spacing w:line="300" w:lineRule="auto"/>
        <w:ind w:firstLine="420" w:firstLineChars="0"/>
        <w:jc w:val="left"/>
      </w:pPr>
      <w:r>
        <w:rPr>
          <w:rFonts w:hint="eastAsia" w:ascii="宋体" w:hAnsi="宋体" w:eastAsia="宋体" w:cs="宋体"/>
          <w:color w:val="000000"/>
          <w:kern w:val="0"/>
          <w:sz w:val="24"/>
          <w:szCs w:val="24"/>
          <w:lang w:val="en-US" w:eastAsia="zh-CN" w:bidi="ar"/>
        </w:rPr>
        <w:t>1)将</w:t>
      </w:r>
      <w:r>
        <w:rPr>
          <w:rFonts w:hint="eastAsia" w:ascii="宋体" w:hAnsi="宋体" w:cs="宋体"/>
          <w:color w:val="000000"/>
          <w:kern w:val="0"/>
          <w:sz w:val="24"/>
          <w:szCs w:val="24"/>
          <w:lang w:val="en-US" w:eastAsia="zh-CN" w:bidi="ar"/>
        </w:rPr>
        <w:t>订单</w:t>
      </w:r>
      <w:r>
        <w:rPr>
          <w:rFonts w:hint="eastAsia"/>
        </w:rPr>
        <w:t>信息</w:t>
      </w:r>
      <w:r>
        <w:rPr>
          <w:rFonts w:hint="eastAsia" w:ascii="宋体" w:hAnsi="宋体" w:eastAsia="宋体" w:cs="宋体"/>
          <w:color w:val="000000"/>
          <w:kern w:val="0"/>
          <w:sz w:val="24"/>
          <w:szCs w:val="24"/>
          <w:lang w:val="en-US" w:eastAsia="zh-CN" w:bidi="ar"/>
        </w:rPr>
        <w:t>（</w:t>
      </w:r>
      <w:r>
        <w:t>orderInfo</w:t>
      </w:r>
      <w:r>
        <w:rPr>
          <w:rFonts w:hint="eastAsia" w:ascii="宋体" w:hAnsi="宋体" w:eastAsia="宋体" w:cs="宋体"/>
          <w:color w:val="000000"/>
          <w:kern w:val="0"/>
          <w:sz w:val="24"/>
          <w:szCs w:val="24"/>
          <w:lang w:val="en-US" w:eastAsia="zh-CN" w:bidi="ar"/>
        </w:rPr>
        <w:t>）与</w:t>
      </w:r>
      <w:r>
        <w:rPr>
          <w:rFonts w:hint="eastAsia"/>
          <w:lang w:val="en-US" w:eastAsia="zh-CN"/>
        </w:rPr>
        <w:t>订单</w:t>
      </w:r>
      <w:r>
        <w:rPr>
          <w:rFonts w:hint="eastAsia"/>
        </w:rPr>
        <w:t>信息表（</w:t>
      </w:r>
      <w:r>
        <w:rPr>
          <w:rFonts w:hint="default" w:ascii="Times New Roman" w:hAnsi="Times New Roman" w:eastAsia="宋体" w:cs="Times New Roman"/>
        </w:rPr>
        <w:t>Order</w:t>
      </w:r>
      <w:r>
        <w:rPr>
          <w:rFonts w:hint="default"/>
        </w:rPr>
        <w:t>InfoList</w:t>
      </w:r>
      <w:r>
        <w:rPr>
          <w:rFonts w:hint="eastAsia"/>
        </w:rPr>
        <w:t>）</w:t>
      </w:r>
      <w:r>
        <w:rPr>
          <w:rFonts w:hint="eastAsia" w:ascii="宋体" w:hAnsi="宋体" w:eastAsia="宋体" w:cs="宋体"/>
          <w:color w:val="000000"/>
          <w:kern w:val="0"/>
          <w:sz w:val="24"/>
          <w:szCs w:val="24"/>
          <w:lang w:val="en-US" w:eastAsia="zh-CN" w:bidi="ar"/>
        </w:rPr>
        <w:t xml:space="preserve">建立关联； </w:t>
      </w:r>
    </w:p>
    <w:p>
      <w:pPr>
        <w:keepNext w:val="0"/>
        <w:keepLines w:val="0"/>
        <w:widowControl/>
        <w:suppressLineNumbers w:val="0"/>
        <w:spacing w:line="300" w:lineRule="auto"/>
        <w:ind w:firstLine="420" w:firstLineChars="0"/>
        <w:jc w:val="left"/>
        <w:rPr>
          <w:rFonts w:hint="eastAsia" w:ascii="宋体" w:hAnsi="宋体" w:eastAsia="宋体" w:cs="宋体"/>
          <w:b/>
          <w:bCs/>
          <w:sz w:val="24"/>
          <w:szCs w:val="24"/>
          <w:lang w:eastAsia="zh-CN"/>
        </w:rPr>
      </w:pPr>
      <w:r>
        <w:rPr>
          <w:rFonts w:hint="eastAsia" w:ascii="宋体" w:hAnsi="宋体" w:eastAsia="宋体" w:cs="宋体"/>
          <w:color w:val="000000"/>
          <w:kern w:val="0"/>
          <w:sz w:val="24"/>
          <w:szCs w:val="24"/>
          <w:lang w:val="en-US" w:eastAsia="zh-CN" w:bidi="ar"/>
        </w:rPr>
        <w:t>2)若建立关联成功，返回 true，否则返回 false。</w:t>
      </w:r>
    </w:p>
    <w:p>
      <w:pPr>
        <w:ind w:left="420" w:firstLine="60"/>
        <w:rPr>
          <w:rFonts w:hint="eastAsia"/>
        </w:rPr>
      </w:pPr>
    </w:p>
    <w:p>
      <w:pPr>
        <w:widowControl/>
        <w:spacing w:beforeAutospacing="0" w:afterAutospacing="0" w:line="240" w:lineRule="auto"/>
        <w:jc w:val="left"/>
      </w:pPr>
    </w:p>
    <w:p>
      <w:pPr>
        <w:pStyle w:val="2"/>
      </w:pPr>
      <w:bookmarkStart w:id="91" w:name="_Toc132828424"/>
      <w:bookmarkStart w:id="92" w:name="_Toc92015840"/>
      <w:r>
        <w:rPr>
          <w:rFonts w:hint="eastAsia"/>
        </w:rPr>
        <w:t>术语表</w:t>
      </w:r>
      <w:bookmarkEnd w:id="91"/>
      <w:bookmarkEnd w:id="92"/>
    </w:p>
    <w:p>
      <w:pPr>
        <w:pStyle w:val="11"/>
      </w:pPr>
      <w:r>
        <w:t xml:space="preserve">表 </w:t>
      </w:r>
      <w:r>
        <w:fldChar w:fldCharType="begin"/>
      </w:r>
      <w:r>
        <w:instrText xml:space="preserve"> STYLEREF 1 \s </w:instrText>
      </w:r>
      <w:r>
        <w:fldChar w:fldCharType="separate"/>
      </w:r>
      <w:r>
        <w:t>5</w:t>
      </w:r>
      <w:r>
        <w:fldChar w:fldCharType="end"/>
      </w:r>
      <w:r>
        <w:t>5-</w:t>
      </w:r>
      <w:r>
        <w:fldChar w:fldCharType="begin"/>
      </w:r>
      <w:r>
        <w:instrText xml:space="preserve">SEQ表\* ARABIC \s 1</w:instrText>
      </w:r>
      <w:r>
        <w:fldChar w:fldCharType="separate"/>
      </w:r>
      <w:r>
        <w:t>1</w:t>
      </w:r>
      <w:r>
        <w:fldChar w:fldCharType="end"/>
      </w:r>
      <w:r>
        <w:rPr>
          <w:rFonts w:hint="eastAsia"/>
        </w:rPr>
        <w:t>术语表</w:t>
      </w:r>
    </w:p>
    <w:tbl>
      <w:tblPr>
        <w:tblStyle w:val="24"/>
        <w:tblW w:w="8885" w:type="dxa"/>
        <w:tblInd w:w="-52" w:type="dxa"/>
        <w:tblLayout w:type="fixed"/>
        <w:tblCellMar>
          <w:top w:w="15" w:type="dxa"/>
          <w:left w:w="15" w:type="dxa"/>
          <w:bottom w:w="15" w:type="dxa"/>
          <w:right w:w="15" w:type="dxa"/>
        </w:tblCellMar>
      </w:tblPr>
      <w:tblGrid>
        <w:gridCol w:w="4066"/>
        <w:gridCol w:w="1276"/>
        <w:gridCol w:w="3543"/>
      </w:tblGrid>
      <w:tr>
        <w:tblPrEx>
          <w:tblCellMar>
            <w:top w:w="15" w:type="dxa"/>
            <w:left w:w="15" w:type="dxa"/>
            <w:bottom w:w="15" w:type="dxa"/>
            <w:right w:w="15" w:type="dxa"/>
          </w:tblCellMar>
        </w:tblPrEx>
        <w:trPr>
          <w:trHeight w:val="336" w:hRule="atLeast"/>
        </w:trPr>
        <w:tc>
          <w:tcPr>
            <w:tcW w:w="406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color w:val="000000"/>
                <w:sz w:val="21"/>
              </w:rPr>
            </w:pPr>
            <w:r>
              <w:rPr>
                <w:rFonts w:cs="Calibri"/>
                <w:b/>
                <w:color w:val="000000"/>
                <w:sz w:val="21"/>
              </w:rPr>
              <w:t>术语</w:t>
            </w:r>
          </w:p>
        </w:tc>
        <w:tc>
          <w:tcPr>
            <w:tcW w:w="127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color w:val="000000"/>
                <w:sz w:val="21"/>
              </w:rPr>
            </w:pPr>
            <w:r>
              <w:rPr>
                <w:rFonts w:cs="Calibri"/>
                <w:b/>
                <w:color w:val="000000"/>
                <w:sz w:val="21"/>
              </w:rPr>
              <w:t>类型</w:t>
            </w:r>
          </w:p>
        </w:tc>
        <w:tc>
          <w:tcPr>
            <w:tcW w:w="354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color w:val="000000"/>
                <w:sz w:val="21"/>
              </w:rPr>
            </w:pPr>
            <w:r>
              <w:rPr>
                <w:rFonts w:cs="Calibri"/>
                <w:b/>
                <w:color w:val="000000"/>
                <w:sz w:val="21"/>
              </w:rPr>
              <w:t>说明</w:t>
            </w:r>
          </w:p>
        </w:tc>
      </w:tr>
      <w:tr>
        <w:tblPrEx>
          <w:tblCellMar>
            <w:top w:w="15" w:type="dxa"/>
            <w:left w:w="15" w:type="dxa"/>
            <w:bottom w:w="15" w:type="dxa"/>
            <w:right w:w="15" w:type="dxa"/>
          </w:tblCellMar>
        </w:tblPrEx>
        <w:trPr>
          <w:trHeight w:val="336" w:hRule="atLeast"/>
        </w:trPr>
        <w:tc>
          <w:tcPr>
            <w:tcW w:w="406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000000"/>
                <w:spacing w:val="0"/>
                <w:w w:val="100"/>
                <w:sz w:val="21"/>
                <w:szCs w:val="21"/>
                <w:u w:val="none"/>
                <w:vertAlign w:val="baseline"/>
              </w:rPr>
            </w:pPr>
          </w:p>
        </w:tc>
        <w:tc>
          <w:tcPr>
            <w:tcW w:w="127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lang w:val="en-US" w:bidi="en-US"/>
              </w:rPr>
            </w:pPr>
          </w:p>
        </w:tc>
        <w:tc>
          <w:tcPr>
            <w:tcW w:w="3543"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cs="Calibri"/>
                <w:b/>
                <w:color w:val="000000"/>
                <w:sz w:val="21"/>
              </w:rPr>
            </w:pPr>
          </w:p>
        </w:tc>
      </w:tr>
      <w:tr>
        <w:tblPrEx>
          <w:tblCellMar>
            <w:top w:w="15" w:type="dxa"/>
            <w:left w:w="15" w:type="dxa"/>
            <w:bottom w:w="15" w:type="dxa"/>
            <w:right w:w="15" w:type="dxa"/>
          </w:tblCellMar>
        </w:tblPrEx>
        <w:trPr>
          <w:trHeight w:val="336" w:hRule="atLeast"/>
        </w:trPr>
        <w:tc>
          <w:tcPr>
            <w:tcW w:w="406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000000"/>
                <w:spacing w:val="0"/>
                <w:w w:val="100"/>
                <w:sz w:val="21"/>
                <w:szCs w:val="21"/>
                <w:u w:val="none"/>
                <w:vertAlign w:val="baseline"/>
              </w:rPr>
            </w:pPr>
          </w:p>
        </w:tc>
        <w:tc>
          <w:tcPr>
            <w:tcW w:w="127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auto"/>
                <w:spacing w:val="0"/>
                <w:w w:val="100"/>
                <w:sz w:val="24"/>
                <w:szCs w:val="21"/>
                <w:u w:val="none"/>
                <w:vertAlign w:val="baseline"/>
              </w:rPr>
            </w:pPr>
          </w:p>
        </w:tc>
        <w:tc>
          <w:tcPr>
            <w:tcW w:w="3543"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cs="Calibri"/>
                <w:b/>
                <w:color w:val="000000"/>
                <w:sz w:val="21"/>
              </w:rPr>
            </w:pPr>
          </w:p>
        </w:tc>
      </w:tr>
      <w:tr>
        <w:tblPrEx>
          <w:tblCellMar>
            <w:top w:w="15" w:type="dxa"/>
            <w:left w:w="15" w:type="dxa"/>
            <w:bottom w:w="15" w:type="dxa"/>
            <w:right w:w="15" w:type="dxa"/>
          </w:tblCellMar>
        </w:tblPrEx>
        <w:trPr>
          <w:trHeight w:val="336" w:hRule="atLeast"/>
        </w:trPr>
        <w:tc>
          <w:tcPr>
            <w:tcW w:w="406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000000"/>
                <w:spacing w:val="0"/>
                <w:w w:val="100"/>
                <w:sz w:val="21"/>
                <w:szCs w:val="21"/>
                <w:u w:val="none"/>
                <w:vertAlign w:val="baseline"/>
              </w:rPr>
            </w:pPr>
          </w:p>
        </w:tc>
        <w:tc>
          <w:tcPr>
            <w:tcW w:w="127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auto"/>
                <w:spacing w:val="0"/>
                <w:w w:val="100"/>
                <w:sz w:val="24"/>
                <w:szCs w:val="21"/>
                <w:u w:val="none"/>
                <w:vertAlign w:val="baseline"/>
              </w:rPr>
            </w:pPr>
          </w:p>
        </w:tc>
        <w:tc>
          <w:tcPr>
            <w:tcW w:w="3543"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cs="Calibri"/>
                <w:b/>
                <w:color w:val="000000"/>
                <w:sz w:val="21"/>
              </w:rPr>
            </w:pPr>
          </w:p>
        </w:tc>
      </w:tr>
      <w:tr>
        <w:tblPrEx>
          <w:tblCellMar>
            <w:top w:w="15" w:type="dxa"/>
            <w:left w:w="15" w:type="dxa"/>
            <w:bottom w:w="15" w:type="dxa"/>
            <w:right w:w="15" w:type="dxa"/>
          </w:tblCellMar>
        </w:tblPrEx>
        <w:trPr>
          <w:trHeight w:val="336" w:hRule="atLeast"/>
        </w:trPr>
        <w:tc>
          <w:tcPr>
            <w:tcW w:w="406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000000"/>
                <w:spacing w:val="0"/>
                <w:w w:val="100"/>
                <w:sz w:val="21"/>
                <w:szCs w:val="21"/>
                <w:u w:val="none"/>
                <w:vertAlign w:val="baseline"/>
              </w:rPr>
            </w:pPr>
          </w:p>
        </w:tc>
        <w:tc>
          <w:tcPr>
            <w:tcW w:w="127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auto"/>
                <w:spacing w:val="0"/>
                <w:w w:val="100"/>
                <w:sz w:val="24"/>
                <w:szCs w:val="21"/>
                <w:u w:val="none"/>
                <w:vertAlign w:val="baseline"/>
              </w:rPr>
            </w:pPr>
          </w:p>
        </w:tc>
        <w:tc>
          <w:tcPr>
            <w:tcW w:w="3543"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cs="Calibri"/>
                <w:b/>
                <w:color w:val="000000"/>
                <w:sz w:val="21"/>
              </w:rPr>
            </w:pPr>
          </w:p>
        </w:tc>
      </w:tr>
      <w:tr>
        <w:tblPrEx>
          <w:tblCellMar>
            <w:top w:w="15" w:type="dxa"/>
            <w:left w:w="15" w:type="dxa"/>
            <w:bottom w:w="15" w:type="dxa"/>
            <w:right w:w="15" w:type="dxa"/>
          </w:tblCellMar>
        </w:tblPrEx>
        <w:trPr>
          <w:trHeight w:val="336" w:hRule="atLeast"/>
        </w:trPr>
        <w:tc>
          <w:tcPr>
            <w:tcW w:w="406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000000"/>
                <w:spacing w:val="0"/>
                <w:w w:val="100"/>
                <w:sz w:val="21"/>
                <w:szCs w:val="21"/>
                <w:u w:val="none"/>
                <w:vertAlign w:val="baseline"/>
              </w:rPr>
            </w:pPr>
          </w:p>
        </w:tc>
        <w:tc>
          <w:tcPr>
            <w:tcW w:w="127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auto"/>
                <w:spacing w:val="0"/>
                <w:w w:val="100"/>
                <w:sz w:val="24"/>
                <w:szCs w:val="21"/>
                <w:u w:val="none"/>
                <w:vertAlign w:val="baseline"/>
              </w:rPr>
            </w:pPr>
          </w:p>
        </w:tc>
        <w:tc>
          <w:tcPr>
            <w:tcW w:w="3543"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cs="Calibri"/>
                <w:b/>
                <w:color w:val="000000"/>
                <w:sz w:val="21"/>
              </w:rPr>
            </w:pPr>
          </w:p>
        </w:tc>
      </w:tr>
      <w:tr>
        <w:tblPrEx>
          <w:tblCellMar>
            <w:top w:w="15" w:type="dxa"/>
            <w:left w:w="15" w:type="dxa"/>
            <w:bottom w:w="15" w:type="dxa"/>
            <w:right w:w="15" w:type="dxa"/>
          </w:tblCellMar>
        </w:tblPrEx>
        <w:trPr>
          <w:trHeight w:val="336" w:hRule="atLeast"/>
        </w:trPr>
        <w:tc>
          <w:tcPr>
            <w:tcW w:w="406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000000"/>
                <w:spacing w:val="0"/>
                <w:w w:val="100"/>
                <w:sz w:val="21"/>
                <w:szCs w:val="21"/>
                <w:u w:val="none"/>
                <w:vertAlign w:val="baseline"/>
              </w:rPr>
            </w:pPr>
          </w:p>
        </w:tc>
        <w:tc>
          <w:tcPr>
            <w:tcW w:w="127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auto"/>
                <w:spacing w:val="0"/>
                <w:w w:val="100"/>
                <w:sz w:val="24"/>
                <w:szCs w:val="21"/>
                <w:u w:val="none"/>
                <w:vertAlign w:val="baseline"/>
              </w:rPr>
            </w:pPr>
          </w:p>
        </w:tc>
        <w:tc>
          <w:tcPr>
            <w:tcW w:w="3543"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cs="Calibri"/>
                <w:b/>
                <w:color w:val="000000"/>
                <w:sz w:val="21"/>
              </w:rPr>
            </w:pPr>
          </w:p>
        </w:tc>
      </w:tr>
      <w:tr>
        <w:tblPrEx>
          <w:tblCellMar>
            <w:top w:w="15" w:type="dxa"/>
            <w:left w:w="15" w:type="dxa"/>
            <w:bottom w:w="15" w:type="dxa"/>
            <w:right w:w="15" w:type="dxa"/>
          </w:tblCellMar>
        </w:tblPrEx>
        <w:trPr>
          <w:trHeight w:val="336" w:hRule="atLeast"/>
        </w:trPr>
        <w:tc>
          <w:tcPr>
            <w:tcW w:w="406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000000"/>
                <w:spacing w:val="0"/>
                <w:w w:val="100"/>
                <w:sz w:val="21"/>
                <w:szCs w:val="21"/>
                <w:u w:val="none"/>
                <w:vertAlign w:val="baseline"/>
              </w:rPr>
            </w:pPr>
          </w:p>
        </w:tc>
        <w:tc>
          <w:tcPr>
            <w:tcW w:w="127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auto"/>
                <w:spacing w:val="0"/>
                <w:w w:val="100"/>
                <w:sz w:val="24"/>
                <w:szCs w:val="21"/>
                <w:u w:val="none"/>
                <w:vertAlign w:val="baseline"/>
              </w:rPr>
            </w:pPr>
          </w:p>
        </w:tc>
        <w:tc>
          <w:tcPr>
            <w:tcW w:w="3543"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cs="Calibri"/>
                <w:b/>
                <w:color w:val="000000"/>
                <w:sz w:val="21"/>
              </w:rPr>
            </w:pPr>
          </w:p>
        </w:tc>
      </w:tr>
      <w:tr>
        <w:tblPrEx>
          <w:tblCellMar>
            <w:top w:w="15" w:type="dxa"/>
            <w:left w:w="15" w:type="dxa"/>
            <w:bottom w:w="15" w:type="dxa"/>
            <w:right w:w="15" w:type="dxa"/>
          </w:tblCellMar>
        </w:tblPrEx>
        <w:trPr>
          <w:trHeight w:val="336" w:hRule="atLeast"/>
        </w:trPr>
        <w:tc>
          <w:tcPr>
            <w:tcW w:w="406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000000"/>
                <w:spacing w:val="0"/>
                <w:w w:val="100"/>
                <w:sz w:val="21"/>
                <w:szCs w:val="21"/>
                <w:u w:val="none"/>
                <w:vertAlign w:val="baseline"/>
              </w:rPr>
            </w:pPr>
          </w:p>
        </w:tc>
        <w:tc>
          <w:tcPr>
            <w:tcW w:w="127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auto"/>
                <w:spacing w:val="0"/>
                <w:w w:val="100"/>
                <w:sz w:val="24"/>
                <w:szCs w:val="21"/>
                <w:u w:val="none"/>
                <w:vertAlign w:val="baseline"/>
              </w:rPr>
            </w:pPr>
          </w:p>
        </w:tc>
        <w:tc>
          <w:tcPr>
            <w:tcW w:w="3543"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cs="Calibri"/>
                <w:b/>
                <w:color w:val="000000"/>
                <w:sz w:val="21"/>
              </w:rPr>
            </w:pPr>
          </w:p>
        </w:tc>
      </w:tr>
      <w:tr>
        <w:tblPrEx>
          <w:tblCellMar>
            <w:top w:w="15" w:type="dxa"/>
            <w:left w:w="15" w:type="dxa"/>
            <w:bottom w:w="15" w:type="dxa"/>
            <w:right w:w="15" w:type="dxa"/>
          </w:tblCellMar>
        </w:tblPrEx>
        <w:trPr>
          <w:trHeight w:val="336" w:hRule="atLeast"/>
        </w:trPr>
        <w:tc>
          <w:tcPr>
            <w:tcW w:w="406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000000"/>
                <w:spacing w:val="0"/>
                <w:w w:val="100"/>
                <w:sz w:val="21"/>
                <w:szCs w:val="21"/>
                <w:u w:val="none"/>
                <w:vertAlign w:val="baseline"/>
              </w:rPr>
            </w:pPr>
          </w:p>
        </w:tc>
        <w:tc>
          <w:tcPr>
            <w:tcW w:w="127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auto"/>
                <w:spacing w:val="0"/>
                <w:w w:val="100"/>
                <w:sz w:val="24"/>
                <w:szCs w:val="21"/>
                <w:u w:val="none"/>
                <w:vertAlign w:val="baseline"/>
              </w:rPr>
            </w:pPr>
          </w:p>
        </w:tc>
        <w:tc>
          <w:tcPr>
            <w:tcW w:w="3543"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cs="Calibri"/>
                <w:b/>
                <w:color w:val="000000"/>
                <w:sz w:val="21"/>
              </w:rPr>
            </w:pPr>
          </w:p>
        </w:tc>
      </w:tr>
      <w:tr>
        <w:tblPrEx>
          <w:tblCellMar>
            <w:top w:w="15" w:type="dxa"/>
            <w:left w:w="15" w:type="dxa"/>
            <w:bottom w:w="15" w:type="dxa"/>
            <w:right w:w="15" w:type="dxa"/>
          </w:tblCellMar>
        </w:tblPrEx>
        <w:trPr>
          <w:trHeight w:val="336" w:hRule="atLeast"/>
        </w:trPr>
        <w:tc>
          <w:tcPr>
            <w:tcW w:w="406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000000"/>
                <w:spacing w:val="0"/>
                <w:w w:val="100"/>
                <w:sz w:val="21"/>
                <w:szCs w:val="21"/>
                <w:u w:val="none"/>
                <w:vertAlign w:val="baseline"/>
              </w:rPr>
            </w:pPr>
          </w:p>
        </w:tc>
        <w:tc>
          <w:tcPr>
            <w:tcW w:w="127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auto"/>
                <w:spacing w:val="0"/>
                <w:w w:val="100"/>
                <w:sz w:val="24"/>
                <w:szCs w:val="21"/>
                <w:u w:val="none"/>
                <w:vertAlign w:val="baseline"/>
              </w:rPr>
            </w:pPr>
          </w:p>
        </w:tc>
        <w:tc>
          <w:tcPr>
            <w:tcW w:w="3543"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cs="Calibri"/>
                <w:b/>
                <w:color w:val="000000"/>
                <w:sz w:val="21"/>
              </w:rPr>
            </w:pPr>
          </w:p>
        </w:tc>
      </w:tr>
      <w:tr>
        <w:tblPrEx>
          <w:tblCellMar>
            <w:top w:w="15" w:type="dxa"/>
            <w:left w:w="15" w:type="dxa"/>
            <w:bottom w:w="15" w:type="dxa"/>
            <w:right w:w="15" w:type="dxa"/>
          </w:tblCellMar>
        </w:tblPrEx>
        <w:trPr>
          <w:trHeight w:val="336" w:hRule="atLeast"/>
        </w:trPr>
        <w:tc>
          <w:tcPr>
            <w:tcW w:w="406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000000"/>
                <w:spacing w:val="0"/>
                <w:w w:val="100"/>
                <w:sz w:val="21"/>
                <w:szCs w:val="21"/>
                <w:u w:val="none"/>
                <w:vertAlign w:val="baseline"/>
              </w:rPr>
            </w:pPr>
          </w:p>
        </w:tc>
        <w:tc>
          <w:tcPr>
            <w:tcW w:w="1276"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auto"/>
                <w:spacing w:val="0"/>
                <w:w w:val="100"/>
                <w:sz w:val="24"/>
                <w:szCs w:val="21"/>
                <w:u w:val="none"/>
                <w:vertAlign w:val="baseline"/>
              </w:rPr>
            </w:pPr>
          </w:p>
        </w:tc>
        <w:tc>
          <w:tcPr>
            <w:tcW w:w="3543"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cs="Calibri"/>
                <w:b/>
                <w:color w:val="000000"/>
                <w:sz w:val="21"/>
              </w:rPr>
            </w:pPr>
          </w:p>
        </w:tc>
      </w:tr>
      <w:tr>
        <w:tblPrEx>
          <w:tblCellMar>
            <w:top w:w="15" w:type="dxa"/>
            <w:left w:w="15" w:type="dxa"/>
            <w:bottom w:w="15" w:type="dxa"/>
            <w:right w:w="15" w:type="dxa"/>
          </w:tblCellMar>
        </w:tblPrEx>
        <w:trPr>
          <w:trHeight w:val="336" w:hRule="atLeast"/>
        </w:trPr>
        <w:tc>
          <w:tcPr>
            <w:tcW w:w="406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000000"/>
                <w:spacing w:val="0"/>
                <w:w w:val="100"/>
                <w:sz w:val="21"/>
                <w:szCs w:val="21"/>
                <w:u w:val="none"/>
                <w:vertAlign w:val="baseline"/>
              </w:rPr>
            </w:pPr>
          </w:p>
        </w:tc>
        <w:tc>
          <w:tcPr>
            <w:tcW w:w="127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ascii="Times New Roman" w:hAnsi="Times New Roman" w:eastAsia="宋体" w:cs="Times New Roman"/>
                <w:b w:val="0"/>
                <w:i w:val="0"/>
                <w:strike w:val="0"/>
                <w:dstrike w:val="0"/>
                <w:color w:val="auto"/>
                <w:spacing w:val="0"/>
                <w:w w:val="100"/>
                <w:sz w:val="24"/>
                <w:szCs w:val="21"/>
                <w:u w:val="none"/>
                <w:vertAlign w:val="baseline"/>
              </w:rPr>
            </w:pPr>
          </w:p>
        </w:tc>
        <w:tc>
          <w:tcPr>
            <w:tcW w:w="354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pStyle w:val="22"/>
              <w:widowControl/>
              <w:jc w:val="center"/>
              <w:rPr>
                <w:rFonts w:cs="Calibri"/>
                <w:b/>
                <w:color w:val="000000"/>
                <w:sz w:val="21"/>
              </w:rPr>
            </w:pPr>
          </w:p>
        </w:tc>
      </w:tr>
    </w:tbl>
    <w:p/>
    <w:sectPr>
      <w:pgSz w:w="11906" w:h="16838"/>
      <w:pgMar w:top="1440" w:right="1797" w:bottom="1440" w:left="1797"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
      <w:placeholder>
        <w:docPart w:val="单击或点击此处输入文字。"/>
      </w:placeholder>
      <w:docPartObj>
        <w:docPartGallery w:val="autotext"/>
      </w:docPartObj>
    </w:sdtPr>
    <w:sdtContent>
      <w:p>
        <w:pPr>
          <w:pStyle w:val="15"/>
          <w:jc w:val="right"/>
        </w:pPr>
        <w:r>
          <w:fldChar w:fldCharType="begin"/>
        </w:r>
        <w:r>
          <w:instrText xml:space="preserve">PAGE   \* MERGEFORMAT</w:instrText>
        </w:r>
        <w:r>
          <w:fldChar w:fldCharType="separate"/>
        </w:r>
        <w:r>
          <w:rPr>
            <w:lang w:val="zh-CN"/>
          </w:rPr>
          <w:t>32</w:t>
        </w:r>
        <w:r>
          <w:fldChar w:fldCharType="end"/>
        </w:r>
      </w:p>
    </w:sdtContent>
  </w:sdt>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00" w:lineRule="auto"/>
      </w:pPr>
      <w:r>
        <w:separator/>
      </w:r>
    </w:p>
  </w:footnote>
  <w:footnote w:type="continuationSeparator" w:id="1">
    <w:p>
      <w:pPr>
        <w:spacing w:before="0" w:after="0"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spacing w:beforeAutospacing="0" w:after="240" w:afterLines="100" w:afterAutospacing="0"/>
      <w:rPr>
        <w:rFonts w:ascii="宋体" w:hAnsi="宋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
    <w:nsid w:val="BF205925"/>
    <w:multiLevelType w:val="multilevel"/>
    <w:tmpl w:val="BF205925"/>
    <w:lvl w:ilvl="0" w:tentative="0">
      <w:start w:val="1"/>
      <w:numFmt w:val="decimal"/>
      <w:suff w:val="nothing"/>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CF092B84"/>
    <w:multiLevelType w:val="multilevel"/>
    <w:tmpl w:val="CF092B8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053208E"/>
    <w:multiLevelType w:val="multilevel"/>
    <w:tmpl w:val="0053208E"/>
    <w:lvl w:ilvl="0" w:tentative="0">
      <w:start w:val="1"/>
      <w:numFmt w:val="decimal"/>
      <w:pStyle w:val="2"/>
      <w:lvlText w:val="%1"/>
      <w:lvlJc w:val="left"/>
      <w:pPr>
        <w:ind w:left="432" w:hanging="432"/>
      </w:pPr>
    </w:lvl>
    <w:lvl w:ilvl="1" w:tentative="0">
      <w:start w:val="1"/>
      <w:numFmt w:val="decimal"/>
      <w:pStyle w:val="3"/>
      <w:suff w:val="space"/>
      <w:lvlText w:val="%1.%2"/>
      <w:lvlJc w:val="left"/>
      <w:pPr>
        <w:ind w:left="576" w:hanging="576"/>
      </w:pPr>
    </w:lvl>
    <w:lvl w:ilvl="2" w:tentative="0">
      <w:start w:val="1"/>
      <w:numFmt w:val="decimal"/>
      <w:pStyle w:val="4"/>
      <w:suff w:val="space"/>
      <w:lvlText w:val="%1.%2.%3"/>
      <w:lvlJc w:val="left"/>
      <w:pPr>
        <w:ind w:left="720" w:hanging="720"/>
      </w:pPr>
    </w:lvl>
    <w:lvl w:ilvl="3" w:tentative="0">
      <w:start w:val="1"/>
      <w:numFmt w:val="decimal"/>
      <w:pStyle w:val="5"/>
      <w:suff w:val="space"/>
      <w:lvlText w:val="%1.%2.%3.%4"/>
      <w:lvlJc w:val="left"/>
      <w:pPr>
        <w:ind w:left="2282" w:hanging="864"/>
      </w:pPr>
      <w:rPr>
        <w:rFonts w:hint="default" w:ascii="宋体" w:hAnsi="宋体" w:eastAsia="宋体" w:cs="宋体"/>
        <w:b/>
        <w:sz w:val="24"/>
        <w:szCs w:val="24"/>
      </w:r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4">
    <w:nsid w:val="59ADCABA"/>
    <w:multiLevelType w:val="singleLevel"/>
    <w:tmpl w:val="59ADCABA"/>
    <w:lvl w:ilvl="0" w:tentative="0">
      <w:start w:val="1"/>
      <w:numFmt w:val="decimal"/>
      <w:lvlText w:val="%1."/>
      <w:lvlJc w:val="left"/>
      <w:pPr>
        <w:tabs>
          <w:tab w:val="left" w:pos="312"/>
        </w:tabs>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ZhOGUzMDRlOTY4ZGQxMTlmYmUxNzI3MjAyMGVkZjcifQ=="/>
  </w:docVars>
  <w:rsids>
    <w:rsidRoot w:val="00000000"/>
    <w:rsid w:val="09AF50E2"/>
    <w:rsid w:val="5CF341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99" w:semiHidden="0" w:name="footnote text"/>
    <w:lsdException w:unhideWhenUsed="0" w:uiPriority="99" w:semiHidden="0" w:name="annotation text"/>
    <w:lsdException w:qFormat="1" w:unhideWhenUsed="0" w:uiPriority="0" w:semiHidden="0" w:name="header"/>
    <w:lsdException w:unhideWhenUsed="0" w:uiPriority="99" w:semiHidden="0" w:name="footer"/>
    <w:lsdException w:unhideWhenUsed="0" w:uiPriority="0" w:semiHidden="0" w:name="index heading"/>
    <w:lsdException w:qFormat="1" w:unhideWhenUsed="0" w:uiPriority="35"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99" w:semiHidden="0" w:name="footnote reference"/>
    <w:lsdException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qFormat="1" w:unhideWhenUsed="0" w:uiPriority="99"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99" w:semiHidden="0" w:name="Balloon Text"/>
    <w:lsdException w:qFormat="1" w:unhideWhenUsed="0"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Autospacing="0" w:afterAutospacing="0" w:line="300" w:lineRule="auto"/>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32"/>
    <w:qFormat/>
    <w:uiPriority w:val="9"/>
    <w:pPr>
      <w:keepNext/>
      <w:keepLines/>
      <w:numPr>
        <w:ilvl w:val="0"/>
        <w:numId w:val="1"/>
      </w:numPr>
      <w:spacing w:before="340" w:beforeAutospacing="0" w:after="330" w:afterAutospacing="0" w:line="480" w:lineRule="auto"/>
      <w:outlineLvl w:val="0"/>
    </w:pPr>
    <w:rPr>
      <w:b/>
      <w:kern w:val="44"/>
      <w:sz w:val="32"/>
      <w:szCs w:val="44"/>
    </w:rPr>
  </w:style>
  <w:style w:type="paragraph" w:styleId="3">
    <w:name w:val="heading 2"/>
    <w:basedOn w:val="1"/>
    <w:next w:val="1"/>
    <w:link w:val="33"/>
    <w:qFormat/>
    <w:uiPriority w:val="9"/>
    <w:pPr>
      <w:keepNext/>
      <w:keepLines/>
      <w:numPr>
        <w:ilvl w:val="1"/>
        <w:numId w:val="1"/>
      </w:numPr>
      <w:spacing w:before="260" w:beforeAutospacing="0" w:after="260" w:afterAutospacing="0" w:line="240" w:lineRule="auto"/>
      <w:outlineLvl w:val="1"/>
    </w:pPr>
    <w:rPr>
      <w:rFonts w:cstheme="majorBidi"/>
      <w:b/>
      <w:sz w:val="28"/>
      <w:szCs w:val="32"/>
    </w:rPr>
  </w:style>
  <w:style w:type="paragraph" w:styleId="4">
    <w:name w:val="heading 3"/>
    <w:basedOn w:val="1"/>
    <w:next w:val="1"/>
    <w:link w:val="34"/>
    <w:qFormat/>
    <w:uiPriority w:val="9"/>
    <w:pPr>
      <w:keepNext/>
      <w:keepLines/>
      <w:numPr>
        <w:ilvl w:val="2"/>
        <w:numId w:val="1"/>
      </w:numPr>
      <w:spacing w:before="260" w:beforeAutospacing="0" w:after="260" w:afterAutospacing="0" w:line="240" w:lineRule="auto"/>
      <w:outlineLvl w:val="2"/>
    </w:pPr>
    <w:rPr>
      <w:b/>
      <w:sz w:val="28"/>
      <w:szCs w:val="32"/>
    </w:rPr>
  </w:style>
  <w:style w:type="paragraph" w:styleId="5">
    <w:name w:val="heading 4"/>
    <w:basedOn w:val="1"/>
    <w:next w:val="1"/>
    <w:link w:val="35"/>
    <w:qFormat/>
    <w:uiPriority w:val="9"/>
    <w:pPr>
      <w:numPr>
        <w:ilvl w:val="3"/>
        <w:numId w:val="1"/>
      </w:numPr>
      <w:adjustRightInd w:val="0"/>
      <w:outlineLvl w:val="3"/>
    </w:pPr>
    <w:rPr>
      <w:b/>
      <w:szCs w:val="24"/>
    </w:rPr>
  </w:style>
  <w:style w:type="paragraph" w:styleId="6">
    <w:name w:val="heading 5"/>
    <w:basedOn w:val="1"/>
    <w:next w:val="1"/>
    <w:link w:val="36"/>
    <w:qFormat/>
    <w:uiPriority w:val="9"/>
    <w:pPr>
      <w:keepNext/>
      <w:keepLines/>
      <w:numPr>
        <w:ilvl w:val="4"/>
        <w:numId w:val="1"/>
      </w:numPr>
      <w:spacing w:before="280" w:beforeAutospacing="0" w:after="290" w:afterAutospacing="0" w:line="376" w:lineRule="auto"/>
      <w:outlineLvl w:val="4"/>
    </w:pPr>
    <w:rPr>
      <w:b/>
      <w:sz w:val="28"/>
      <w:szCs w:val="28"/>
    </w:rPr>
  </w:style>
  <w:style w:type="paragraph" w:styleId="7">
    <w:name w:val="heading 6"/>
    <w:basedOn w:val="1"/>
    <w:next w:val="1"/>
    <w:link w:val="37"/>
    <w:qFormat/>
    <w:uiPriority w:val="9"/>
    <w:pPr>
      <w:keepNext/>
      <w:keepLines/>
      <w:numPr>
        <w:ilvl w:val="5"/>
        <w:numId w:val="1"/>
      </w:numPr>
      <w:spacing w:before="240" w:beforeAutospacing="0" w:after="64" w:afterAutospacing="0" w:line="320" w:lineRule="auto"/>
      <w:outlineLvl w:val="5"/>
    </w:pPr>
    <w:rPr>
      <w:rFonts w:asciiTheme="majorHAnsi" w:hAnsiTheme="majorHAnsi" w:eastAsiaTheme="majorEastAsia" w:cstheme="majorBidi"/>
      <w:b/>
      <w:szCs w:val="24"/>
    </w:rPr>
  </w:style>
  <w:style w:type="paragraph" w:styleId="8">
    <w:name w:val="heading 7"/>
    <w:basedOn w:val="1"/>
    <w:next w:val="1"/>
    <w:link w:val="38"/>
    <w:qFormat/>
    <w:uiPriority w:val="9"/>
    <w:pPr>
      <w:keepNext/>
      <w:keepLines/>
      <w:numPr>
        <w:ilvl w:val="6"/>
        <w:numId w:val="1"/>
      </w:numPr>
      <w:spacing w:before="240" w:beforeAutospacing="0" w:after="64" w:afterAutospacing="0" w:line="320" w:lineRule="auto"/>
      <w:outlineLvl w:val="6"/>
    </w:pPr>
    <w:rPr>
      <w:b/>
      <w:szCs w:val="24"/>
    </w:rPr>
  </w:style>
  <w:style w:type="paragraph" w:styleId="9">
    <w:name w:val="heading 8"/>
    <w:basedOn w:val="1"/>
    <w:next w:val="1"/>
    <w:link w:val="39"/>
    <w:qFormat/>
    <w:uiPriority w:val="9"/>
    <w:pPr>
      <w:keepNext/>
      <w:keepLines/>
      <w:numPr>
        <w:ilvl w:val="7"/>
        <w:numId w:val="1"/>
      </w:numPr>
      <w:spacing w:before="240" w:beforeAutospacing="0" w:after="64" w:afterAutospacing="0" w:line="320" w:lineRule="auto"/>
      <w:outlineLvl w:val="7"/>
    </w:pPr>
    <w:rPr>
      <w:rFonts w:asciiTheme="majorHAnsi" w:hAnsiTheme="majorHAnsi" w:eastAsiaTheme="majorEastAsia" w:cstheme="majorBidi"/>
      <w:szCs w:val="24"/>
    </w:rPr>
  </w:style>
  <w:style w:type="paragraph" w:styleId="10">
    <w:name w:val="heading 9"/>
    <w:basedOn w:val="1"/>
    <w:next w:val="1"/>
    <w:link w:val="40"/>
    <w:qFormat/>
    <w:uiPriority w:val="9"/>
    <w:pPr>
      <w:keepNext/>
      <w:keepLines/>
      <w:numPr>
        <w:ilvl w:val="8"/>
        <w:numId w:val="1"/>
      </w:numPr>
      <w:spacing w:before="240" w:beforeAutospacing="0" w:after="64" w:afterAutospacing="0" w:line="320" w:lineRule="auto"/>
      <w:outlineLvl w:val="8"/>
    </w:pPr>
    <w:rPr>
      <w:rFonts w:asciiTheme="majorHAnsi" w:hAnsiTheme="majorHAnsi" w:eastAsiaTheme="majorEastAsia" w:cstheme="majorBidi"/>
    </w:rPr>
  </w:style>
  <w:style w:type="character" w:default="1" w:styleId="26">
    <w:name w:val="Default Paragraph Font"/>
    <w:qFormat/>
    <w:uiPriority w:val="1"/>
  </w:style>
  <w:style w:type="table" w:default="1" w:styleId="24">
    <w:name w:val="Normal Table"/>
    <w:qFormat/>
    <w:uiPriority w:val="99"/>
    <w:tblPr>
      <w:tblCellMar>
        <w:top w:w="0" w:type="dxa"/>
        <w:left w:w="108" w:type="dxa"/>
        <w:bottom w:w="0" w:type="dxa"/>
        <w:right w:w="108" w:type="dxa"/>
      </w:tblCellMar>
    </w:tblPr>
  </w:style>
  <w:style w:type="paragraph" w:styleId="11">
    <w:name w:val="caption"/>
    <w:basedOn w:val="1"/>
    <w:next w:val="1"/>
    <w:qFormat/>
    <w:uiPriority w:val="35"/>
    <w:pPr>
      <w:jc w:val="center"/>
    </w:pPr>
    <w:rPr>
      <w:rFonts w:cstheme="majorBidi"/>
      <w:b/>
      <w:sz w:val="21"/>
      <w:szCs w:val="20"/>
    </w:rPr>
  </w:style>
  <w:style w:type="paragraph" w:styleId="12">
    <w:name w:val="annotation text"/>
    <w:basedOn w:val="1"/>
    <w:link w:val="44"/>
    <w:uiPriority w:val="99"/>
    <w:pPr>
      <w:jc w:val="left"/>
    </w:pPr>
  </w:style>
  <w:style w:type="paragraph" w:styleId="13">
    <w:name w:val="toc 3"/>
    <w:basedOn w:val="1"/>
    <w:next w:val="1"/>
    <w:unhideWhenUsed/>
    <w:qFormat/>
    <w:uiPriority w:val="39"/>
    <w:pPr>
      <w:spacing w:after="57"/>
      <w:ind w:left="567" w:right="0" w:firstLine="0"/>
    </w:pPr>
  </w:style>
  <w:style w:type="paragraph" w:styleId="14">
    <w:name w:val="Balloon Text"/>
    <w:basedOn w:val="1"/>
    <w:link w:val="46"/>
    <w:uiPriority w:val="99"/>
    <w:pPr>
      <w:spacing w:beforeAutospacing="0" w:afterAutospacing="0" w:line="240" w:lineRule="auto"/>
    </w:pPr>
    <w:rPr>
      <w:sz w:val="18"/>
      <w:szCs w:val="18"/>
    </w:rPr>
  </w:style>
  <w:style w:type="paragraph" w:styleId="15">
    <w:name w:val="footer"/>
    <w:basedOn w:val="1"/>
    <w:link w:val="31"/>
    <w:uiPriority w:val="99"/>
    <w:pPr>
      <w:tabs>
        <w:tab w:val="center" w:pos="4153"/>
        <w:tab w:val="right" w:pos="8306"/>
      </w:tabs>
      <w:snapToGrid w:val="0"/>
      <w:jc w:val="left"/>
    </w:pPr>
    <w:rPr>
      <w:sz w:val="18"/>
      <w:szCs w:val="18"/>
    </w:rPr>
  </w:style>
  <w:style w:type="paragraph" w:styleId="16">
    <w:name w:val="header"/>
    <w:basedOn w:val="1"/>
    <w:link w:val="30"/>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tabs>
        <w:tab w:val="left" w:pos="420"/>
        <w:tab w:val="right" w:leader="dot" w:pos="8296"/>
      </w:tabs>
      <w:spacing w:after="57"/>
      <w:ind w:left="0" w:right="0" w:firstLine="0"/>
    </w:pPr>
  </w:style>
  <w:style w:type="paragraph" w:styleId="18">
    <w:name w:val="footnote text"/>
    <w:basedOn w:val="1"/>
    <w:link w:val="42"/>
    <w:qFormat/>
    <w:uiPriority w:val="99"/>
    <w:pPr>
      <w:snapToGrid w:val="0"/>
      <w:jc w:val="left"/>
    </w:pPr>
    <w:rPr>
      <w:sz w:val="18"/>
      <w:szCs w:val="18"/>
    </w:rPr>
  </w:style>
  <w:style w:type="paragraph" w:styleId="19">
    <w:name w:val="table of figures"/>
    <w:basedOn w:val="1"/>
    <w:next w:val="1"/>
    <w:qFormat/>
    <w:uiPriority w:val="99"/>
    <w:pPr>
      <w:ind w:left="200" w:leftChars="200" w:hanging="200" w:hangingChars="200"/>
    </w:pPr>
  </w:style>
  <w:style w:type="paragraph" w:styleId="20">
    <w:name w:val="toc 2"/>
    <w:basedOn w:val="1"/>
    <w:next w:val="1"/>
    <w:unhideWhenUsed/>
    <w:qFormat/>
    <w:uiPriority w:val="39"/>
    <w:pPr>
      <w:spacing w:after="57"/>
      <w:ind w:left="283" w:right="0" w:firstLine="0"/>
    </w:pPr>
  </w:style>
  <w:style w:type="paragraph" w:styleId="21">
    <w:name w:val="HTML Preformatted"/>
    <w:basedOn w:val="1"/>
    <w:link w:val="47"/>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line="240" w:lineRule="auto"/>
      <w:jc w:val="left"/>
    </w:pPr>
    <w:rPr>
      <w:rFonts w:ascii="宋体" w:hAnsi="宋体" w:cs="宋体"/>
      <w:kern w:val="0"/>
      <w:szCs w:val="24"/>
    </w:rPr>
  </w:style>
  <w:style w:type="paragraph" w:styleId="22">
    <w:name w:val="Normal (Web)"/>
    <w:basedOn w:val="1"/>
    <w:qFormat/>
    <w:uiPriority w:val="0"/>
  </w:style>
  <w:style w:type="paragraph" w:styleId="23">
    <w:name w:val="annotation subject"/>
    <w:basedOn w:val="12"/>
    <w:next w:val="12"/>
    <w:link w:val="45"/>
    <w:qFormat/>
    <w:uiPriority w:val="99"/>
    <w:rPr>
      <w:b/>
    </w:rPr>
  </w:style>
  <w:style w:type="table" w:styleId="25">
    <w:name w:val="Table Grid"/>
    <w:basedOn w:val="24"/>
    <w:qFormat/>
    <w:uiPriority w:val="9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Hyperlink"/>
    <w:basedOn w:val="26"/>
    <w:uiPriority w:val="99"/>
    <w:rPr>
      <w:color w:val="0563C1"/>
      <w:u w:val="single"/>
    </w:rPr>
  </w:style>
  <w:style w:type="character" w:styleId="28">
    <w:name w:val="annotation reference"/>
    <w:basedOn w:val="26"/>
    <w:uiPriority w:val="99"/>
    <w:rPr>
      <w:sz w:val="21"/>
      <w:szCs w:val="21"/>
    </w:rPr>
  </w:style>
  <w:style w:type="character" w:styleId="29">
    <w:name w:val="footnote reference"/>
    <w:basedOn w:val="26"/>
    <w:uiPriority w:val="99"/>
    <w:rPr>
      <w:vertAlign w:val="superscript"/>
    </w:rPr>
  </w:style>
  <w:style w:type="character" w:customStyle="1" w:styleId="30">
    <w:name w:val="页眉 字符"/>
    <w:basedOn w:val="26"/>
    <w:link w:val="16"/>
    <w:uiPriority w:val="0"/>
    <w:rPr>
      <w:sz w:val="18"/>
      <w:szCs w:val="18"/>
    </w:rPr>
  </w:style>
  <w:style w:type="character" w:customStyle="1" w:styleId="31">
    <w:name w:val="页脚 字符"/>
    <w:basedOn w:val="26"/>
    <w:link w:val="15"/>
    <w:uiPriority w:val="99"/>
    <w:rPr>
      <w:sz w:val="18"/>
      <w:szCs w:val="18"/>
    </w:rPr>
  </w:style>
  <w:style w:type="character" w:customStyle="1" w:styleId="32">
    <w:name w:val="标题 1 字符"/>
    <w:basedOn w:val="26"/>
    <w:link w:val="2"/>
    <w:qFormat/>
    <w:uiPriority w:val="9"/>
    <w:rPr>
      <w:rFonts w:ascii="Times New Roman" w:hAnsi="Times New Roman" w:eastAsia="宋体"/>
      <w:b/>
      <w:kern w:val="44"/>
      <w:sz w:val="32"/>
      <w:szCs w:val="44"/>
    </w:rPr>
  </w:style>
  <w:style w:type="character" w:customStyle="1" w:styleId="33">
    <w:name w:val="标题 2 字符"/>
    <w:basedOn w:val="26"/>
    <w:link w:val="3"/>
    <w:qFormat/>
    <w:uiPriority w:val="9"/>
    <w:rPr>
      <w:rFonts w:ascii="Times New Roman" w:hAnsi="Times New Roman" w:eastAsia="宋体" w:cstheme="majorBidi"/>
      <w:b/>
      <w:sz w:val="28"/>
      <w:szCs w:val="32"/>
    </w:rPr>
  </w:style>
  <w:style w:type="character" w:customStyle="1" w:styleId="34">
    <w:name w:val="标题 3 字符"/>
    <w:basedOn w:val="26"/>
    <w:link w:val="4"/>
    <w:qFormat/>
    <w:uiPriority w:val="9"/>
    <w:rPr>
      <w:rFonts w:ascii="Times New Roman" w:hAnsi="Times New Roman" w:eastAsia="宋体"/>
      <w:b/>
      <w:sz w:val="28"/>
      <w:szCs w:val="32"/>
    </w:rPr>
  </w:style>
  <w:style w:type="character" w:customStyle="1" w:styleId="35">
    <w:name w:val="标题 4 字符"/>
    <w:basedOn w:val="26"/>
    <w:link w:val="5"/>
    <w:qFormat/>
    <w:uiPriority w:val="9"/>
    <w:rPr>
      <w:rFonts w:ascii="Times New Roman" w:hAnsi="Times New Roman" w:eastAsia="宋体"/>
      <w:b/>
      <w:sz w:val="24"/>
      <w:szCs w:val="24"/>
    </w:rPr>
  </w:style>
  <w:style w:type="character" w:customStyle="1" w:styleId="36">
    <w:name w:val="标题 5 字符"/>
    <w:basedOn w:val="26"/>
    <w:link w:val="6"/>
    <w:uiPriority w:val="9"/>
    <w:rPr>
      <w:rFonts w:ascii="Times New Roman" w:hAnsi="Times New Roman" w:eastAsia="宋体"/>
      <w:b/>
      <w:sz w:val="28"/>
      <w:szCs w:val="28"/>
    </w:rPr>
  </w:style>
  <w:style w:type="character" w:customStyle="1" w:styleId="37">
    <w:name w:val="标题 6 字符"/>
    <w:basedOn w:val="26"/>
    <w:link w:val="7"/>
    <w:uiPriority w:val="9"/>
    <w:rPr>
      <w:rFonts w:asciiTheme="majorHAnsi" w:hAnsiTheme="majorHAnsi" w:eastAsiaTheme="majorEastAsia" w:cstheme="majorBidi"/>
      <w:b/>
      <w:sz w:val="24"/>
      <w:szCs w:val="24"/>
    </w:rPr>
  </w:style>
  <w:style w:type="character" w:customStyle="1" w:styleId="38">
    <w:name w:val="标题 7 字符"/>
    <w:basedOn w:val="26"/>
    <w:link w:val="8"/>
    <w:uiPriority w:val="9"/>
    <w:rPr>
      <w:rFonts w:ascii="Times New Roman" w:hAnsi="Times New Roman" w:eastAsia="宋体"/>
      <w:b/>
      <w:sz w:val="24"/>
      <w:szCs w:val="24"/>
    </w:rPr>
  </w:style>
  <w:style w:type="character" w:customStyle="1" w:styleId="39">
    <w:name w:val="标题 8 字符"/>
    <w:basedOn w:val="26"/>
    <w:link w:val="9"/>
    <w:uiPriority w:val="9"/>
    <w:rPr>
      <w:rFonts w:asciiTheme="majorHAnsi" w:hAnsiTheme="majorHAnsi" w:eastAsiaTheme="majorEastAsia" w:cstheme="majorBidi"/>
      <w:sz w:val="24"/>
      <w:szCs w:val="24"/>
    </w:rPr>
  </w:style>
  <w:style w:type="character" w:customStyle="1" w:styleId="40">
    <w:name w:val="标题 9 字符"/>
    <w:basedOn w:val="26"/>
    <w:link w:val="10"/>
    <w:uiPriority w:val="9"/>
    <w:rPr>
      <w:rFonts w:asciiTheme="majorHAnsi" w:hAnsiTheme="majorHAnsi" w:eastAsiaTheme="majorEastAsia" w:cstheme="majorBidi"/>
      <w:sz w:val="24"/>
      <w:szCs w:val="21"/>
    </w:rPr>
  </w:style>
  <w:style w:type="paragraph" w:customStyle="1" w:styleId="41">
    <w:name w:val="TOC Heading"/>
    <w:basedOn w:val="2"/>
    <w:next w:val="1"/>
    <w:qFormat/>
    <w:uiPriority w:val="39"/>
    <w:pPr>
      <w:widowControl/>
      <w:numPr>
        <w:numId w:val="0"/>
      </w:numPr>
      <w:spacing w:before="240" w:beforeAutospacing="0" w:after="0" w:afterAutospacing="0" w:line="259" w:lineRule="auto"/>
      <w:jc w:val="left"/>
      <w:outlineLvl w:val="9"/>
    </w:pPr>
    <w:rPr>
      <w:rFonts w:asciiTheme="majorHAnsi" w:hAnsiTheme="majorHAnsi" w:eastAsiaTheme="majorEastAsia" w:cstheme="majorBidi"/>
      <w:b w:val="0"/>
      <w:color w:val="2E74B5"/>
      <w:kern w:val="0"/>
      <w:szCs w:val="32"/>
    </w:rPr>
  </w:style>
  <w:style w:type="character" w:customStyle="1" w:styleId="42">
    <w:name w:val="脚注文本 字符"/>
    <w:basedOn w:val="26"/>
    <w:link w:val="18"/>
    <w:uiPriority w:val="99"/>
    <w:rPr>
      <w:rFonts w:ascii="Times New Roman" w:hAnsi="Times New Roman" w:eastAsia="宋体"/>
      <w:sz w:val="18"/>
      <w:szCs w:val="18"/>
    </w:rPr>
  </w:style>
  <w:style w:type="paragraph" w:styleId="43">
    <w:name w:val="List Paragraph"/>
    <w:basedOn w:val="1"/>
    <w:qFormat/>
    <w:uiPriority w:val="34"/>
    <w:pPr>
      <w:ind w:firstLine="420" w:firstLineChars="200"/>
    </w:pPr>
  </w:style>
  <w:style w:type="character" w:customStyle="1" w:styleId="44">
    <w:name w:val="批注文字 字符"/>
    <w:basedOn w:val="26"/>
    <w:link w:val="12"/>
    <w:uiPriority w:val="99"/>
    <w:rPr>
      <w:rFonts w:ascii="Times New Roman" w:hAnsi="Times New Roman" w:eastAsia="宋体"/>
      <w:sz w:val="24"/>
      <w:szCs w:val="21"/>
    </w:rPr>
  </w:style>
  <w:style w:type="character" w:customStyle="1" w:styleId="45">
    <w:name w:val="批注主题 字符"/>
    <w:basedOn w:val="44"/>
    <w:link w:val="23"/>
    <w:uiPriority w:val="99"/>
    <w:rPr>
      <w:rFonts w:ascii="Times New Roman" w:hAnsi="Times New Roman" w:eastAsia="宋体"/>
      <w:b/>
      <w:sz w:val="24"/>
      <w:szCs w:val="21"/>
    </w:rPr>
  </w:style>
  <w:style w:type="character" w:customStyle="1" w:styleId="46">
    <w:name w:val="批注框文本 字符"/>
    <w:basedOn w:val="26"/>
    <w:link w:val="14"/>
    <w:uiPriority w:val="99"/>
    <w:rPr>
      <w:rFonts w:ascii="Times New Roman" w:hAnsi="Times New Roman" w:eastAsia="宋体"/>
      <w:sz w:val="18"/>
      <w:szCs w:val="18"/>
    </w:rPr>
  </w:style>
  <w:style w:type="character" w:customStyle="1" w:styleId="47">
    <w:name w:val="HTML 预设格式 字符"/>
    <w:basedOn w:val="26"/>
    <w:link w:val="21"/>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33</TotalTime>
  <ScaleCrop>false</ScaleCrop>
  <LinksUpToDate>false</LinksUpToDate>
  <Application>WPS Office_12.1.0.15374_F1E327BC-269C-435d-A152-05C5408002CA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2023-10-06T05:43:00Z</dcterms:created>
  <dc:creator>27667</dc:creator>
  <cp:lastModifiedBy>小娇瑞</cp:lastModifiedBy>
  <dcterms:modified xsi:type="dcterms:W3CDTF">2023-10-10T05:41:59Z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4C342EA3A7E34F1DA2C2297AE67C0C46_12</vt:lpwstr>
  </property>
</Properties>
</file>